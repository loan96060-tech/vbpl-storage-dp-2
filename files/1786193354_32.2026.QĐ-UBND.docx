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jc w:val="center"/>
        <w:tblLayout w:type="fixed"/>
        <w:tblLook w:val="0000" w:firstRow="0" w:lastRow="0" w:firstColumn="0" w:lastColumn="0" w:noHBand="0" w:noVBand="0"/>
      </w:tblPr>
      <w:tblGrid>
        <w:gridCol w:w="3240"/>
        <w:gridCol w:w="6116"/>
      </w:tblGrid>
      <w:tr w:rsidR="00CD0911" w:rsidRPr="00CD0911" w14:paraId="0BE814ED" w14:textId="77777777" w:rsidTr="005A3D41">
        <w:trPr>
          <w:trHeight w:val="20"/>
          <w:jc w:val="center"/>
        </w:trPr>
        <w:tc>
          <w:tcPr>
            <w:tcW w:w="3240" w:type="dxa"/>
          </w:tcPr>
          <w:p w14:paraId="0008A641" w14:textId="77777777" w:rsidR="001E02C5" w:rsidRPr="00CD0911" w:rsidRDefault="001E02C5" w:rsidP="00560E52">
            <w:pPr>
              <w:pStyle w:val="Heading1"/>
              <w:tabs>
                <w:tab w:val="left" w:pos="1175"/>
                <w:tab w:val="left" w:pos="8280"/>
              </w:tabs>
              <w:ind w:right="-108"/>
              <w:jc w:val="center"/>
              <w:rPr>
                <w:rFonts w:ascii="Times New Roman" w:hAnsi="Times New Roman"/>
                <w:sz w:val="26"/>
                <w:szCs w:val="26"/>
              </w:rPr>
            </w:pPr>
            <w:bookmarkStart w:id="0" w:name="chuong_1"/>
            <w:bookmarkStart w:id="1" w:name="loai_2"/>
            <w:r w:rsidRPr="00CD0911">
              <w:rPr>
                <w:rFonts w:ascii="Times New Roman" w:hAnsi="Times New Roman"/>
                <w:sz w:val="26"/>
                <w:szCs w:val="26"/>
              </w:rPr>
              <w:t>ỦY BAN NHÂN DÂN</w:t>
            </w:r>
          </w:p>
        </w:tc>
        <w:tc>
          <w:tcPr>
            <w:tcW w:w="6116" w:type="dxa"/>
          </w:tcPr>
          <w:p w14:paraId="66DEC994" w14:textId="77777777" w:rsidR="001E02C5" w:rsidRPr="00CD0911" w:rsidRDefault="001E02C5" w:rsidP="00560E52">
            <w:pPr>
              <w:pStyle w:val="Heading1"/>
              <w:tabs>
                <w:tab w:val="left" w:pos="8280"/>
              </w:tabs>
              <w:jc w:val="center"/>
              <w:rPr>
                <w:rFonts w:ascii="Times New Roman" w:hAnsi="Times New Roman"/>
                <w:sz w:val="26"/>
                <w:szCs w:val="26"/>
              </w:rPr>
            </w:pPr>
            <w:r w:rsidRPr="00CD0911">
              <w:rPr>
                <w:rFonts w:ascii="Times New Roman" w:hAnsi="Times New Roman"/>
                <w:sz w:val="26"/>
                <w:szCs w:val="26"/>
              </w:rPr>
              <w:t>CỘNG HÒA XÃ HỘI CHỦ NGHĨA VIỆT NAM</w:t>
            </w:r>
          </w:p>
        </w:tc>
      </w:tr>
      <w:tr w:rsidR="00CD0911" w:rsidRPr="00CD0911" w14:paraId="5775A13C" w14:textId="77777777" w:rsidTr="005A3D41">
        <w:trPr>
          <w:trHeight w:val="426"/>
          <w:jc w:val="center"/>
        </w:trPr>
        <w:tc>
          <w:tcPr>
            <w:tcW w:w="3240" w:type="dxa"/>
          </w:tcPr>
          <w:p w14:paraId="61778743" w14:textId="54C509E3" w:rsidR="001E02C5" w:rsidRPr="00CD0911" w:rsidRDefault="001E02C5" w:rsidP="00560E52">
            <w:pPr>
              <w:tabs>
                <w:tab w:val="left" w:pos="1065"/>
                <w:tab w:val="left" w:pos="8280"/>
              </w:tabs>
              <w:spacing w:after="200" w:line="276" w:lineRule="auto"/>
              <w:ind w:right="-108"/>
              <w:jc w:val="center"/>
              <w:rPr>
                <w:rFonts w:eastAsia="Calibri"/>
                <w:b/>
                <w:sz w:val="26"/>
                <w:szCs w:val="26"/>
              </w:rPr>
            </w:pPr>
            <w:r w:rsidRPr="00CD0911">
              <w:rPr>
                <w:noProof/>
              </w:rPr>
              <mc:AlternateContent>
                <mc:Choice Requires="wps">
                  <w:drawing>
                    <wp:anchor distT="4294967294" distB="4294967294" distL="114300" distR="114300" simplePos="0" relativeHeight="251657216" behindDoc="0" locked="0" layoutInCell="1" allowOverlap="1" wp14:anchorId="4AD4B32E" wp14:editId="5CEAD01D">
                      <wp:simplePos x="0" y="0"/>
                      <wp:positionH relativeFrom="column">
                        <wp:posOffset>709239</wp:posOffset>
                      </wp:positionH>
                      <wp:positionV relativeFrom="paragraph">
                        <wp:posOffset>215265</wp:posOffset>
                      </wp:positionV>
                      <wp:extent cx="507441" cy="0"/>
                      <wp:effectExtent l="0" t="0" r="2603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74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289B47" id="Straight Connector 4" o:spid="_x0000_s1026" style="position:absolute;flip:y;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85pt,16.95pt" to="95.8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"/>
                  </w:pict>
                </mc:Fallback>
              </mc:AlternateContent>
            </w:r>
            <w:r w:rsidRPr="00CD0911">
              <w:rPr>
                <w:b/>
                <w:sz w:val="26"/>
                <w:szCs w:val="26"/>
              </w:rPr>
              <w:t xml:space="preserve">TỈNH </w:t>
            </w:r>
            <w:r w:rsidR="00D314BD" w:rsidRPr="00CD0911">
              <w:rPr>
                <w:b/>
                <w:sz w:val="26"/>
                <w:szCs w:val="26"/>
              </w:rPr>
              <w:t>TUYÊN QUANG</w:t>
            </w:r>
          </w:p>
        </w:tc>
        <w:tc>
          <w:tcPr>
            <w:tcW w:w="6116" w:type="dxa"/>
          </w:tcPr>
          <w:p w14:paraId="418CF3E6" w14:textId="77777777" w:rsidR="001E02C5" w:rsidRPr="00CD0911" w:rsidRDefault="001E02C5" w:rsidP="00560E52">
            <w:pPr>
              <w:tabs>
                <w:tab w:val="left" w:pos="8280"/>
              </w:tabs>
              <w:jc w:val="center"/>
              <w:rPr>
                <w:sz w:val="28"/>
                <w:szCs w:val="28"/>
                <w:lang w:val="vi-VN"/>
              </w:rPr>
            </w:pPr>
            <w:r w:rsidRPr="00CD0911">
              <w:rPr>
                <w:noProof/>
              </w:rPr>
              <mc:AlternateContent>
                <mc:Choice Requires="wps">
                  <w:drawing>
                    <wp:anchor distT="4294967294" distB="4294967294" distL="114300" distR="114300" simplePos="0" relativeHeight="251658240" behindDoc="0" locked="0" layoutInCell="1" allowOverlap="1" wp14:anchorId="373ED1A9" wp14:editId="4C3FEB05">
                      <wp:simplePos x="0" y="0"/>
                      <wp:positionH relativeFrom="column">
                        <wp:posOffset>800100</wp:posOffset>
                      </wp:positionH>
                      <wp:positionV relativeFrom="paragraph">
                        <wp:posOffset>225425</wp:posOffset>
                      </wp:positionV>
                      <wp:extent cx="2101362"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36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D37B89"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3pt,17.75pt" to="228.4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"/>
                  </w:pict>
                </mc:Fallback>
              </mc:AlternateContent>
            </w:r>
            <w:r w:rsidRPr="00CD0911">
              <w:rPr>
                <w:b/>
                <w:sz w:val="28"/>
                <w:szCs w:val="28"/>
                <w:lang w:val="vi-VN"/>
              </w:rPr>
              <w:t>Độc lập - Tự do - Hạnh phúc</w:t>
            </w:r>
          </w:p>
        </w:tc>
      </w:tr>
      <w:tr w:rsidR="00CD0911" w:rsidRPr="00CD0911" w14:paraId="46F41580" w14:textId="77777777" w:rsidTr="005A3D41">
        <w:trPr>
          <w:trHeight w:val="580"/>
          <w:jc w:val="center"/>
        </w:trPr>
        <w:tc>
          <w:tcPr>
            <w:tcW w:w="3240" w:type="dxa"/>
          </w:tcPr>
          <w:p w14:paraId="56B75D1A" w14:textId="49334153" w:rsidR="0056312D" w:rsidRPr="005A3D41" w:rsidRDefault="001E02C5" w:rsidP="005A3D41">
            <w:pPr>
              <w:tabs>
                <w:tab w:val="left" w:pos="8280"/>
              </w:tabs>
              <w:spacing w:before="60"/>
              <w:ind w:left="-108" w:right="-108"/>
              <w:jc w:val="center"/>
              <w:rPr>
                <w:sz w:val="28"/>
                <w:szCs w:val="28"/>
              </w:rPr>
            </w:pPr>
            <w:r w:rsidRPr="00CD0911">
              <w:rPr>
                <w:sz w:val="28"/>
                <w:szCs w:val="28"/>
              </w:rPr>
              <w:t>Số:</w:t>
            </w:r>
            <w:r w:rsidRPr="00CD0911">
              <w:rPr>
                <w:sz w:val="26"/>
                <w:szCs w:val="26"/>
              </w:rPr>
              <w:t xml:space="preserve"> </w:t>
            </w:r>
            <w:r w:rsidR="00832A37">
              <w:rPr>
                <w:sz w:val="26"/>
                <w:szCs w:val="26"/>
              </w:rPr>
              <w:t>32</w:t>
            </w:r>
            <w:r w:rsidRPr="00CD0911">
              <w:rPr>
                <w:sz w:val="28"/>
                <w:szCs w:val="28"/>
              </w:rPr>
              <w:t>/202</w:t>
            </w:r>
            <w:r w:rsidR="00560E52" w:rsidRPr="00CD0911">
              <w:rPr>
                <w:sz w:val="28"/>
                <w:szCs w:val="28"/>
              </w:rPr>
              <w:t>6</w:t>
            </w:r>
            <w:r w:rsidRPr="00CD0911">
              <w:rPr>
                <w:sz w:val="28"/>
                <w:szCs w:val="28"/>
              </w:rPr>
              <w:t>/QĐ-UBND</w:t>
            </w:r>
          </w:p>
        </w:tc>
        <w:tc>
          <w:tcPr>
            <w:tcW w:w="6116" w:type="dxa"/>
          </w:tcPr>
          <w:p w14:paraId="537B9446" w14:textId="3BAD53C3" w:rsidR="001E02C5" w:rsidRPr="00CD0911" w:rsidRDefault="00C666E5" w:rsidP="00560E52">
            <w:pPr>
              <w:tabs>
                <w:tab w:val="left" w:pos="5652"/>
                <w:tab w:val="left" w:pos="8280"/>
              </w:tabs>
              <w:spacing w:before="60"/>
              <w:ind w:left="-123"/>
              <w:jc w:val="center"/>
              <w:rPr>
                <w:rFonts w:eastAsia="Calibri"/>
                <w:i/>
                <w:sz w:val="28"/>
                <w:szCs w:val="28"/>
              </w:rPr>
            </w:pPr>
            <w:r w:rsidRPr="00CD0911">
              <w:rPr>
                <w:i/>
                <w:sz w:val="28"/>
                <w:szCs w:val="28"/>
              </w:rPr>
              <w:t xml:space="preserve">            </w:t>
            </w:r>
            <w:r w:rsidR="00047E97" w:rsidRPr="00CD0911">
              <w:rPr>
                <w:i/>
                <w:sz w:val="28"/>
                <w:szCs w:val="28"/>
              </w:rPr>
              <w:t>T</w:t>
            </w:r>
            <w:r w:rsidR="00D314BD" w:rsidRPr="00CD0911">
              <w:rPr>
                <w:i/>
                <w:sz w:val="28"/>
                <w:szCs w:val="28"/>
              </w:rPr>
              <w:t>uyên Quang</w:t>
            </w:r>
            <w:r w:rsidR="001E02C5" w:rsidRPr="00CD0911">
              <w:rPr>
                <w:i/>
                <w:sz w:val="28"/>
                <w:szCs w:val="28"/>
              </w:rPr>
              <w:t xml:space="preserve">, ngày </w:t>
            </w:r>
            <w:r w:rsidR="00832A37">
              <w:rPr>
                <w:i/>
                <w:sz w:val="28"/>
                <w:szCs w:val="28"/>
              </w:rPr>
              <w:t>11</w:t>
            </w:r>
            <w:r w:rsidR="001E02C5" w:rsidRPr="00CD0911">
              <w:rPr>
                <w:i/>
                <w:sz w:val="28"/>
                <w:szCs w:val="28"/>
              </w:rPr>
              <w:t xml:space="preserve"> tháng </w:t>
            </w:r>
            <w:r w:rsidR="00832A37">
              <w:rPr>
                <w:i/>
                <w:sz w:val="28"/>
                <w:szCs w:val="28"/>
              </w:rPr>
              <w:t>5</w:t>
            </w:r>
            <w:r w:rsidR="0071765A">
              <w:rPr>
                <w:i/>
                <w:sz w:val="28"/>
                <w:szCs w:val="28"/>
              </w:rPr>
              <w:t xml:space="preserve"> </w:t>
            </w:r>
            <w:r w:rsidR="001E02C5" w:rsidRPr="00CD0911">
              <w:rPr>
                <w:i/>
                <w:sz w:val="28"/>
                <w:szCs w:val="28"/>
              </w:rPr>
              <w:t>năm 202</w:t>
            </w:r>
            <w:r w:rsidR="00560E52" w:rsidRPr="00CD0911">
              <w:rPr>
                <w:i/>
                <w:sz w:val="28"/>
                <w:szCs w:val="28"/>
              </w:rPr>
              <w:t>6</w:t>
            </w:r>
          </w:p>
        </w:tc>
      </w:tr>
    </w:tbl>
    <w:p w14:paraId="26D36101" w14:textId="77777777" w:rsidR="005A3D41" w:rsidRDefault="005A3D41" w:rsidP="005A3D41">
      <w:pPr>
        <w:ind w:left="-108" w:right="-108"/>
        <w:jc w:val="center"/>
        <w:rPr>
          <w:b/>
          <w:sz w:val="28"/>
          <w:szCs w:val="28"/>
        </w:rPr>
      </w:pPr>
    </w:p>
    <w:p w14:paraId="2903A846" w14:textId="7B5C8125" w:rsidR="005A3D41" w:rsidRPr="00CD0911" w:rsidRDefault="005A3D41" w:rsidP="005A3D41">
      <w:pPr>
        <w:ind w:left="-108" w:right="-108"/>
        <w:jc w:val="center"/>
        <w:rPr>
          <w:b/>
          <w:sz w:val="28"/>
          <w:szCs w:val="28"/>
        </w:rPr>
      </w:pPr>
      <w:r w:rsidRPr="00CD0911">
        <w:rPr>
          <w:b/>
          <w:sz w:val="28"/>
          <w:szCs w:val="28"/>
        </w:rPr>
        <w:t>QUYẾT ĐỊNH</w:t>
      </w:r>
    </w:p>
    <w:p w14:paraId="278DD548" w14:textId="366FBC8E" w:rsidR="00A90DF6" w:rsidRPr="00CD0911" w:rsidRDefault="005A3D41" w:rsidP="005A3D41">
      <w:pPr>
        <w:tabs>
          <w:tab w:val="left" w:pos="0"/>
        </w:tabs>
        <w:jc w:val="center"/>
        <w:rPr>
          <w:i/>
          <w:sz w:val="28"/>
          <w:szCs w:val="28"/>
        </w:rPr>
      </w:pPr>
      <w:r w:rsidRPr="006334B7">
        <w:rPr>
          <w:rFonts w:ascii="Times New Roman Bold" w:hAnsi="Times New Roman Bold"/>
          <w:b/>
          <w:spacing w:val="2"/>
          <w:sz w:val="28"/>
          <w:szCs w:val="28"/>
        </w:rPr>
        <w:t xml:space="preserve">Sửa đổi, bổ sung một số </w:t>
      </w:r>
      <w:r w:rsidRPr="005A3D41">
        <w:rPr>
          <w:rFonts w:ascii="Times New Roman Bold" w:hAnsi="Times New Roman Bold"/>
          <w:b/>
          <w:spacing w:val="2"/>
          <w:sz w:val="28"/>
          <w:szCs w:val="28"/>
        </w:rPr>
        <w:t>Điều c</w:t>
      </w:r>
      <w:r w:rsidRPr="006334B7">
        <w:rPr>
          <w:rFonts w:ascii="Times New Roman Bold" w:hAnsi="Times New Roman Bold"/>
          <w:b/>
          <w:spacing w:val="2"/>
          <w:sz w:val="28"/>
          <w:szCs w:val="28"/>
        </w:rPr>
        <w:t>ủa Quy định định mức kinh tế - kỹ thuật lập dự toán ngân sách nhà nước cho công tác định giá đất trên địa bàn tỉnh Tuyên Quang ban hành kèm theo Quyết định số 86/2025/QĐ-UBND ngày 17 tháng 9 năm 2025 của Ủy ban nhân dân tỉnh Tuyên Quang</w:t>
      </w:r>
    </w:p>
    <w:p w14:paraId="737FFC95" w14:textId="77777777" w:rsidR="005A3D41" w:rsidRDefault="005A3D41" w:rsidP="000B6847">
      <w:pPr>
        <w:tabs>
          <w:tab w:val="left" w:pos="567"/>
        </w:tabs>
        <w:spacing w:before="120" w:line="288" w:lineRule="auto"/>
        <w:ind w:firstLine="567"/>
        <w:jc w:val="both"/>
        <w:rPr>
          <w:i/>
          <w:sz w:val="28"/>
          <w:szCs w:val="28"/>
        </w:rPr>
      </w:pPr>
    </w:p>
    <w:p w14:paraId="32C36443" w14:textId="77777777" w:rsidR="00B356B9" w:rsidRDefault="005A3D41" w:rsidP="00ED2DFA">
      <w:pPr>
        <w:tabs>
          <w:tab w:val="left" w:pos="0"/>
        </w:tabs>
        <w:spacing w:before="120" w:line="360" w:lineRule="exact"/>
        <w:ind w:firstLine="709"/>
        <w:jc w:val="both"/>
        <w:rPr>
          <w:i/>
          <w:sz w:val="28"/>
          <w:szCs w:val="28"/>
        </w:rPr>
      </w:pPr>
      <w:r>
        <w:rPr>
          <w:i/>
          <w:sz w:val="28"/>
          <w:szCs w:val="28"/>
        </w:rPr>
        <w:tab/>
      </w:r>
      <w:r w:rsidR="001E02C5" w:rsidRPr="00CD0911">
        <w:rPr>
          <w:i/>
          <w:sz w:val="28"/>
          <w:szCs w:val="28"/>
        </w:rPr>
        <w:t xml:space="preserve">Căn cứ Luật Tổ chức </w:t>
      </w:r>
      <w:r w:rsidR="007F3625" w:rsidRPr="00CD0911">
        <w:rPr>
          <w:i/>
          <w:sz w:val="28"/>
          <w:szCs w:val="28"/>
        </w:rPr>
        <w:t>c</w:t>
      </w:r>
      <w:r w:rsidR="001E02C5" w:rsidRPr="00CD0911">
        <w:rPr>
          <w:i/>
          <w:sz w:val="28"/>
          <w:szCs w:val="28"/>
        </w:rPr>
        <w:t>hính quyền địa phương số 72/2025/QH15;</w:t>
      </w:r>
      <w:bookmarkStart w:id="2" w:name="_Hlk178839500"/>
    </w:p>
    <w:p w14:paraId="0E578E3C" w14:textId="12D93B44" w:rsidR="00B356B9" w:rsidRDefault="001E02C5" w:rsidP="00ED2DFA">
      <w:pPr>
        <w:tabs>
          <w:tab w:val="left" w:pos="0"/>
        </w:tabs>
        <w:spacing w:before="120" w:line="360" w:lineRule="exact"/>
        <w:ind w:firstLine="709"/>
        <w:jc w:val="both"/>
        <w:rPr>
          <w:i/>
          <w:sz w:val="28"/>
          <w:szCs w:val="28"/>
        </w:rPr>
      </w:pPr>
      <w:r w:rsidRPr="00CD0911">
        <w:rPr>
          <w:i/>
          <w:sz w:val="28"/>
          <w:szCs w:val="28"/>
        </w:rPr>
        <w:t xml:space="preserve">Căn cứ Luật Đất đai số 31/2024/QH15 </w:t>
      </w:r>
      <w:r w:rsidR="00926F02" w:rsidRPr="00CD0911">
        <w:rPr>
          <w:i/>
          <w:sz w:val="28"/>
          <w:szCs w:val="28"/>
        </w:rPr>
        <w:t>được sửa đổi, bổ sung bởi Luật số Luật số 43/2024/QH15, Luật số 47/2024/QH15, Luật số 58/2024/QH15, Luật số 71/2025/QH15, Luật số 84/2025/QH15, Luật số 93/2025/QH15, Luật số 95/2025/QH15, Luật số 116/2025/QH15, Luật số 130/2025/QH15, Luật số 146/2025/QH15 và Luật số 147/2025/QH15;</w:t>
      </w:r>
    </w:p>
    <w:p w14:paraId="23098CC1" w14:textId="5B4C048D" w:rsidR="00B356B9" w:rsidRPr="0071765A" w:rsidRDefault="001E02C5" w:rsidP="00ED2DFA">
      <w:pPr>
        <w:tabs>
          <w:tab w:val="left" w:pos="0"/>
        </w:tabs>
        <w:spacing w:before="120" w:line="360" w:lineRule="exact"/>
        <w:ind w:firstLine="709"/>
        <w:jc w:val="both"/>
        <w:rPr>
          <w:rFonts w:ascii="Times New Roman Italic" w:hAnsi="Times New Roman Italic"/>
          <w:i/>
          <w:spacing w:val="-2"/>
          <w:sz w:val="28"/>
          <w:szCs w:val="28"/>
        </w:rPr>
      </w:pPr>
      <w:r w:rsidRPr="0071765A">
        <w:rPr>
          <w:rFonts w:ascii="Times New Roman Italic" w:hAnsi="Times New Roman Italic"/>
          <w:i/>
          <w:spacing w:val="-2"/>
          <w:sz w:val="28"/>
          <w:szCs w:val="28"/>
        </w:rPr>
        <w:t xml:space="preserve">Căn cứ Nghị quyết số 254/2025/QH15 của Quốc hội </w:t>
      </w:r>
      <w:r w:rsidR="007F3625" w:rsidRPr="0071765A">
        <w:rPr>
          <w:rFonts w:ascii="Times New Roman Italic" w:hAnsi="Times New Roman Italic"/>
          <w:i/>
          <w:spacing w:val="-2"/>
          <w:sz w:val="28"/>
          <w:szCs w:val="28"/>
        </w:rPr>
        <w:t>q</w:t>
      </w:r>
      <w:r w:rsidRPr="0071765A">
        <w:rPr>
          <w:rFonts w:ascii="Times New Roman Italic" w:hAnsi="Times New Roman Italic"/>
          <w:i/>
          <w:spacing w:val="-2"/>
          <w:sz w:val="28"/>
          <w:szCs w:val="28"/>
        </w:rPr>
        <w:t>uy định một số cơ chế, chính sách tháo gỡ khó khăn, vướng mắc trong tổ chức thi hành Luật Đất đai;</w:t>
      </w:r>
    </w:p>
    <w:p w14:paraId="7B7927F6" w14:textId="5F322D87" w:rsidR="00B356B9" w:rsidRDefault="005C6027" w:rsidP="00ED2DFA">
      <w:pPr>
        <w:tabs>
          <w:tab w:val="left" w:pos="0"/>
        </w:tabs>
        <w:spacing w:before="120" w:line="360" w:lineRule="exact"/>
        <w:ind w:firstLine="709"/>
        <w:jc w:val="both"/>
        <w:rPr>
          <w:i/>
          <w:sz w:val="28"/>
          <w:szCs w:val="28"/>
        </w:rPr>
      </w:pPr>
      <w:r w:rsidRPr="005A3D41">
        <w:rPr>
          <w:i/>
          <w:iCs/>
          <w:sz w:val="28"/>
          <w:szCs w:val="28"/>
        </w:rPr>
        <w:t xml:space="preserve">Căn cứ </w:t>
      </w:r>
      <w:r w:rsidRPr="005A3D41">
        <w:rPr>
          <w:i/>
          <w:sz w:val="28"/>
          <w:szCs w:val="28"/>
        </w:rPr>
        <w:t>Nghị định số 204/2004/NĐ-CP của Chính phủ về chế độ tiền lương đối với cán bộ, công chức, viên chức và lực lượng vũ trang được sửa đổi, bổ sung bởi Nghị định số 76/2009/NĐ-CP, Nghị định số 14/2012/NĐ-CP, Nghị định số 17/2013/NĐ-CP, Nghị định số 117/2016/NĐ-CP, Nghị định số 152/2024/NĐ-CP và Nghị định số 07/2026/NĐ-CP</w:t>
      </w:r>
      <w:r w:rsidR="00E70D56" w:rsidRPr="005A3D41">
        <w:rPr>
          <w:i/>
          <w:sz w:val="28"/>
          <w:szCs w:val="28"/>
        </w:rPr>
        <w:t>;</w:t>
      </w:r>
      <w:bookmarkEnd w:id="2"/>
    </w:p>
    <w:p w14:paraId="13DB39BB" w14:textId="77777777" w:rsidR="00B356B9" w:rsidRDefault="001E02C5" w:rsidP="00ED2DFA">
      <w:pPr>
        <w:tabs>
          <w:tab w:val="left" w:pos="0"/>
        </w:tabs>
        <w:spacing w:before="120" w:line="360" w:lineRule="exact"/>
        <w:ind w:firstLine="709"/>
        <w:jc w:val="both"/>
      </w:pPr>
      <w:r w:rsidRPr="005A3D41">
        <w:rPr>
          <w:i/>
          <w:sz w:val="28"/>
          <w:szCs w:val="28"/>
        </w:rPr>
        <w:t xml:space="preserve">Căn cứ </w:t>
      </w:r>
      <w:r w:rsidR="00E70D56" w:rsidRPr="005A3D41">
        <w:rPr>
          <w:i/>
          <w:iCs/>
          <w:sz w:val="28"/>
          <w:szCs w:val="28"/>
        </w:rPr>
        <w:t>Nghị định số 32/2019/NĐ-CP của Chính phủ quy định giao nhiệm</w:t>
      </w:r>
      <w:r w:rsidR="00B356B9">
        <w:rPr>
          <w:i/>
          <w:iCs/>
          <w:sz w:val="28"/>
          <w:szCs w:val="28"/>
        </w:rPr>
        <w:t xml:space="preserve"> </w:t>
      </w:r>
      <w:r w:rsidR="00E70D56" w:rsidRPr="005A3D41">
        <w:rPr>
          <w:i/>
          <w:iCs/>
          <w:sz w:val="28"/>
          <w:szCs w:val="28"/>
        </w:rPr>
        <w:t>vụ, đặt hàng hoặc đấu thầu cung cấp sản phẩm, dịch vụ công sử dụng ngân sách</w:t>
      </w:r>
      <w:r w:rsidR="00B356B9">
        <w:rPr>
          <w:i/>
          <w:iCs/>
          <w:sz w:val="28"/>
          <w:szCs w:val="28"/>
        </w:rPr>
        <w:t xml:space="preserve"> </w:t>
      </w:r>
      <w:r w:rsidR="00E70D56" w:rsidRPr="005A3D41">
        <w:rPr>
          <w:i/>
          <w:iCs/>
          <w:sz w:val="28"/>
          <w:szCs w:val="28"/>
        </w:rPr>
        <w:t>nhà nước từ nguồn kinh phí chi thường xuyên được sửa đổi, bổ sung bởi Nghị định số 111/2025/NĐ-CP, Nghị định số 214/2025/NĐ-CP và Nghị định số 16/2026/NĐ-CP;</w:t>
      </w:r>
      <w:r w:rsidR="00E70D56" w:rsidRPr="005A3D41">
        <w:t xml:space="preserve"> </w:t>
      </w:r>
    </w:p>
    <w:p w14:paraId="51DCAAF4" w14:textId="77777777" w:rsidR="00B356B9" w:rsidRDefault="00FF6B4C" w:rsidP="00ED2DFA">
      <w:pPr>
        <w:tabs>
          <w:tab w:val="left" w:pos="0"/>
        </w:tabs>
        <w:spacing w:before="120" w:line="360" w:lineRule="exact"/>
        <w:ind w:firstLine="709"/>
        <w:jc w:val="both"/>
      </w:pPr>
      <w:r w:rsidRPr="005A3D41">
        <w:rPr>
          <w:i/>
          <w:iCs/>
          <w:sz w:val="28"/>
          <w:szCs w:val="28"/>
        </w:rPr>
        <w:t>Căn cứ Nghị định số 60/2021/NĐ-CP của Chính phủ quy định cơ chế tự chủ tài chính của đơn vị sự nghiệp công lập được sửa đổi, bổ sung bởi Nghị định số 111/2025/NĐ-CP và Nghị định số 248/2025/NĐ-CP;</w:t>
      </w:r>
      <w:r w:rsidRPr="005A3D41">
        <w:t xml:space="preserve"> </w:t>
      </w:r>
    </w:p>
    <w:p w14:paraId="0263C86D" w14:textId="77777777" w:rsidR="00B356B9" w:rsidRDefault="005C6027" w:rsidP="00ED2DFA">
      <w:pPr>
        <w:tabs>
          <w:tab w:val="left" w:pos="0"/>
        </w:tabs>
        <w:spacing w:before="120" w:line="360" w:lineRule="exact"/>
        <w:ind w:firstLine="709"/>
        <w:jc w:val="both"/>
        <w:rPr>
          <w:i/>
          <w:sz w:val="28"/>
          <w:szCs w:val="28"/>
        </w:rPr>
      </w:pPr>
      <w:r w:rsidRPr="005A3D41">
        <w:rPr>
          <w:i/>
          <w:sz w:val="28"/>
          <w:szCs w:val="28"/>
        </w:rPr>
        <w:t xml:space="preserve">Căn cứ </w:t>
      </w:r>
      <w:r w:rsidR="00E70D56" w:rsidRPr="005A3D41">
        <w:rPr>
          <w:i/>
          <w:sz w:val="28"/>
          <w:szCs w:val="28"/>
        </w:rPr>
        <w:t>Nghị định số 71/2024/NĐ-CP của Chính phủ quy định về giá đất được sửa đổi, bổ sung bởi Nghị định số 151/2025/NĐ-CP, Nghị định số 226/2025/NĐ-CP và Nghị định số 49/2026/NĐ-CP;</w:t>
      </w:r>
      <w:bookmarkStart w:id="3" w:name="_Hlk178839506"/>
    </w:p>
    <w:p w14:paraId="25854D97" w14:textId="77777777" w:rsidR="00B356B9" w:rsidRDefault="001E02C5" w:rsidP="00ED2DFA">
      <w:pPr>
        <w:tabs>
          <w:tab w:val="left" w:pos="0"/>
        </w:tabs>
        <w:spacing w:before="120" w:line="360" w:lineRule="exact"/>
        <w:ind w:firstLine="709"/>
        <w:jc w:val="both"/>
        <w:rPr>
          <w:i/>
          <w:sz w:val="28"/>
          <w:szCs w:val="28"/>
        </w:rPr>
      </w:pPr>
      <w:r w:rsidRPr="00CD0911">
        <w:rPr>
          <w:i/>
          <w:sz w:val="28"/>
          <w:szCs w:val="28"/>
        </w:rPr>
        <w:t>Căn cứ Nghị định số 73/2024/NĐ-CP của Chính phủ quy định mức lương cơ sở đối với cán bộ, công chức, viên chức và lực lượng vũ trang;</w:t>
      </w:r>
      <w:bookmarkStart w:id="4" w:name="_Hlk200564787"/>
    </w:p>
    <w:p w14:paraId="5BD771CA" w14:textId="77777777" w:rsidR="00B356B9" w:rsidRDefault="00A84185" w:rsidP="00ED2DFA">
      <w:pPr>
        <w:tabs>
          <w:tab w:val="left" w:pos="0"/>
        </w:tabs>
        <w:spacing w:before="120" w:line="380" w:lineRule="exact"/>
        <w:ind w:firstLine="709"/>
        <w:jc w:val="both"/>
        <w:rPr>
          <w:i/>
          <w:iCs/>
          <w:spacing w:val="-4"/>
          <w:sz w:val="28"/>
        </w:rPr>
      </w:pPr>
      <w:r w:rsidRPr="00CD0911">
        <w:rPr>
          <w:i/>
          <w:iCs/>
          <w:spacing w:val="-4"/>
          <w:sz w:val="28"/>
        </w:rPr>
        <w:lastRenderedPageBreak/>
        <w:t>Căn cứ thông tư số 16/2021/TT- BTNMT của Bộ trưởng Bộ Tài nguyên và Môi trường quy định xây dựng định mức kinh tế - kỹ thuật thuộc phạm vi quản lý nhà nước của Bộ Tài nguyên và Môi trường;</w:t>
      </w:r>
    </w:p>
    <w:p w14:paraId="68769298" w14:textId="40B1AEA0" w:rsidR="00B356B9" w:rsidRDefault="001E02C5" w:rsidP="00ED2DFA">
      <w:pPr>
        <w:tabs>
          <w:tab w:val="left" w:pos="0"/>
        </w:tabs>
        <w:spacing w:before="120" w:line="380" w:lineRule="exact"/>
        <w:ind w:firstLine="709"/>
        <w:jc w:val="both"/>
        <w:rPr>
          <w:i/>
          <w:iCs/>
          <w:spacing w:val="-4"/>
          <w:sz w:val="28"/>
        </w:rPr>
      </w:pPr>
      <w:r w:rsidRPr="00CD0911">
        <w:rPr>
          <w:i/>
          <w:iCs/>
          <w:spacing w:val="-4"/>
          <w:sz w:val="28"/>
        </w:rPr>
        <w:t>Căn cứ Thông tư số 11/2024/TT-BKHCN của Bộ</w:t>
      </w:r>
      <w:r w:rsidR="00A90DF6" w:rsidRPr="00CD0911">
        <w:rPr>
          <w:i/>
          <w:iCs/>
          <w:spacing w:val="-4"/>
          <w:sz w:val="28"/>
        </w:rPr>
        <w:t xml:space="preserve"> trưởng Bộ</w:t>
      </w:r>
      <w:r w:rsidRPr="00CD0911">
        <w:rPr>
          <w:i/>
          <w:iCs/>
          <w:spacing w:val="-4"/>
          <w:sz w:val="28"/>
        </w:rPr>
        <w:t xml:space="preserve"> Khoa học và Công nghệ quy định mã số và tiêu chuẩn chức danh nghề nghiệp viên chức chuyên ngành khoa học và công nghệ; tiêu chuẩn, điều kiện xét thăng hạng chức danh nghề nghiệp viên chức chuyên ngành khoa học và công nghệ</w:t>
      </w:r>
      <w:r w:rsidR="00B356B9">
        <w:rPr>
          <w:i/>
          <w:iCs/>
          <w:spacing w:val="-4"/>
          <w:sz w:val="28"/>
        </w:rPr>
        <w:t>;</w:t>
      </w:r>
    </w:p>
    <w:p w14:paraId="694EE396" w14:textId="77777777" w:rsidR="00B356B9" w:rsidRDefault="001E02C5" w:rsidP="00ED2DFA">
      <w:pPr>
        <w:tabs>
          <w:tab w:val="left" w:pos="0"/>
        </w:tabs>
        <w:spacing w:before="120" w:line="380" w:lineRule="exact"/>
        <w:ind w:firstLine="709"/>
        <w:jc w:val="both"/>
        <w:rPr>
          <w:i/>
          <w:iCs/>
          <w:spacing w:val="-4"/>
          <w:sz w:val="28"/>
        </w:rPr>
      </w:pPr>
      <w:r w:rsidRPr="00CD0911">
        <w:rPr>
          <w:i/>
          <w:iCs/>
          <w:spacing w:val="-4"/>
          <w:sz w:val="28"/>
        </w:rPr>
        <w:t xml:space="preserve">Căn cứ Thông tư số </w:t>
      </w:r>
      <w:bookmarkStart w:id="5" w:name="tvpllink_dbnnvamfdu"/>
      <w:r w:rsidR="00AC2F91" w:rsidRPr="00CD0911">
        <w:rPr>
          <w:i/>
          <w:iCs/>
          <w:spacing w:val="-4"/>
          <w:sz w:val="28"/>
        </w:rPr>
        <w:t>141</w:t>
      </w:r>
      <w:r w:rsidRPr="00CD0911">
        <w:rPr>
          <w:i/>
          <w:iCs/>
          <w:spacing w:val="-4"/>
          <w:sz w:val="28"/>
        </w:rPr>
        <w:t>/202</w:t>
      </w:r>
      <w:r w:rsidR="00AC2F91" w:rsidRPr="00CD0911">
        <w:rPr>
          <w:i/>
          <w:iCs/>
          <w:spacing w:val="-4"/>
          <w:sz w:val="28"/>
        </w:rPr>
        <w:t>5</w:t>
      </w:r>
      <w:r w:rsidRPr="00CD0911">
        <w:rPr>
          <w:i/>
          <w:iCs/>
          <w:spacing w:val="-4"/>
          <w:sz w:val="28"/>
        </w:rPr>
        <w:t>/TT-BTC</w:t>
      </w:r>
      <w:bookmarkEnd w:id="5"/>
      <w:r w:rsidRPr="00CD0911">
        <w:rPr>
          <w:i/>
          <w:iCs/>
          <w:spacing w:val="-4"/>
          <w:sz w:val="28"/>
        </w:rPr>
        <w:t xml:space="preserve"> của Bộ</w:t>
      </w:r>
      <w:r w:rsidR="00A90DF6" w:rsidRPr="00CD0911">
        <w:rPr>
          <w:i/>
          <w:iCs/>
          <w:spacing w:val="-4"/>
          <w:sz w:val="28"/>
        </w:rPr>
        <w:t xml:space="preserve"> trưởng Bộ </w:t>
      </w:r>
      <w:r w:rsidRPr="00CD0911">
        <w:rPr>
          <w:i/>
          <w:iCs/>
          <w:spacing w:val="-4"/>
          <w:sz w:val="28"/>
        </w:rPr>
        <w:t xml:space="preserve">Tài chính </w:t>
      </w:r>
      <w:bookmarkStart w:id="6" w:name="loai_1_name"/>
      <w:r w:rsidRPr="00CD0911">
        <w:rPr>
          <w:i/>
          <w:iCs/>
          <w:spacing w:val="-4"/>
          <w:sz w:val="28"/>
        </w:rPr>
        <w:t>hướng dẫn chế độ quản lý, tính hao mòn, khấu hao tài sản cố định tại cơ quan, tổ chức, đơn vị và tài sản cố định do nhà nước giao cho doanh nghiệp quản lý không tính thành phần vốn nhà nước tại doanh nghiệp</w:t>
      </w:r>
      <w:bookmarkEnd w:id="6"/>
      <w:r w:rsidRPr="00CD0911">
        <w:rPr>
          <w:i/>
          <w:iCs/>
          <w:spacing w:val="-4"/>
          <w:sz w:val="28"/>
        </w:rPr>
        <w:t>;</w:t>
      </w:r>
      <w:bookmarkEnd w:id="3"/>
      <w:bookmarkEnd w:id="4"/>
    </w:p>
    <w:p w14:paraId="74FA19EC" w14:textId="77777777" w:rsidR="00B356B9" w:rsidRDefault="001E02C5" w:rsidP="00ED2DFA">
      <w:pPr>
        <w:tabs>
          <w:tab w:val="left" w:pos="0"/>
        </w:tabs>
        <w:spacing w:before="120" w:line="380" w:lineRule="exact"/>
        <w:ind w:firstLine="709"/>
        <w:jc w:val="both"/>
        <w:rPr>
          <w:i/>
          <w:sz w:val="28"/>
          <w:szCs w:val="28"/>
        </w:rPr>
      </w:pPr>
      <w:r w:rsidRPr="00CD0911">
        <w:rPr>
          <w:i/>
          <w:sz w:val="28"/>
          <w:szCs w:val="28"/>
        </w:rPr>
        <w:t xml:space="preserve">Theo đề nghị của </w:t>
      </w:r>
      <w:r w:rsidR="007F3625" w:rsidRPr="00CD0911">
        <w:rPr>
          <w:i/>
          <w:sz w:val="28"/>
          <w:szCs w:val="28"/>
        </w:rPr>
        <w:t xml:space="preserve">Giám đốc </w:t>
      </w:r>
      <w:r w:rsidRPr="00CD0911">
        <w:rPr>
          <w:i/>
          <w:sz w:val="28"/>
          <w:szCs w:val="28"/>
        </w:rPr>
        <w:t xml:space="preserve">Sở Nông nghiệp và Môi trường; </w:t>
      </w:r>
    </w:p>
    <w:p w14:paraId="6E4BAEB4" w14:textId="0301BE9C" w:rsidR="001E02C5" w:rsidRPr="005A3D41" w:rsidRDefault="001E02C5" w:rsidP="00ED2DFA">
      <w:pPr>
        <w:tabs>
          <w:tab w:val="left" w:pos="0"/>
        </w:tabs>
        <w:spacing w:before="120" w:line="380" w:lineRule="exact"/>
        <w:ind w:firstLine="709"/>
        <w:jc w:val="both"/>
        <w:rPr>
          <w:rFonts w:ascii="Times New Roman Italic" w:hAnsi="Times New Roman Italic"/>
          <w:i/>
          <w:spacing w:val="2"/>
          <w:sz w:val="28"/>
          <w:szCs w:val="28"/>
        </w:rPr>
      </w:pPr>
      <w:r w:rsidRPr="005A3D41">
        <w:rPr>
          <w:rFonts w:ascii="Times New Roman Italic" w:hAnsi="Times New Roman Italic"/>
          <w:i/>
          <w:spacing w:val="2"/>
          <w:sz w:val="28"/>
          <w:szCs w:val="28"/>
        </w:rPr>
        <w:t>Ủy ban nhân dân</w:t>
      </w:r>
      <w:r w:rsidR="00ED2131" w:rsidRPr="005A3D41">
        <w:rPr>
          <w:rFonts w:ascii="Times New Roman Italic" w:hAnsi="Times New Roman Italic"/>
          <w:i/>
          <w:spacing w:val="2"/>
          <w:sz w:val="28"/>
          <w:szCs w:val="28"/>
        </w:rPr>
        <w:t xml:space="preserve"> </w:t>
      </w:r>
      <w:r w:rsidRPr="005A3D41">
        <w:rPr>
          <w:rFonts w:ascii="Times New Roman Italic" w:hAnsi="Times New Roman Italic"/>
          <w:i/>
          <w:spacing w:val="2"/>
          <w:sz w:val="28"/>
          <w:szCs w:val="28"/>
        </w:rPr>
        <w:t xml:space="preserve">ban hành Quyết định </w:t>
      </w:r>
      <w:r w:rsidR="002B1443" w:rsidRPr="005A3D41">
        <w:rPr>
          <w:rFonts w:ascii="Times New Roman Italic" w:hAnsi="Times New Roman Italic"/>
          <w:i/>
          <w:spacing w:val="2"/>
          <w:sz w:val="28"/>
          <w:szCs w:val="28"/>
        </w:rPr>
        <w:t xml:space="preserve">sửa đổi, bổ sung một số </w:t>
      </w:r>
      <w:r w:rsidR="005C6027" w:rsidRPr="005A3D41">
        <w:rPr>
          <w:rFonts w:ascii="Times New Roman Italic" w:hAnsi="Times New Roman Italic"/>
          <w:i/>
          <w:spacing w:val="2"/>
          <w:sz w:val="28"/>
          <w:szCs w:val="28"/>
        </w:rPr>
        <w:t>Điều</w:t>
      </w:r>
      <w:r w:rsidR="002B1443" w:rsidRPr="005A3D41">
        <w:rPr>
          <w:rFonts w:ascii="Times New Roman Italic" w:hAnsi="Times New Roman Italic"/>
          <w:i/>
          <w:spacing w:val="2"/>
          <w:sz w:val="28"/>
          <w:szCs w:val="28"/>
        </w:rPr>
        <w:t xml:space="preserve"> của Quy định định mức kinh tế - kỹ thuật lập dự toán ngân sách nhà nước cho công tác định giá đất trên địa bàn tỉnh Tuyên Quang ban hành kèm theo Quyết định số 86/2025/QĐ-UBND ngày 17 tháng 9 năm 2025 của Ủy ban nhân dân tỉnh Tuyên Quang</w:t>
      </w:r>
      <w:r w:rsidR="001D4CA1" w:rsidRPr="005A3D41">
        <w:rPr>
          <w:rFonts w:ascii="Times New Roman Italic" w:hAnsi="Times New Roman Italic"/>
          <w:bCs/>
          <w:i/>
          <w:iCs/>
          <w:spacing w:val="2"/>
          <w:sz w:val="28"/>
          <w:szCs w:val="28"/>
        </w:rPr>
        <w:t>.</w:t>
      </w:r>
      <w:r w:rsidRPr="005A3D41">
        <w:rPr>
          <w:rFonts w:ascii="Times New Roman Italic" w:hAnsi="Times New Roman Italic"/>
          <w:i/>
          <w:spacing w:val="2"/>
          <w:sz w:val="28"/>
          <w:szCs w:val="28"/>
        </w:rPr>
        <w:t xml:space="preserve"> </w:t>
      </w:r>
    </w:p>
    <w:p w14:paraId="501AEBB6" w14:textId="00C6AF5A" w:rsidR="0096296A" w:rsidRPr="00CD0911" w:rsidRDefault="001E02C5" w:rsidP="00ED2DFA">
      <w:pPr>
        <w:spacing w:before="120" w:line="380" w:lineRule="exact"/>
        <w:ind w:firstLine="709"/>
        <w:jc w:val="both"/>
        <w:rPr>
          <w:b/>
          <w:bCs/>
          <w:sz w:val="28"/>
          <w:szCs w:val="28"/>
        </w:rPr>
      </w:pPr>
      <w:bookmarkStart w:id="7" w:name="_Hlk216439716"/>
      <w:r w:rsidRPr="005A3D41">
        <w:rPr>
          <w:b/>
          <w:sz w:val="28"/>
          <w:szCs w:val="28"/>
        </w:rPr>
        <w:t>Điều 1.</w:t>
      </w:r>
      <w:r w:rsidRPr="005A3D41">
        <w:rPr>
          <w:bCs/>
          <w:sz w:val="28"/>
          <w:szCs w:val="28"/>
        </w:rPr>
        <w:t xml:space="preserve"> </w:t>
      </w:r>
      <w:r w:rsidR="00926F02" w:rsidRPr="005A3D41">
        <w:rPr>
          <w:b/>
          <w:sz w:val="28"/>
          <w:szCs w:val="28"/>
        </w:rPr>
        <w:t xml:space="preserve">Sửa đổi, bổ sung một số </w:t>
      </w:r>
      <w:r w:rsidR="005C6027" w:rsidRPr="005A3D41">
        <w:rPr>
          <w:b/>
          <w:sz w:val="28"/>
          <w:szCs w:val="28"/>
        </w:rPr>
        <w:t>Điều</w:t>
      </w:r>
      <w:r w:rsidR="00926F02" w:rsidRPr="005A3D41">
        <w:rPr>
          <w:b/>
          <w:sz w:val="28"/>
          <w:szCs w:val="28"/>
        </w:rPr>
        <w:t xml:space="preserve"> của Quy định định mức kinh tế - kỹ thuật lập dự toán ngân sách nhà nước cho công </w:t>
      </w:r>
      <w:r w:rsidR="00926F02" w:rsidRPr="00CD0911">
        <w:rPr>
          <w:b/>
          <w:sz w:val="28"/>
          <w:szCs w:val="28"/>
        </w:rPr>
        <w:t>tác định giá đất trên địa bàn tỉnh Tuyên Quang ban hành kèm theo Quyết định số 86/2025/QĐ-UBND ngày 17 tháng 9 năm 2025 của Ủy ban nhân dân tỉnh Tuyên Quang</w:t>
      </w:r>
    </w:p>
    <w:p w14:paraId="12E6C5F2" w14:textId="7DCFC18C" w:rsidR="001A5530" w:rsidRPr="00CD0911" w:rsidRDefault="00A84F60" w:rsidP="00ED2DFA">
      <w:pPr>
        <w:spacing w:before="120" w:line="380" w:lineRule="exact"/>
        <w:ind w:firstLine="709"/>
        <w:jc w:val="both"/>
        <w:rPr>
          <w:bCs/>
          <w:sz w:val="28"/>
          <w:szCs w:val="28"/>
        </w:rPr>
      </w:pPr>
      <w:r w:rsidRPr="00CD0911">
        <w:rPr>
          <w:bCs/>
          <w:sz w:val="28"/>
          <w:szCs w:val="28"/>
        </w:rPr>
        <w:t xml:space="preserve">1. </w:t>
      </w:r>
      <w:r w:rsidR="005E213C" w:rsidRPr="00CD0911">
        <w:rPr>
          <w:bCs/>
          <w:sz w:val="28"/>
          <w:szCs w:val="28"/>
        </w:rPr>
        <w:t xml:space="preserve">Bổ sung </w:t>
      </w:r>
      <w:r w:rsidR="001A5530" w:rsidRPr="00CD0911">
        <w:rPr>
          <w:bCs/>
          <w:sz w:val="28"/>
          <w:szCs w:val="28"/>
        </w:rPr>
        <w:t>tiểu mục</w:t>
      </w:r>
      <w:r w:rsidR="005E213C" w:rsidRPr="00CD0911">
        <w:rPr>
          <w:bCs/>
          <w:sz w:val="28"/>
          <w:szCs w:val="28"/>
        </w:rPr>
        <w:t xml:space="preserve"> 1.3, </w:t>
      </w:r>
      <w:r w:rsidR="001A5530" w:rsidRPr="00CD0911">
        <w:rPr>
          <w:bCs/>
          <w:sz w:val="28"/>
          <w:szCs w:val="28"/>
        </w:rPr>
        <w:t>tiểu mục</w:t>
      </w:r>
      <w:r w:rsidR="005E213C" w:rsidRPr="00CD0911">
        <w:rPr>
          <w:bCs/>
          <w:sz w:val="28"/>
          <w:szCs w:val="28"/>
        </w:rPr>
        <w:t xml:space="preserve"> 1.4 vào sau </w:t>
      </w:r>
      <w:r w:rsidR="001A5530" w:rsidRPr="00CD0911">
        <w:rPr>
          <w:bCs/>
          <w:sz w:val="28"/>
          <w:szCs w:val="28"/>
        </w:rPr>
        <w:t>tiểu mục</w:t>
      </w:r>
      <w:r w:rsidR="005E213C" w:rsidRPr="00CD0911">
        <w:rPr>
          <w:bCs/>
          <w:sz w:val="28"/>
          <w:szCs w:val="28"/>
        </w:rPr>
        <w:t xml:space="preserve"> 1.2 </w:t>
      </w:r>
      <w:r w:rsidR="001A5530" w:rsidRPr="00CD0911">
        <w:rPr>
          <w:bCs/>
          <w:sz w:val="28"/>
          <w:szCs w:val="28"/>
        </w:rPr>
        <w:t xml:space="preserve">mục </w:t>
      </w:r>
      <w:r w:rsidR="005E213C" w:rsidRPr="00CD0911">
        <w:rPr>
          <w:bCs/>
          <w:sz w:val="28"/>
          <w:szCs w:val="28"/>
        </w:rPr>
        <w:t xml:space="preserve">1 </w:t>
      </w:r>
      <w:r w:rsidR="00667532" w:rsidRPr="00CD0911">
        <w:rPr>
          <w:bCs/>
          <w:sz w:val="28"/>
          <w:szCs w:val="28"/>
        </w:rPr>
        <w:t>P</w:t>
      </w:r>
      <w:r w:rsidR="001A5530" w:rsidRPr="00CD0911">
        <w:rPr>
          <w:bCs/>
          <w:sz w:val="28"/>
          <w:szCs w:val="28"/>
        </w:rPr>
        <w:t>hần I, như sau:</w:t>
      </w:r>
    </w:p>
    <w:bookmarkEnd w:id="7"/>
    <w:p w14:paraId="0544547B" w14:textId="33CA912E" w:rsidR="001E02C5" w:rsidRPr="00CD0911" w:rsidRDefault="00127339" w:rsidP="00ED2DFA">
      <w:pPr>
        <w:spacing w:before="120" w:line="380" w:lineRule="exact"/>
        <w:ind w:firstLine="709"/>
        <w:jc w:val="both"/>
        <w:rPr>
          <w:bCs/>
          <w:sz w:val="28"/>
          <w:szCs w:val="28"/>
        </w:rPr>
      </w:pPr>
      <w:r w:rsidRPr="00CD0911">
        <w:rPr>
          <w:bCs/>
          <w:i/>
          <w:iCs/>
          <w:sz w:val="28"/>
          <w:szCs w:val="28"/>
        </w:rPr>
        <w:t>“</w:t>
      </w:r>
      <w:r w:rsidR="001E02C5" w:rsidRPr="00CD0911">
        <w:rPr>
          <w:bCs/>
          <w:sz w:val="28"/>
          <w:szCs w:val="28"/>
        </w:rPr>
        <w:t>1.3. Xây dựng hệ số điều chỉnh giá đất hằng năm</w:t>
      </w:r>
      <w:r w:rsidR="00F71102" w:rsidRPr="00CD0911">
        <w:rPr>
          <w:bCs/>
          <w:sz w:val="28"/>
          <w:szCs w:val="28"/>
        </w:rPr>
        <w:t>.</w:t>
      </w:r>
    </w:p>
    <w:p w14:paraId="29699394" w14:textId="51A79A6C" w:rsidR="001E02C5" w:rsidRPr="00CD0911" w:rsidRDefault="001E02C5" w:rsidP="00ED2DFA">
      <w:pPr>
        <w:spacing w:before="120" w:line="380" w:lineRule="exact"/>
        <w:ind w:firstLine="709"/>
        <w:jc w:val="both"/>
        <w:rPr>
          <w:bCs/>
          <w:i/>
          <w:iCs/>
          <w:sz w:val="28"/>
          <w:szCs w:val="28"/>
        </w:rPr>
      </w:pPr>
      <w:r w:rsidRPr="00CD0911">
        <w:rPr>
          <w:bCs/>
          <w:sz w:val="28"/>
          <w:szCs w:val="28"/>
        </w:rPr>
        <w:t>1.4. Xây dựng hệ số điều chỉnh giá đất theo khu vực, vị trí</w:t>
      </w:r>
      <w:r w:rsidR="00F71102" w:rsidRPr="00CD0911">
        <w:rPr>
          <w:bCs/>
          <w:i/>
          <w:iCs/>
          <w:sz w:val="28"/>
          <w:szCs w:val="28"/>
        </w:rPr>
        <w:t>.</w:t>
      </w:r>
      <w:r w:rsidR="00127339" w:rsidRPr="00CD0911">
        <w:rPr>
          <w:bCs/>
          <w:i/>
          <w:iCs/>
          <w:sz w:val="28"/>
          <w:szCs w:val="28"/>
        </w:rPr>
        <w:t>”</w:t>
      </w:r>
    </w:p>
    <w:p w14:paraId="1BF7A09D" w14:textId="30D40A9B" w:rsidR="00494F3A" w:rsidRPr="00CD0911" w:rsidRDefault="00494F3A" w:rsidP="00ED2DFA">
      <w:pPr>
        <w:spacing w:before="120" w:line="380" w:lineRule="exact"/>
        <w:ind w:firstLine="709"/>
        <w:jc w:val="both"/>
        <w:rPr>
          <w:bCs/>
          <w:sz w:val="28"/>
          <w:szCs w:val="28"/>
        </w:rPr>
      </w:pPr>
      <w:r w:rsidRPr="00CD0911">
        <w:rPr>
          <w:bCs/>
          <w:sz w:val="28"/>
          <w:szCs w:val="28"/>
        </w:rPr>
        <w:t>2. Sửa đổi, bổ sung mục 2 Phần I như sau:</w:t>
      </w:r>
    </w:p>
    <w:p w14:paraId="05D9605C" w14:textId="77777777" w:rsidR="00494F3A" w:rsidRPr="00CD0911" w:rsidRDefault="00494F3A" w:rsidP="00ED2DFA">
      <w:pPr>
        <w:spacing w:before="120" w:line="380" w:lineRule="exact"/>
        <w:ind w:firstLine="709"/>
        <w:jc w:val="both"/>
        <w:rPr>
          <w:bCs/>
          <w:sz w:val="28"/>
          <w:szCs w:val="28"/>
        </w:rPr>
      </w:pPr>
      <w:r w:rsidRPr="00CD0911">
        <w:rPr>
          <w:bCs/>
          <w:i/>
          <w:iCs/>
          <w:sz w:val="28"/>
          <w:szCs w:val="28"/>
        </w:rPr>
        <w:t>“</w:t>
      </w:r>
      <w:r w:rsidRPr="00CD0911">
        <w:rPr>
          <w:bCs/>
          <w:sz w:val="28"/>
          <w:szCs w:val="28"/>
        </w:rPr>
        <w:t>2. Đối tượng áp dụng</w:t>
      </w:r>
    </w:p>
    <w:p w14:paraId="212334E8" w14:textId="71D06008" w:rsidR="00494F3A" w:rsidRPr="00CD0911" w:rsidRDefault="00494F3A" w:rsidP="00ED2DFA">
      <w:pPr>
        <w:spacing w:before="120" w:line="380" w:lineRule="exact"/>
        <w:ind w:firstLine="709"/>
        <w:jc w:val="both"/>
        <w:rPr>
          <w:bCs/>
          <w:i/>
          <w:iCs/>
          <w:sz w:val="28"/>
          <w:szCs w:val="28"/>
          <w:highlight w:val="yellow"/>
        </w:rPr>
      </w:pPr>
      <w:r w:rsidRPr="00CD0911">
        <w:rPr>
          <w:bCs/>
          <w:sz w:val="28"/>
          <w:szCs w:val="28"/>
        </w:rPr>
        <w:t>Quy định này áp dụng cho các cơ quan quản lý nhà nước về đất đai; các tổ</w:t>
      </w:r>
      <w:r w:rsidR="009E3B09" w:rsidRPr="00CD0911">
        <w:rPr>
          <w:bCs/>
          <w:sz w:val="28"/>
          <w:szCs w:val="28"/>
        </w:rPr>
        <w:t xml:space="preserve"> </w:t>
      </w:r>
      <w:r w:rsidRPr="00CD0911">
        <w:rPr>
          <w:bCs/>
          <w:sz w:val="28"/>
          <w:szCs w:val="28"/>
        </w:rPr>
        <w:t>chức tư vấn xác định giá đất; các cơ quan, tổ chức và cá nhân có liên quan trong</w:t>
      </w:r>
      <w:r w:rsidR="006E6886" w:rsidRPr="00CD0911">
        <w:rPr>
          <w:bCs/>
          <w:sz w:val="28"/>
          <w:szCs w:val="28"/>
        </w:rPr>
        <w:t xml:space="preserve"> </w:t>
      </w:r>
      <w:r w:rsidRPr="00CD0911">
        <w:rPr>
          <w:bCs/>
          <w:sz w:val="28"/>
          <w:szCs w:val="28"/>
        </w:rPr>
        <w:t>việc xây dựng đơn giá và dự toán kinh phí xây dựng, điều chỉnh, sửa đổi, bổ sun</w:t>
      </w:r>
      <w:r w:rsidR="006E6886" w:rsidRPr="00CD0911">
        <w:rPr>
          <w:bCs/>
          <w:sz w:val="28"/>
          <w:szCs w:val="28"/>
        </w:rPr>
        <w:t>g bảng giá đất theo khu vực, vị trí đất, định giá đất cụ thể, xây dựng hệ số điều chỉnh giá đất theo quy định của pháp luật về đất đai đối với trường hợp sử dụng kinh phí từ ngân sách nhà nước trên địa bàn tỉnh Tuyên Quang</w:t>
      </w:r>
      <w:r w:rsidR="009E3B09" w:rsidRPr="00CD0911">
        <w:rPr>
          <w:i/>
          <w:iCs/>
          <w:sz w:val="28"/>
          <w:szCs w:val="28"/>
        </w:rPr>
        <w:t>”.</w:t>
      </w:r>
      <w:r w:rsidR="009E3B09" w:rsidRPr="00CD0911">
        <w:t xml:space="preserve"> </w:t>
      </w:r>
    </w:p>
    <w:p w14:paraId="793AAAFC" w14:textId="78916606" w:rsidR="00E82E8B" w:rsidRPr="00CD0911" w:rsidRDefault="006E6886" w:rsidP="00ED2DFA">
      <w:pPr>
        <w:spacing w:before="120" w:line="380" w:lineRule="exact"/>
        <w:ind w:firstLine="709"/>
        <w:jc w:val="both"/>
        <w:rPr>
          <w:b/>
          <w:bCs/>
          <w:sz w:val="28"/>
          <w:szCs w:val="28"/>
        </w:rPr>
      </w:pPr>
      <w:r w:rsidRPr="00CD0911">
        <w:rPr>
          <w:sz w:val="28"/>
          <w:szCs w:val="32"/>
        </w:rPr>
        <w:t>3</w:t>
      </w:r>
      <w:r w:rsidR="00341FE3" w:rsidRPr="00CD0911">
        <w:rPr>
          <w:sz w:val="28"/>
          <w:szCs w:val="32"/>
        </w:rPr>
        <w:t>.</w:t>
      </w:r>
      <w:r w:rsidR="00641A04" w:rsidRPr="00CD0911">
        <w:rPr>
          <w:sz w:val="28"/>
          <w:szCs w:val="32"/>
        </w:rPr>
        <w:t xml:space="preserve"> </w:t>
      </w:r>
      <w:r w:rsidR="005A0D8D" w:rsidRPr="00CD0911">
        <w:rPr>
          <w:sz w:val="28"/>
          <w:szCs w:val="32"/>
        </w:rPr>
        <w:t>B</w:t>
      </w:r>
      <w:r w:rsidR="001E02C5" w:rsidRPr="00CD0911">
        <w:rPr>
          <w:sz w:val="28"/>
          <w:szCs w:val="32"/>
        </w:rPr>
        <w:t xml:space="preserve">ổ sung </w:t>
      </w:r>
      <w:bookmarkEnd w:id="0"/>
      <w:r w:rsidR="00341FE3" w:rsidRPr="00CD0911">
        <w:rPr>
          <w:sz w:val="28"/>
          <w:szCs w:val="32"/>
        </w:rPr>
        <w:t>C</w:t>
      </w:r>
      <w:r w:rsidR="001E02C5" w:rsidRPr="00CD0911">
        <w:rPr>
          <w:sz w:val="28"/>
          <w:szCs w:val="28"/>
        </w:rPr>
        <w:t>hương V</w:t>
      </w:r>
      <w:r w:rsidR="001677EE" w:rsidRPr="00CD0911">
        <w:rPr>
          <w:sz w:val="28"/>
          <w:szCs w:val="28"/>
        </w:rPr>
        <w:t xml:space="preserve">; </w:t>
      </w:r>
      <w:r w:rsidR="001677EE" w:rsidRPr="00CD0911">
        <w:rPr>
          <w:sz w:val="28"/>
          <w:szCs w:val="32"/>
        </w:rPr>
        <w:t>C</w:t>
      </w:r>
      <w:r w:rsidR="001677EE" w:rsidRPr="00CD0911">
        <w:rPr>
          <w:sz w:val="28"/>
          <w:szCs w:val="28"/>
        </w:rPr>
        <w:t xml:space="preserve">hương VI vào sau Chương IV Phần II, như sau: </w:t>
      </w:r>
      <w:bookmarkStart w:id="8" w:name="chuong_2"/>
    </w:p>
    <w:p w14:paraId="596BB084" w14:textId="5765D461" w:rsidR="00E82E8B" w:rsidRPr="00CD0911" w:rsidRDefault="00C60180" w:rsidP="00AA10A4">
      <w:pPr>
        <w:spacing w:before="120" w:line="288" w:lineRule="auto"/>
        <w:ind w:firstLine="709"/>
        <w:jc w:val="center"/>
        <w:rPr>
          <w:sz w:val="28"/>
          <w:szCs w:val="28"/>
          <w:lang w:val="vi-VN"/>
        </w:rPr>
      </w:pPr>
      <w:r w:rsidRPr="00CD0911">
        <w:rPr>
          <w:sz w:val="28"/>
          <w:szCs w:val="28"/>
        </w:rPr>
        <w:lastRenderedPageBreak/>
        <w:t>“</w:t>
      </w:r>
      <w:r w:rsidR="00E82E8B" w:rsidRPr="00CD0911">
        <w:rPr>
          <w:b/>
          <w:bCs/>
          <w:sz w:val="28"/>
          <w:szCs w:val="28"/>
          <w:lang w:val="vi-VN"/>
        </w:rPr>
        <w:t>Chương V</w:t>
      </w:r>
    </w:p>
    <w:p w14:paraId="135F8B47" w14:textId="4412FA9B" w:rsidR="00E82E8B" w:rsidRPr="00CD0911" w:rsidRDefault="00E82E8B" w:rsidP="000B6847">
      <w:pPr>
        <w:spacing w:before="120" w:line="288" w:lineRule="auto"/>
        <w:jc w:val="center"/>
        <w:rPr>
          <w:b/>
          <w:bCs/>
          <w:sz w:val="28"/>
          <w:szCs w:val="32"/>
          <w:lang w:val="vi-VN"/>
        </w:rPr>
      </w:pPr>
      <w:bookmarkStart w:id="9" w:name="chuong_2_name"/>
      <w:r w:rsidRPr="00CD0911">
        <w:rPr>
          <w:b/>
          <w:bCs/>
          <w:sz w:val="28"/>
          <w:szCs w:val="32"/>
          <w:lang w:val="vi-VN"/>
        </w:rPr>
        <w:t>ĐỊNH MỨC KINH TẾ - KỸ THUẬT</w:t>
      </w:r>
      <w:bookmarkEnd w:id="9"/>
      <w:r w:rsidRPr="00CD0911">
        <w:rPr>
          <w:b/>
          <w:bCs/>
          <w:sz w:val="28"/>
          <w:szCs w:val="32"/>
          <w:lang w:val="vi-VN"/>
        </w:rPr>
        <w:t xml:space="preserve"> XÂY DỰNG HỆ SỐ ĐIỀU CHỈNH GIÁ ĐẤT HẰNG NĂM </w:t>
      </w:r>
    </w:p>
    <w:p w14:paraId="536ED5AB" w14:textId="77777777" w:rsidR="00E82E8B" w:rsidRPr="00CD0911" w:rsidRDefault="00E82E8B" w:rsidP="000B6847">
      <w:pPr>
        <w:spacing w:before="120" w:line="288" w:lineRule="auto"/>
        <w:ind w:firstLine="567"/>
        <w:rPr>
          <w:sz w:val="28"/>
          <w:szCs w:val="28"/>
          <w:lang w:val="vi-VN"/>
        </w:rPr>
      </w:pPr>
      <w:bookmarkStart w:id="10" w:name="dieu_1_2"/>
      <w:r w:rsidRPr="00CD0911">
        <w:rPr>
          <w:b/>
          <w:bCs/>
          <w:sz w:val="28"/>
          <w:szCs w:val="28"/>
          <w:lang w:val="vi-VN"/>
        </w:rPr>
        <w:t>1. Định mức lao động</w:t>
      </w:r>
      <w:bookmarkEnd w:id="10"/>
    </w:p>
    <w:p w14:paraId="4B39D153" w14:textId="5A8F2A85" w:rsidR="00E82E8B" w:rsidRPr="00CD0911" w:rsidRDefault="00E82E8B" w:rsidP="00E82E8B">
      <w:pPr>
        <w:spacing w:before="60" w:after="60"/>
        <w:ind w:left="7200" w:firstLine="720"/>
        <w:jc w:val="center"/>
        <w:rPr>
          <w:b/>
          <w:i/>
          <w:sz w:val="28"/>
          <w:szCs w:val="28"/>
          <w:lang w:val="vi-VN"/>
        </w:rPr>
      </w:pPr>
      <w:r w:rsidRPr="00CD0911">
        <w:rPr>
          <w:b/>
          <w:i/>
          <w:sz w:val="28"/>
          <w:szCs w:val="28"/>
          <w:lang w:val="vi-VN"/>
        </w:rPr>
        <w:t>Bảng 2</w:t>
      </w:r>
      <w:r w:rsidR="000A7226" w:rsidRPr="00CD0911">
        <w:rPr>
          <w:b/>
          <w:i/>
          <w:sz w:val="28"/>
          <w:szCs w:val="28"/>
          <w:lang w:val="vi-VN"/>
        </w:rPr>
        <w:t>8</w:t>
      </w:r>
    </w:p>
    <w:tbl>
      <w:tblPr>
        <w:tblW w:w="9727" w:type="dxa"/>
        <w:jc w:val="center"/>
        <w:tblLook w:val="04A0" w:firstRow="1" w:lastRow="0" w:firstColumn="1" w:lastColumn="0" w:noHBand="0" w:noVBand="1"/>
      </w:tblPr>
      <w:tblGrid>
        <w:gridCol w:w="816"/>
        <w:gridCol w:w="3999"/>
        <w:gridCol w:w="1852"/>
        <w:gridCol w:w="1471"/>
        <w:gridCol w:w="1589"/>
      </w:tblGrid>
      <w:tr w:rsidR="00CD0911" w:rsidRPr="00CD0911" w14:paraId="019F8F71" w14:textId="77777777" w:rsidTr="00F17D03">
        <w:trPr>
          <w:trHeight w:val="660"/>
          <w:tblHeader/>
          <w:jc w:val="center"/>
        </w:trPr>
        <w:tc>
          <w:tcPr>
            <w:tcW w:w="816" w:type="dxa"/>
            <w:vMerge w:val="restart"/>
            <w:tcBorders>
              <w:top w:val="single" w:sz="4" w:space="0" w:color="auto"/>
              <w:left w:val="single" w:sz="4" w:space="0" w:color="auto"/>
              <w:right w:val="single" w:sz="4" w:space="0" w:color="auto"/>
            </w:tcBorders>
            <w:vAlign w:val="center"/>
          </w:tcPr>
          <w:p w14:paraId="04204515" w14:textId="77777777" w:rsidR="00E82E8B" w:rsidRPr="00CD0911" w:rsidRDefault="00E82E8B" w:rsidP="00F17D03">
            <w:pPr>
              <w:rPr>
                <w:b/>
                <w:bCs/>
              </w:rPr>
            </w:pPr>
            <w:r w:rsidRPr="00CD0911">
              <w:rPr>
                <w:b/>
                <w:bCs/>
              </w:rPr>
              <w:t>STT</w:t>
            </w:r>
          </w:p>
        </w:tc>
        <w:tc>
          <w:tcPr>
            <w:tcW w:w="3999" w:type="dxa"/>
            <w:vMerge w:val="restart"/>
            <w:tcBorders>
              <w:top w:val="single" w:sz="4" w:space="0" w:color="auto"/>
              <w:left w:val="single" w:sz="4" w:space="0" w:color="auto"/>
              <w:right w:val="single" w:sz="4" w:space="0" w:color="auto"/>
            </w:tcBorders>
            <w:vAlign w:val="center"/>
          </w:tcPr>
          <w:p w14:paraId="6506E7A1" w14:textId="77777777" w:rsidR="00E82E8B" w:rsidRPr="00CD0911" w:rsidRDefault="00E82E8B" w:rsidP="00F17D03">
            <w:pPr>
              <w:rPr>
                <w:b/>
                <w:bCs/>
              </w:rPr>
            </w:pPr>
            <w:r w:rsidRPr="00CD0911">
              <w:rPr>
                <w:b/>
                <w:bCs/>
              </w:rPr>
              <w:t>Nội dung công việc</w:t>
            </w:r>
          </w:p>
        </w:tc>
        <w:tc>
          <w:tcPr>
            <w:tcW w:w="1852" w:type="dxa"/>
            <w:vMerge w:val="restart"/>
            <w:tcBorders>
              <w:top w:val="single" w:sz="4" w:space="0" w:color="auto"/>
              <w:left w:val="single" w:sz="4" w:space="0" w:color="auto"/>
              <w:right w:val="single" w:sz="4" w:space="0" w:color="auto"/>
            </w:tcBorders>
            <w:vAlign w:val="center"/>
          </w:tcPr>
          <w:p w14:paraId="54F103BF" w14:textId="77777777" w:rsidR="00E82E8B" w:rsidRPr="00CD0911" w:rsidRDefault="00E82E8B" w:rsidP="00F17D03">
            <w:pPr>
              <w:rPr>
                <w:b/>
                <w:bCs/>
              </w:rPr>
            </w:pPr>
            <w:r w:rsidRPr="00CD0911">
              <w:rPr>
                <w:b/>
                <w:bCs/>
              </w:rPr>
              <w:t>Định biên</w:t>
            </w:r>
          </w:p>
        </w:tc>
        <w:tc>
          <w:tcPr>
            <w:tcW w:w="3060" w:type="dxa"/>
            <w:gridSpan w:val="2"/>
            <w:tcBorders>
              <w:top w:val="single" w:sz="4" w:space="0" w:color="auto"/>
              <w:left w:val="nil"/>
              <w:bottom w:val="single" w:sz="4" w:space="0" w:color="auto"/>
              <w:right w:val="single" w:sz="4" w:space="0" w:color="auto"/>
            </w:tcBorders>
            <w:vAlign w:val="center"/>
          </w:tcPr>
          <w:p w14:paraId="3D29A4AF" w14:textId="77777777" w:rsidR="00E82E8B" w:rsidRPr="00CD0911" w:rsidRDefault="00E82E8B" w:rsidP="00F17D03">
            <w:pPr>
              <w:jc w:val="center"/>
            </w:pPr>
            <w:r w:rsidRPr="00CD0911">
              <w:rPr>
                <w:b/>
                <w:bCs/>
              </w:rPr>
              <w:t xml:space="preserve">Định mức xây dựng hệ số điều chỉnh giá đất hằng năm </w:t>
            </w:r>
            <w:r w:rsidRPr="00CD0911">
              <w:rPr>
                <w:i/>
                <w:iCs/>
              </w:rPr>
              <w:t>(công nhóm/tỉnh)</w:t>
            </w:r>
          </w:p>
        </w:tc>
      </w:tr>
      <w:tr w:rsidR="00CD0911" w:rsidRPr="00CD0911" w14:paraId="1D2E3F46" w14:textId="77777777" w:rsidTr="00F17D03">
        <w:trPr>
          <w:trHeight w:val="428"/>
          <w:tblHeader/>
          <w:jc w:val="center"/>
        </w:trPr>
        <w:tc>
          <w:tcPr>
            <w:tcW w:w="816" w:type="dxa"/>
            <w:vMerge/>
            <w:tcBorders>
              <w:left w:val="single" w:sz="4" w:space="0" w:color="auto"/>
              <w:bottom w:val="single" w:sz="4" w:space="0" w:color="auto"/>
              <w:right w:val="single" w:sz="4" w:space="0" w:color="auto"/>
            </w:tcBorders>
            <w:vAlign w:val="center"/>
          </w:tcPr>
          <w:p w14:paraId="614E8890" w14:textId="77777777" w:rsidR="00E82E8B" w:rsidRPr="00CD0911" w:rsidRDefault="00E82E8B" w:rsidP="00F17D03">
            <w:pPr>
              <w:rPr>
                <w:b/>
                <w:bCs/>
              </w:rPr>
            </w:pPr>
          </w:p>
        </w:tc>
        <w:tc>
          <w:tcPr>
            <w:tcW w:w="3999" w:type="dxa"/>
            <w:vMerge/>
            <w:tcBorders>
              <w:left w:val="single" w:sz="4" w:space="0" w:color="auto"/>
              <w:bottom w:val="single" w:sz="4" w:space="0" w:color="auto"/>
              <w:right w:val="single" w:sz="4" w:space="0" w:color="auto"/>
            </w:tcBorders>
            <w:vAlign w:val="center"/>
          </w:tcPr>
          <w:p w14:paraId="1CD9E418" w14:textId="77777777" w:rsidR="00E82E8B" w:rsidRPr="00CD0911" w:rsidRDefault="00E82E8B" w:rsidP="00F17D03">
            <w:pPr>
              <w:rPr>
                <w:b/>
                <w:bCs/>
              </w:rPr>
            </w:pPr>
          </w:p>
        </w:tc>
        <w:tc>
          <w:tcPr>
            <w:tcW w:w="1852" w:type="dxa"/>
            <w:vMerge/>
            <w:tcBorders>
              <w:left w:val="single" w:sz="4" w:space="0" w:color="auto"/>
              <w:bottom w:val="single" w:sz="4" w:space="0" w:color="auto"/>
              <w:right w:val="single" w:sz="4" w:space="0" w:color="auto"/>
            </w:tcBorders>
            <w:vAlign w:val="center"/>
          </w:tcPr>
          <w:p w14:paraId="6E101B3F" w14:textId="77777777" w:rsidR="00E82E8B" w:rsidRPr="00CD0911" w:rsidRDefault="00E82E8B" w:rsidP="00F17D03">
            <w:pPr>
              <w:rPr>
                <w:b/>
                <w:bCs/>
              </w:rPr>
            </w:pPr>
          </w:p>
        </w:tc>
        <w:tc>
          <w:tcPr>
            <w:tcW w:w="1471" w:type="dxa"/>
            <w:tcBorders>
              <w:top w:val="nil"/>
              <w:left w:val="nil"/>
              <w:bottom w:val="single" w:sz="4" w:space="0" w:color="auto"/>
              <w:right w:val="single" w:sz="4" w:space="0" w:color="auto"/>
            </w:tcBorders>
            <w:vAlign w:val="center"/>
          </w:tcPr>
          <w:p w14:paraId="7AF2385E" w14:textId="77777777" w:rsidR="00E82E8B" w:rsidRPr="00CD0911" w:rsidRDefault="00E82E8B" w:rsidP="00F17D03">
            <w:pPr>
              <w:jc w:val="center"/>
            </w:pPr>
            <w:r w:rsidRPr="00CD0911">
              <w:t>Nội nghiệp</w:t>
            </w:r>
          </w:p>
        </w:tc>
        <w:tc>
          <w:tcPr>
            <w:tcW w:w="1589" w:type="dxa"/>
            <w:tcBorders>
              <w:top w:val="nil"/>
              <w:left w:val="nil"/>
              <w:bottom w:val="single" w:sz="4" w:space="0" w:color="auto"/>
              <w:right w:val="single" w:sz="4" w:space="0" w:color="auto"/>
            </w:tcBorders>
            <w:vAlign w:val="center"/>
          </w:tcPr>
          <w:p w14:paraId="39697159" w14:textId="77777777" w:rsidR="00E82E8B" w:rsidRPr="00CD0911" w:rsidRDefault="00E82E8B" w:rsidP="00F17D03">
            <w:pPr>
              <w:jc w:val="center"/>
            </w:pPr>
            <w:r w:rsidRPr="00CD0911">
              <w:t>Ngoại nghiệp</w:t>
            </w:r>
          </w:p>
        </w:tc>
      </w:tr>
      <w:tr w:rsidR="00CD0911" w:rsidRPr="00CD0911" w14:paraId="652BC5DE" w14:textId="77777777" w:rsidTr="00F17D03">
        <w:trPr>
          <w:trHeight w:val="1680"/>
          <w:jc w:val="center"/>
        </w:trPr>
        <w:tc>
          <w:tcPr>
            <w:tcW w:w="816" w:type="dxa"/>
            <w:tcBorders>
              <w:top w:val="nil"/>
              <w:left w:val="single" w:sz="4" w:space="0" w:color="auto"/>
              <w:bottom w:val="single" w:sz="4" w:space="0" w:color="auto"/>
              <w:right w:val="single" w:sz="4" w:space="0" w:color="auto"/>
            </w:tcBorders>
            <w:vAlign w:val="center"/>
            <w:hideMark/>
          </w:tcPr>
          <w:p w14:paraId="123E0F0A" w14:textId="77777777" w:rsidR="00E82E8B" w:rsidRPr="00CD0911" w:rsidRDefault="00E82E8B" w:rsidP="00F17D03">
            <w:pPr>
              <w:jc w:val="center"/>
              <w:rPr>
                <w:b/>
                <w:bCs/>
              </w:rPr>
            </w:pPr>
            <w:r w:rsidRPr="00CD0911">
              <w:rPr>
                <w:b/>
                <w:bCs/>
              </w:rPr>
              <w:t>1</w:t>
            </w:r>
          </w:p>
        </w:tc>
        <w:tc>
          <w:tcPr>
            <w:tcW w:w="3999" w:type="dxa"/>
            <w:tcBorders>
              <w:top w:val="nil"/>
              <w:left w:val="nil"/>
              <w:bottom w:val="single" w:sz="4" w:space="0" w:color="auto"/>
              <w:right w:val="single" w:sz="4" w:space="0" w:color="auto"/>
            </w:tcBorders>
            <w:vAlign w:val="center"/>
            <w:hideMark/>
          </w:tcPr>
          <w:p w14:paraId="71D3A55B" w14:textId="77777777" w:rsidR="00E82E8B" w:rsidRPr="00CD0911" w:rsidRDefault="00E82E8B" w:rsidP="00F17D03">
            <w:pPr>
              <w:jc w:val="both"/>
              <w:rPr>
                <w:b/>
                <w:bCs/>
              </w:rPr>
            </w:pPr>
            <w:r w:rsidRPr="00CD0911">
              <w:rPr>
                <w:b/>
                <w:bCs/>
              </w:rPr>
              <w:t>Điều tra, khảo sát, thu thập thông tin giá đất thị trường; yếu tố tự nhiên, kinh tế - xã hội; thông tin quy hoạch xây dựng, đô thị và nông thôn</w:t>
            </w:r>
          </w:p>
        </w:tc>
        <w:tc>
          <w:tcPr>
            <w:tcW w:w="1852" w:type="dxa"/>
            <w:tcBorders>
              <w:top w:val="nil"/>
              <w:left w:val="nil"/>
              <w:bottom w:val="single" w:sz="4" w:space="0" w:color="auto"/>
              <w:right w:val="single" w:sz="4" w:space="0" w:color="auto"/>
            </w:tcBorders>
            <w:vAlign w:val="center"/>
            <w:hideMark/>
          </w:tcPr>
          <w:p w14:paraId="5F7B9323" w14:textId="77777777" w:rsidR="00E82E8B" w:rsidRPr="00CD0911" w:rsidRDefault="00E82E8B" w:rsidP="00F17D03">
            <w:pPr>
              <w:jc w:val="center"/>
              <w:rPr>
                <w:b/>
                <w:bCs/>
              </w:rPr>
            </w:pPr>
            <w:r w:rsidRPr="00CD0911">
              <w:rPr>
                <w:b/>
                <w:bCs/>
              </w:rPr>
              <w:t> </w:t>
            </w:r>
          </w:p>
        </w:tc>
        <w:tc>
          <w:tcPr>
            <w:tcW w:w="1471" w:type="dxa"/>
            <w:tcBorders>
              <w:top w:val="nil"/>
              <w:left w:val="nil"/>
              <w:bottom w:val="single" w:sz="4" w:space="0" w:color="auto"/>
              <w:right w:val="single" w:sz="4" w:space="0" w:color="auto"/>
            </w:tcBorders>
            <w:vAlign w:val="center"/>
            <w:hideMark/>
          </w:tcPr>
          <w:p w14:paraId="22C881F4" w14:textId="77777777" w:rsidR="00E82E8B" w:rsidRPr="00CD0911" w:rsidRDefault="00E82E8B" w:rsidP="00F17D03">
            <w:pPr>
              <w:jc w:val="center"/>
            </w:pPr>
            <w:r w:rsidRPr="00CD0911">
              <w:t> </w:t>
            </w:r>
          </w:p>
        </w:tc>
        <w:tc>
          <w:tcPr>
            <w:tcW w:w="1589" w:type="dxa"/>
            <w:tcBorders>
              <w:top w:val="nil"/>
              <w:left w:val="nil"/>
              <w:bottom w:val="single" w:sz="4" w:space="0" w:color="auto"/>
              <w:right w:val="single" w:sz="4" w:space="0" w:color="auto"/>
            </w:tcBorders>
            <w:vAlign w:val="center"/>
            <w:hideMark/>
          </w:tcPr>
          <w:p w14:paraId="012E3820" w14:textId="77777777" w:rsidR="00E82E8B" w:rsidRPr="00CD0911" w:rsidRDefault="00E82E8B" w:rsidP="00F17D03">
            <w:pPr>
              <w:jc w:val="center"/>
            </w:pPr>
            <w:r w:rsidRPr="00CD0911">
              <w:t> </w:t>
            </w:r>
          </w:p>
        </w:tc>
      </w:tr>
      <w:tr w:rsidR="00CD0911" w:rsidRPr="00CD0911" w14:paraId="05DE3DB8" w14:textId="77777777" w:rsidTr="00F17D03">
        <w:trPr>
          <w:trHeight w:val="704"/>
          <w:jc w:val="center"/>
        </w:trPr>
        <w:tc>
          <w:tcPr>
            <w:tcW w:w="816" w:type="dxa"/>
            <w:tcBorders>
              <w:top w:val="nil"/>
              <w:left w:val="single" w:sz="4" w:space="0" w:color="auto"/>
              <w:bottom w:val="single" w:sz="4" w:space="0" w:color="auto"/>
              <w:right w:val="single" w:sz="4" w:space="0" w:color="auto"/>
            </w:tcBorders>
            <w:vAlign w:val="center"/>
          </w:tcPr>
          <w:p w14:paraId="5B52AFDD" w14:textId="77777777" w:rsidR="00E82E8B" w:rsidRPr="00CD0911" w:rsidRDefault="00E82E8B" w:rsidP="00F17D03">
            <w:pPr>
              <w:jc w:val="center"/>
            </w:pPr>
            <w:r w:rsidRPr="00CD0911">
              <w:t>1.1</w:t>
            </w:r>
          </w:p>
        </w:tc>
        <w:tc>
          <w:tcPr>
            <w:tcW w:w="3999" w:type="dxa"/>
            <w:tcBorders>
              <w:top w:val="nil"/>
              <w:left w:val="nil"/>
              <w:bottom w:val="single" w:sz="4" w:space="0" w:color="auto"/>
              <w:right w:val="single" w:sz="4" w:space="0" w:color="auto"/>
            </w:tcBorders>
            <w:vAlign w:val="center"/>
          </w:tcPr>
          <w:p w14:paraId="0E318AE7" w14:textId="77777777" w:rsidR="00E82E8B" w:rsidRPr="00CD0911" w:rsidRDefault="00E82E8B" w:rsidP="00F17D03">
            <w:pPr>
              <w:jc w:val="both"/>
            </w:pPr>
            <w:r w:rsidRPr="00CD0911">
              <w:t>Xây dựng kế hoạch điều tra, khảo sát</w:t>
            </w:r>
          </w:p>
        </w:tc>
        <w:tc>
          <w:tcPr>
            <w:tcW w:w="1852" w:type="dxa"/>
            <w:tcBorders>
              <w:top w:val="nil"/>
              <w:left w:val="nil"/>
              <w:bottom w:val="single" w:sz="4" w:space="0" w:color="auto"/>
              <w:right w:val="single" w:sz="4" w:space="0" w:color="auto"/>
            </w:tcBorders>
            <w:vAlign w:val="center"/>
          </w:tcPr>
          <w:p w14:paraId="1DAA7CB0" w14:textId="77777777" w:rsidR="00E82E8B" w:rsidRPr="00CD0911" w:rsidRDefault="00E82E8B" w:rsidP="00F17D03">
            <w:pPr>
              <w:jc w:val="center"/>
            </w:pPr>
            <w:r w:rsidRPr="00CD0911">
              <w:t>Nhóm 2 (1KS3+1KS2)</w:t>
            </w:r>
          </w:p>
        </w:tc>
        <w:tc>
          <w:tcPr>
            <w:tcW w:w="1471" w:type="dxa"/>
            <w:tcBorders>
              <w:top w:val="nil"/>
              <w:left w:val="nil"/>
              <w:bottom w:val="single" w:sz="4" w:space="0" w:color="auto"/>
              <w:right w:val="single" w:sz="4" w:space="0" w:color="auto"/>
            </w:tcBorders>
            <w:vAlign w:val="center"/>
          </w:tcPr>
          <w:p w14:paraId="307E2B54" w14:textId="77777777" w:rsidR="00E82E8B" w:rsidRPr="00CD0911" w:rsidRDefault="00E82E8B" w:rsidP="00F17D03">
            <w:pPr>
              <w:jc w:val="center"/>
            </w:pPr>
            <w:r w:rsidRPr="00CD0911">
              <w:t>20</w:t>
            </w:r>
          </w:p>
        </w:tc>
        <w:tc>
          <w:tcPr>
            <w:tcW w:w="1589" w:type="dxa"/>
            <w:tcBorders>
              <w:top w:val="nil"/>
              <w:left w:val="nil"/>
              <w:bottom w:val="single" w:sz="4" w:space="0" w:color="auto"/>
              <w:right w:val="single" w:sz="4" w:space="0" w:color="auto"/>
            </w:tcBorders>
            <w:vAlign w:val="center"/>
          </w:tcPr>
          <w:p w14:paraId="7351029D" w14:textId="77777777" w:rsidR="00E82E8B" w:rsidRPr="00CD0911" w:rsidRDefault="00E82E8B" w:rsidP="00F17D03">
            <w:pPr>
              <w:jc w:val="center"/>
            </w:pPr>
            <w:r w:rsidRPr="00CD0911">
              <w:t> </w:t>
            </w:r>
          </w:p>
        </w:tc>
      </w:tr>
      <w:tr w:rsidR="00CD0911" w:rsidRPr="00CD0911" w14:paraId="3B6AAFF2" w14:textId="77777777" w:rsidTr="00F17D03">
        <w:trPr>
          <w:trHeight w:val="1065"/>
          <w:jc w:val="center"/>
        </w:trPr>
        <w:tc>
          <w:tcPr>
            <w:tcW w:w="816" w:type="dxa"/>
            <w:tcBorders>
              <w:top w:val="nil"/>
              <w:left w:val="single" w:sz="4" w:space="0" w:color="auto"/>
              <w:bottom w:val="single" w:sz="4" w:space="0" w:color="auto"/>
              <w:right w:val="single" w:sz="4" w:space="0" w:color="auto"/>
            </w:tcBorders>
            <w:vAlign w:val="center"/>
            <w:hideMark/>
          </w:tcPr>
          <w:p w14:paraId="39F278E9" w14:textId="77777777" w:rsidR="00E82E8B" w:rsidRPr="00CD0911" w:rsidRDefault="00E82E8B" w:rsidP="00F17D03">
            <w:pPr>
              <w:jc w:val="center"/>
            </w:pPr>
            <w:r w:rsidRPr="00CD0911">
              <w:t>1.2</w:t>
            </w:r>
          </w:p>
        </w:tc>
        <w:tc>
          <w:tcPr>
            <w:tcW w:w="3999" w:type="dxa"/>
            <w:tcBorders>
              <w:top w:val="nil"/>
              <w:left w:val="nil"/>
              <w:bottom w:val="single" w:sz="4" w:space="0" w:color="auto"/>
              <w:right w:val="single" w:sz="4" w:space="0" w:color="auto"/>
            </w:tcBorders>
            <w:vAlign w:val="center"/>
            <w:hideMark/>
          </w:tcPr>
          <w:p w14:paraId="26155DE9" w14:textId="77777777" w:rsidR="00E82E8B" w:rsidRPr="00CD0911" w:rsidRDefault="00E82E8B" w:rsidP="00F17D03">
            <w:pPr>
              <w:jc w:val="both"/>
            </w:pPr>
            <w:r w:rsidRPr="00CD0911">
              <w:t xml:space="preserve">Điều tra, khảo sát, thu thập thông tin yếu tố tự nhiên, kinh tế - xã hội; </w:t>
            </w:r>
            <w:r w:rsidRPr="00CD0911">
              <w:rPr>
                <w:bCs/>
              </w:rPr>
              <w:t>thông tin quy hoạch xây dựng, đô thị và nông thôn</w:t>
            </w:r>
          </w:p>
        </w:tc>
        <w:tc>
          <w:tcPr>
            <w:tcW w:w="1852" w:type="dxa"/>
            <w:tcBorders>
              <w:top w:val="nil"/>
              <w:left w:val="nil"/>
              <w:bottom w:val="single" w:sz="4" w:space="0" w:color="auto"/>
              <w:right w:val="single" w:sz="4" w:space="0" w:color="auto"/>
            </w:tcBorders>
            <w:vAlign w:val="center"/>
            <w:hideMark/>
          </w:tcPr>
          <w:p w14:paraId="1CC07044" w14:textId="77777777" w:rsidR="00E82E8B" w:rsidRPr="00CD0911" w:rsidRDefault="00E82E8B" w:rsidP="00F17D03">
            <w:pPr>
              <w:jc w:val="center"/>
            </w:pPr>
            <w:r w:rsidRPr="00CD0911">
              <w:t>Nhóm 2 (1KS3+1KTV4)</w:t>
            </w:r>
          </w:p>
        </w:tc>
        <w:tc>
          <w:tcPr>
            <w:tcW w:w="1471" w:type="dxa"/>
            <w:tcBorders>
              <w:top w:val="nil"/>
              <w:left w:val="nil"/>
              <w:bottom w:val="single" w:sz="4" w:space="0" w:color="auto"/>
              <w:right w:val="single" w:sz="4" w:space="0" w:color="auto"/>
            </w:tcBorders>
            <w:vAlign w:val="center"/>
            <w:hideMark/>
          </w:tcPr>
          <w:p w14:paraId="1D9F9229" w14:textId="77777777" w:rsidR="00E82E8B" w:rsidRPr="00CD0911" w:rsidRDefault="00E82E8B" w:rsidP="00F17D03">
            <w:pPr>
              <w:jc w:val="center"/>
            </w:pPr>
            <w:r w:rsidRPr="00CD0911">
              <w:t> </w:t>
            </w:r>
          </w:p>
        </w:tc>
        <w:tc>
          <w:tcPr>
            <w:tcW w:w="1589" w:type="dxa"/>
            <w:tcBorders>
              <w:top w:val="nil"/>
              <w:left w:val="nil"/>
              <w:bottom w:val="single" w:sz="4" w:space="0" w:color="auto"/>
              <w:right w:val="single" w:sz="4" w:space="0" w:color="auto"/>
            </w:tcBorders>
            <w:vAlign w:val="center"/>
            <w:hideMark/>
          </w:tcPr>
          <w:p w14:paraId="0DB6DDE1" w14:textId="40E1E7F2" w:rsidR="00E82E8B" w:rsidRPr="00CD0911" w:rsidRDefault="005044E7" w:rsidP="00F17D03">
            <w:pPr>
              <w:jc w:val="center"/>
            </w:pPr>
            <w:r w:rsidRPr="00CD0911">
              <w:t>1</w:t>
            </w:r>
            <w:r w:rsidR="00AB3FD0" w:rsidRPr="00CD0911">
              <w:t>5</w:t>
            </w:r>
            <w:r w:rsidRPr="00CD0911">
              <w:t>0</w:t>
            </w:r>
          </w:p>
        </w:tc>
      </w:tr>
      <w:tr w:rsidR="00CD0911" w:rsidRPr="00CD0911" w14:paraId="389F88D0" w14:textId="77777777" w:rsidTr="00F17D03">
        <w:trPr>
          <w:trHeight w:val="870"/>
          <w:jc w:val="center"/>
        </w:trPr>
        <w:tc>
          <w:tcPr>
            <w:tcW w:w="816" w:type="dxa"/>
            <w:tcBorders>
              <w:top w:val="nil"/>
              <w:left w:val="single" w:sz="4" w:space="0" w:color="auto"/>
              <w:bottom w:val="single" w:sz="4" w:space="0" w:color="auto"/>
              <w:right w:val="single" w:sz="4" w:space="0" w:color="auto"/>
            </w:tcBorders>
            <w:vAlign w:val="center"/>
            <w:hideMark/>
          </w:tcPr>
          <w:p w14:paraId="06EC9B07" w14:textId="77777777" w:rsidR="00E82E8B" w:rsidRPr="00CD0911" w:rsidRDefault="00E82E8B" w:rsidP="00F17D03">
            <w:pPr>
              <w:jc w:val="center"/>
            </w:pPr>
            <w:r w:rsidRPr="00CD0911">
              <w:t>1.3</w:t>
            </w:r>
          </w:p>
        </w:tc>
        <w:tc>
          <w:tcPr>
            <w:tcW w:w="3999" w:type="dxa"/>
            <w:tcBorders>
              <w:top w:val="nil"/>
              <w:left w:val="nil"/>
              <w:bottom w:val="single" w:sz="4" w:space="0" w:color="auto"/>
              <w:right w:val="single" w:sz="4" w:space="0" w:color="auto"/>
            </w:tcBorders>
            <w:vAlign w:val="center"/>
            <w:hideMark/>
          </w:tcPr>
          <w:p w14:paraId="3E04134A" w14:textId="77777777" w:rsidR="00E82E8B" w:rsidRPr="00CD0911" w:rsidRDefault="00E82E8B" w:rsidP="00F17D03">
            <w:pPr>
              <w:jc w:val="both"/>
            </w:pPr>
            <w:r w:rsidRPr="00CD0911">
              <w:t>Điều tra, khảo sát, thu thập thông tin về giá đất thị trường theo mẫu phiếu điều tra.</w:t>
            </w:r>
          </w:p>
        </w:tc>
        <w:tc>
          <w:tcPr>
            <w:tcW w:w="1852" w:type="dxa"/>
            <w:tcBorders>
              <w:top w:val="nil"/>
              <w:left w:val="nil"/>
              <w:bottom w:val="single" w:sz="4" w:space="0" w:color="auto"/>
              <w:right w:val="single" w:sz="4" w:space="0" w:color="auto"/>
            </w:tcBorders>
            <w:vAlign w:val="center"/>
            <w:hideMark/>
          </w:tcPr>
          <w:p w14:paraId="3D64DD1E" w14:textId="77777777" w:rsidR="00E82E8B" w:rsidRPr="00CD0911" w:rsidRDefault="00E82E8B" w:rsidP="00F17D03">
            <w:pPr>
              <w:jc w:val="center"/>
            </w:pPr>
            <w:r w:rsidRPr="00CD0911">
              <w:t>Nhóm 2 (1KS3+1KTV4)</w:t>
            </w:r>
          </w:p>
        </w:tc>
        <w:tc>
          <w:tcPr>
            <w:tcW w:w="1471" w:type="dxa"/>
            <w:tcBorders>
              <w:top w:val="nil"/>
              <w:left w:val="nil"/>
              <w:bottom w:val="single" w:sz="4" w:space="0" w:color="auto"/>
              <w:right w:val="single" w:sz="4" w:space="0" w:color="auto"/>
            </w:tcBorders>
            <w:vAlign w:val="center"/>
            <w:hideMark/>
          </w:tcPr>
          <w:p w14:paraId="61839C91" w14:textId="77777777" w:rsidR="00E82E8B" w:rsidRPr="00CD0911" w:rsidRDefault="00E82E8B" w:rsidP="00F17D03">
            <w:pPr>
              <w:jc w:val="center"/>
            </w:pPr>
            <w:r w:rsidRPr="00CD0911">
              <w:t> </w:t>
            </w:r>
          </w:p>
        </w:tc>
        <w:tc>
          <w:tcPr>
            <w:tcW w:w="1589" w:type="dxa"/>
            <w:tcBorders>
              <w:top w:val="nil"/>
              <w:left w:val="nil"/>
              <w:bottom w:val="single" w:sz="4" w:space="0" w:color="auto"/>
              <w:right w:val="single" w:sz="4" w:space="0" w:color="auto"/>
            </w:tcBorders>
            <w:vAlign w:val="center"/>
            <w:hideMark/>
          </w:tcPr>
          <w:p w14:paraId="111A4A42" w14:textId="2CCDA1CC" w:rsidR="00E82E8B" w:rsidRPr="00CD0911" w:rsidRDefault="005044E7" w:rsidP="00F17D03">
            <w:pPr>
              <w:jc w:val="center"/>
            </w:pPr>
            <w:r w:rsidRPr="00CD0911">
              <w:t>1</w:t>
            </w:r>
            <w:r w:rsidR="00AB3FD0" w:rsidRPr="00CD0911">
              <w:t>.708</w:t>
            </w:r>
          </w:p>
        </w:tc>
      </w:tr>
      <w:tr w:rsidR="00CD0911" w:rsidRPr="00CD0911" w14:paraId="5EF6043C" w14:textId="77777777" w:rsidTr="00F17D03">
        <w:trPr>
          <w:trHeight w:val="573"/>
          <w:jc w:val="center"/>
        </w:trPr>
        <w:tc>
          <w:tcPr>
            <w:tcW w:w="816" w:type="dxa"/>
            <w:tcBorders>
              <w:top w:val="nil"/>
              <w:left w:val="single" w:sz="4" w:space="0" w:color="auto"/>
              <w:bottom w:val="single" w:sz="4" w:space="0" w:color="auto"/>
              <w:right w:val="single" w:sz="4" w:space="0" w:color="auto"/>
            </w:tcBorders>
            <w:vAlign w:val="center"/>
            <w:hideMark/>
          </w:tcPr>
          <w:p w14:paraId="5B506E4D" w14:textId="77777777" w:rsidR="00E82E8B" w:rsidRPr="00CD0911" w:rsidRDefault="00E82E8B" w:rsidP="00F17D03">
            <w:pPr>
              <w:jc w:val="center"/>
            </w:pPr>
            <w:r w:rsidRPr="00CD0911">
              <w:t>1.4</w:t>
            </w:r>
          </w:p>
        </w:tc>
        <w:tc>
          <w:tcPr>
            <w:tcW w:w="3999" w:type="dxa"/>
            <w:tcBorders>
              <w:top w:val="nil"/>
              <w:left w:val="nil"/>
              <w:bottom w:val="single" w:sz="4" w:space="0" w:color="auto"/>
              <w:right w:val="single" w:sz="4" w:space="0" w:color="auto"/>
            </w:tcBorders>
            <w:vAlign w:val="center"/>
            <w:hideMark/>
          </w:tcPr>
          <w:p w14:paraId="37A4588A" w14:textId="77777777" w:rsidR="00E82E8B" w:rsidRPr="00CD0911" w:rsidRDefault="00E82E8B" w:rsidP="00F17D03">
            <w:pPr>
              <w:jc w:val="both"/>
            </w:pPr>
            <w:r w:rsidRPr="00CD0911">
              <w:t>Kiểm tra, rà soát và phân loại phiếu điều tra</w:t>
            </w:r>
          </w:p>
        </w:tc>
        <w:tc>
          <w:tcPr>
            <w:tcW w:w="1852" w:type="dxa"/>
            <w:tcBorders>
              <w:top w:val="nil"/>
              <w:left w:val="nil"/>
              <w:bottom w:val="single" w:sz="4" w:space="0" w:color="auto"/>
              <w:right w:val="single" w:sz="4" w:space="0" w:color="auto"/>
            </w:tcBorders>
            <w:vAlign w:val="center"/>
            <w:hideMark/>
          </w:tcPr>
          <w:p w14:paraId="36E5746F" w14:textId="77777777" w:rsidR="00E82E8B" w:rsidRPr="00CD0911" w:rsidRDefault="00E82E8B" w:rsidP="00F17D03">
            <w:pPr>
              <w:jc w:val="center"/>
            </w:pPr>
            <w:r w:rsidRPr="00CD0911">
              <w:t>Nhóm 2 (1KS3+1KS2)</w:t>
            </w:r>
          </w:p>
        </w:tc>
        <w:tc>
          <w:tcPr>
            <w:tcW w:w="1471" w:type="dxa"/>
            <w:tcBorders>
              <w:top w:val="nil"/>
              <w:left w:val="nil"/>
              <w:bottom w:val="single" w:sz="4" w:space="0" w:color="auto"/>
              <w:right w:val="single" w:sz="4" w:space="0" w:color="auto"/>
            </w:tcBorders>
            <w:vAlign w:val="center"/>
            <w:hideMark/>
          </w:tcPr>
          <w:p w14:paraId="1BB0990C" w14:textId="03F39473" w:rsidR="00E82E8B" w:rsidRPr="00CD0911" w:rsidRDefault="005044E7" w:rsidP="00F17D03">
            <w:pPr>
              <w:jc w:val="center"/>
            </w:pPr>
            <w:r w:rsidRPr="00CD0911">
              <w:t>1</w:t>
            </w:r>
            <w:r w:rsidR="00AB3FD0" w:rsidRPr="00CD0911">
              <w:t>5</w:t>
            </w:r>
            <w:r w:rsidRPr="00CD0911">
              <w:t>0</w:t>
            </w:r>
          </w:p>
        </w:tc>
        <w:tc>
          <w:tcPr>
            <w:tcW w:w="1589" w:type="dxa"/>
            <w:tcBorders>
              <w:top w:val="nil"/>
              <w:left w:val="nil"/>
              <w:bottom w:val="single" w:sz="4" w:space="0" w:color="auto"/>
              <w:right w:val="single" w:sz="4" w:space="0" w:color="auto"/>
            </w:tcBorders>
            <w:vAlign w:val="bottom"/>
            <w:hideMark/>
          </w:tcPr>
          <w:p w14:paraId="60EC2937" w14:textId="77777777" w:rsidR="00E82E8B" w:rsidRPr="00CD0911" w:rsidRDefault="00E82E8B" w:rsidP="00F17D03">
            <w:r w:rsidRPr="00CD0911">
              <w:t> </w:t>
            </w:r>
          </w:p>
        </w:tc>
      </w:tr>
      <w:tr w:rsidR="00CD0911" w:rsidRPr="00CD0911" w14:paraId="1963A80C" w14:textId="77777777" w:rsidTr="00F17D03">
        <w:trPr>
          <w:trHeight w:val="655"/>
          <w:jc w:val="center"/>
        </w:trPr>
        <w:tc>
          <w:tcPr>
            <w:tcW w:w="816" w:type="dxa"/>
            <w:tcBorders>
              <w:top w:val="nil"/>
              <w:left w:val="single" w:sz="4" w:space="0" w:color="auto"/>
              <w:bottom w:val="single" w:sz="4" w:space="0" w:color="auto"/>
              <w:right w:val="single" w:sz="4" w:space="0" w:color="auto"/>
            </w:tcBorders>
            <w:vAlign w:val="center"/>
            <w:hideMark/>
          </w:tcPr>
          <w:p w14:paraId="1F0D6929" w14:textId="77777777" w:rsidR="00E82E8B" w:rsidRPr="00CD0911" w:rsidRDefault="00E82E8B" w:rsidP="00F17D03">
            <w:pPr>
              <w:jc w:val="center"/>
            </w:pPr>
            <w:r w:rsidRPr="00CD0911">
              <w:t>1.5</w:t>
            </w:r>
          </w:p>
        </w:tc>
        <w:tc>
          <w:tcPr>
            <w:tcW w:w="3999" w:type="dxa"/>
            <w:tcBorders>
              <w:top w:val="nil"/>
              <w:left w:val="nil"/>
              <w:bottom w:val="single" w:sz="4" w:space="0" w:color="auto"/>
              <w:right w:val="single" w:sz="4" w:space="0" w:color="auto"/>
            </w:tcBorders>
            <w:vAlign w:val="center"/>
            <w:hideMark/>
          </w:tcPr>
          <w:p w14:paraId="60880AEE" w14:textId="77777777" w:rsidR="00E82E8B" w:rsidRPr="00CD0911" w:rsidRDefault="00E82E8B" w:rsidP="00F17D03">
            <w:pPr>
              <w:jc w:val="both"/>
            </w:pPr>
            <w:r w:rsidRPr="00CD0911">
              <w:t>Xác định mức giá của các vị trí đất</w:t>
            </w:r>
          </w:p>
        </w:tc>
        <w:tc>
          <w:tcPr>
            <w:tcW w:w="1852" w:type="dxa"/>
            <w:tcBorders>
              <w:top w:val="nil"/>
              <w:left w:val="nil"/>
              <w:bottom w:val="single" w:sz="4" w:space="0" w:color="auto"/>
              <w:right w:val="single" w:sz="4" w:space="0" w:color="auto"/>
            </w:tcBorders>
            <w:vAlign w:val="center"/>
            <w:hideMark/>
          </w:tcPr>
          <w:p w14:paraId="5E183FC6" w14:textId="77777777" w:rsidR="00E82E8B" w:rsidRPr="00CD0911" w:rsidRDefault="00E82E8B" w:rsidP="00F17D03">
            <w:pPr>
              <w:jc w:val="center"/>
            </w:pPr>
            <w:r w:rsidRPr="00CD0911">
              <w:t>Nhóm 2 (1KS3+1KS2)</w:t>
            </w:r>
          </w:p>
        </w:tc>
        <w:tc>
          <w:tcPr>
            <w:tcW w:w="1471" w:type="dxa"/>
            <w:tcBorders>
              <w:top w:val="nil"/>
              <w:left w:val="nil"/>
              <w:bottom w:val="single" w:sz="4" w:space="0" w:color="auto"/>
              <w:right w:val="single" w:sz="4" w:space="0" w:color="auto"/>
            </w:tcBorders>
            <w:vAlign w:val="center"/>
            <w:hideMark/>
          </w:tcPr>
          <w:p w14:paraId="63537DAC" w14:textId="4283244F" w:rsidR="00E82E8B" w:rsidRPr="00CD0911" w:rsidRDefault="005044E7" w:rsidP="00F17D03">
            <w:pPr>
              <w:jc w:val="center"/>
            </w:pPr>
            <w:r w:rsidRPr="00CD0911">
              <w:t>1</w:t>
            </w:r>
            <w:r w:rsidR="00AB3FD0" w:rsidRPr="00CD0911">
              <w:t>5</w:t>
            </w:r>
            <w:r w:rsidRPr="00CD0911">
              <w:t>0</w:t>
            </w:r>
          </w:p>
        </w:tc>
        <w:tc>
          <w:tcPr>
            <w:tcW w:w="1589" w:type="dxa"/>
            <w:tcBorders>
              <w:top w:val="nil"/>
              <w:left w:val="nil"/>
              <w:bottom w:val="single" w:sz="4" w:space="0" w:color="auto"/>
              <w:right w:val="single" w:sz="4" w:space="0" w:color="auto"/>
            </w:tcBorders>
            <w:vAlign w:val="bottom"/>
            <w:hideMark/>
          </w:tcPr>
          <w:p w14:paraId="15091B29" w14:textId="77777777" w:rsidR="00E82E8B" w:rsidRPr="00CD0911" w:rsidRDefault="00E82E8B" w:rsidP="00F17D03">
            <w:r w:rsidRPr="00CD0911">
              <w:t> </w:t>
            </w:r>
          </w:p>
        </w:tc>
      </w:tr>
      <w:tr w:rsidR="00CD0911" w:rsidRPr="00CD0911" w14:paraId="08E7BBCF" w14:textId="77777777" w:rsidTr="00F17D03">
        <w:trPr>
          <w:trHeight w:val="589"/>
          <w:jc w:val="center"/>
        </w:trPr>
        <w:tc>
          <w:tcPr>
            <w:tcW w:w="816" w:type="dxa"/>
            <w:tcBorders>
              <w:top w:val="nil"/>
              <w:left w:val="single" w:sz="4" w:space="0" w:color="auto"/>
              <w:bottom w:val="single" w:sz="4" w:space="0" w:color="auto"/>
              <w:right w:val="single" w:sz="4" w:space="0" w:color="auto"/>
            </w:tcBorders>
            <w:vAlign w:val="center"/>
            <w:hideMark/>
          </w:tcPr>
          <w:p w14:paraId="1F329806" w14:textId="77777777" w:rsidR="00E82E8B" w:rsidRPr="00CD0911" w:rsidRDefault="00E82E8B" w:rsidP="00F17D03">
            <w:pPr>
              <w:jc w:val="center"/>
            </w:pPr>
            <w:r w:rsidRPr="00CD0911">
              <w:t>1.6</w:t>
            </w:r>
          </w:p>
        </w:tc>
        <w:tc>
          <w:tcPr>
            <w:tcW w:w="3999" w:type="dxa"/>
            <w:tcBorders>
              <w:top w:val="nil"/>
              <w:left w:val="nil"/>
              <w:bottom w:val="single" w:sz="4" w:space="0" w:color="auto"/>
              <w:right w:val="single" w:sz="4" w:space="0" w:color="auto"/>
            </w:tcBorders>
            <w:vAlign w:val="center"/>
            <w:hideMark/>
          </w:tcPr>
          <w:p w14:paraId="72FED27A" w14:textId="77777777" w:rsidR="00E82E8B" w:rsidRPr="00CD0911" w:rsidRDefault="00E82E8B" w:rsidP="00F17D03">
            <w:pPr>
              <w:jc w:val="both"/>
            </w:pPr>
            <w:r w:rsidRPr="00CD0911">
              <w:t>Thống kê giá đất thị trường</w:t>
            </w:r>
          </w:p>
        </w:tc>
        <w:tc>
          <w:tcPr>
            <w:tcW w:w="1852" w:type="dxa"/>
            <w:tcBorders>
              <w:top w:val="nil"/>
              <w:left w:val="nil"/>
              <w:bottom w:val="single" w:sz="4" w:space="0" w:color="auto"/>
              <w:right w:val="single" w:sz="4" w:space="0" w:color="auto"/>
            </w:tcBorders>
            <w:vAlign w:val="center"/>
            <w:hideMark/>
          </w:tcPr>
          <w:p w14:paraId="34DD8A48" w14:textId="77777777" w:rsidR="00E82E8B" w:rsidRPr="00CD0911" w:rsidRDefault="00E82E8B" w:rsidP="00F17D03">
            <w:pPr>
              <w:jc w:val="center"/>
            </w:pPr>
            <w:r w:rsidRPr="00CD0911">
              <w:t>Nhóm 2 (1KS3+1KS2)</w:t>
            </w:r>
          </w:p>
        </w:tc>
        <w:tc>
          <w:tcPr>
            <w:tcW w:w="1471" w:type="dxa"/>
            <w:tcBorders>
              <w:top w:val="nil"/>
              <w:left w:val="nil"/>
              <w:bottom w:val="single" w:sz="4" w:space="0" w:color="auto"/>
              <w:right w:val="single" w:sz="4" w:space="0" w:color="auto"/>
            </w:tcBorders>
            <w:vAlign w:val="center"/>
            <w:hideMark/>
          </w:tcPr>
          <w:p w14:paraId="320EBEA7" w14:textId="0418100F" w:rsidR="00E82E8B" w:rsidRPr="00CD0911" w:rsidRDefault="005044E7" w:rsidP="00F17D03">
            <w:pPr>
              <w:jc w:val="center"/>
            </w:pPr>
            <w:r w:rsidRPr="00CD0911">
              <w:t>1</w:t>
            </w:r>
            <w:r w:rsidR="00AB3FD0" w:rsidRPr="00CD0911">
              <w:t>5</w:t>
            </w:r>
            <w:r w:rsidRPr="00CD0911">
              <w:t>0</w:t>
            </w:r>
          </w:p>
        </w:tc>
        <w:tc>
          <w:tcPr>
            <w:tcW w:w="1589" w:type="dxa"/>
            <w:tcBorders>
              <w:top w:val="nil"/>
              <w:left w:val="nil"/>
              <w:bottom w:val="single" w:sz="4" w:space="0" w:color="auto"/>
              <w:right w:val="single" w:sz="4" w:space="0" w:color="auto"/>
            </w:tcBorders>
            <w:vAlign w:val="bottom"/>
            <w:hideMark/>
          </w:tcPr>
          <w:p w14:paraId="7AB4E5FB" w14:textId="77777777" w:rsidR="00E82E8B" w:rsidRPr="00CD0911" w:rsidRDefault="00E82E8B" w:rsidP="00F17D03">
            <w:pPr>
              <w:rPr>
                <w:b/>
                <w:bCs/>
              </w:rPr>
            </w:pPr>
            <w:r w:rsidRPr="00CD0911">
              <w:rPr>
                <w:b/>
                <w:bCs/>
              </w:rPr>
              <w:t> </w:t>
            </w:r>
          </w:p>
        </w:tc>
      </w:tr>
      <w:tr w:rsidR="00CD0911" w:rsidRPr="00CD0911" w14:paraId="0BE1BC85" w14:textId="77777777" w:rsidTr="00F17D03">
        <w:trPr>
          <w:trHeight w:val="839"/>
          <w:jc w:val="center"/>
        </w:trPr>
        <w:tc>
          <w:tcPr>
            <w:tcW w:w="816" w:type="dxa"/>
            <w:tcBorders>
              <w:top w:val="nil"/>
              <w:left w:val="single" w:sz="4" w:space="0" w:color="auto"/>
              <w:bottom w:val="single" w:sz="4" w:space="0" w:color="auto"/>
              <w:right w:val="single" w:sz="4" w:space="0" w:color="auto"/>
            </w:tcBorders>
            <w:vAlign w:val="center"/>
            <w:hideMark/>
          </w:tcPr>
          <w:p w14:paraId="3D1C9DC9" w14:textId="77777777" w:rsidR="00E82E8B" w:rsidRPr="00CD0911" w:rsidRDefault="00E82E8B" w:rsidP="00F17D03">
            <w:pPr>
              <w:jc w:val="center"/>
            </w:pPr>
            <w:r w:rsidRPr="00CD0911">
              <w:t>1.7</w:t>
            </w:r>
          </w:p>
        </w:tc>
        <w:tc>
          <w:tcPr>
            <w:tcW w:w="3999" w:type="dxa"/>
            <w:tcBorders>
              <w:top w:val="nil"/>
              <w:left w:val="nil"/>
              <w:bottom w:val="single" w:sz="4" w:space="0" w:color="auto"/>
              <w:right w:val="single" w:sz="4" w:space="0" w:color="auto"/>
            </w:tcBorders>
            <w:vAlign w:val="center"/>
            <w:hideMark/>
          </w:tcPr>
          <w:p w14:paraId="0DDDFA98" w14:textId="77777777" w:rsidR="00E82E8B" w:rsidRPr="00CD0911" w:rsidRDefault="00E82E8B" w:rsidP="00F17D03">
            <w:pPr>
              <w:jc w:val="both"/>
            </w:pPr>
            <w:r w:rsidRPr="00CD0911">
              <w:t>Xây dựng báo cáo về tình hình và kết quả điều tra giá đất thị trường theo từng điểm điều tra</w:t>
            </w:r>
          </w:p>
        </w:tc>
        <w:tc>
          <w:tcPr>
            <w:tcW w:w="1852" w:type="dxa"/>
            <w:tcBorders>
              <w:top w:val="nil"/>
              <w:left w:val="nil"/>
              <w:bottom w:val="single" w:sz="4" w:space="0" w:color="auto"/>
              <w:right w:val="single" w:sz="4" w:space="0" w:color="auto"/>
            </w:tcBorders>
            <w:vAlign w:val="center"/>
            <w:hideMark/>
          </w:tcPr>
          <w:p w14:paraId="17E35324" w14:textId="77777777" w:rsidR="00E82E8B" w:rsidRPr="00CD0911" w:rsidRDefault="00E82E8B" w:rsidP="00F17D03">
            <w:pPr>
              <w:jc w:val="center"/>
            </w:pPr>
            <w:r w:rsidRPr="00CD0911">
              <w:t>Nhóm 2 (1KS3+1KS2)</w:t>
            </w:r>
          </w:p>
        </w:tc>
        <w:tc>
          <w:tcPr>
            <w:tcW w:w="1471" w:type="dxa"/>
            <w:tcBorders>
              <w:top w:val="nil"/>
              <w:left w:val="nil"/>
              <w:bottom w:val="single" w:sz="4" w:space="0" w:color="auto"/>
              <w:right w:val="single" w:sz="4" w:space="0" w:color="auto"/>
            </w:tcBorders>
            <w:vAlign w:val="center"/>
            <w:hideMark/>
          </w:tcPr>
          <w:p w14:paraId="06F94F38" w14:textId="1183F82E" w:rsidR="00E82E8B" w:rsidRPr="00CD0911" w:rsidRDefault="005044E7" w:rsidP="00F17D03">
            <w:pPr>
              <w:jc w:val="center"/>
            </w:pPr>
            <w:r w:rsidRPr="00CD0911">
              <w:t>2</w:t>
            </w:r>
            <w:r w:rsidR="00AB3FD0" w:rsidRPr="00CD0911">
              <w:t>5</w:t>
            </w:r>
            <w:r w:rsidRPr="00CD0911">
              <w:t>0</w:t>
            </w:r>
          </w:p>
        </w:tc>
        <w:tc>
          <w:tcPr>
            <w:tcW w:w="1589" w:type="dxa"/>
            <w:tcBorders>
              <w:top w:val="nil"/>
              <w:left w:val="nil"/>
              <w:bottom w:val="single" w:sz="4" w:space="0" w:color="auto"/>
              <w:right w:val="single" w:sz="4" w:space="0" w:color="auto"/>
            </w:tcBorders>
            <w:vAlign w:val="bottom"/>
            <w:hideMark/>
          </w:tcPr>
          <w:p w14:paraId="2560C13B" w14:textId="77777777" w:rsidR="00E82E8B" w:rsidRPr="00CD0911" w:rsidRDefault="00E82E8B" w:rsidP="00F17D03">
            <w:r w:rsidRPr="00CD0911">
              <w:t> </w:t>
            </w:r>
          </w:p>
        </w:tc>
      </w:tr>
      <w:tr w:rsidR="00CD0911" w:rsidRPr="00CD0911" w14:paraId="4CA1287A" w14:textId="77777777" w:rsidTr="00F17D03">
        <w:trPr>
          <w:trHeight w:val="1290"/>
          <w:jc w:val="center"/>
        </w:trPr>
        <w:tc>
          <w:tcPr>
            <w:tcW w:w="816" w:type="dxa"/>
            <w:tcBorders>
              <w:top w:val="nil"/>
              <w:left w:val="single" w:sz="4" w:space="0" w:color="auto"/>
              <w:bottom w:val="single" w:sz="4" w:space="0" w:color="auto"/>
              <w:right w:val="single" w:sz="4" w:space="0" w:color="auto"/>
            </w:tcBorders>
            <w:vAlign w:val="center"/>
            <w:hideMark/>
          </w:tcPr>
          <w:p w14:paraId="6E09E3C0" w14:textId="77777777" w:rsidR="00E82E8B" w:rsidRPr="00CD0911" w:rsidRDefault="00E82E8B" w:rsidP="00F17D03">
            <w:pPr>
              <w:jc w:val="center"/>
              <w:rPr>
                <w:b/>
                <w:bCs/>
              </w:rPr>
            </w:pPr>
            <w:r w:rsidRPr="00CD0911">
              <w:rPr>
                <w:b/>
                <w:bCs/>
              </w:rPr>
              <w:t>2</w:t>
            </w:r>
          </w:p>
        </w:tc>
        <w:tc>
          <w:tcPr>
            <w:tcW w:w="3999" w:type="dxa"/>
            <w:tcBorders>
              <w:top w:val="nil"/>
              <w:left w:val="nil"/>
              <w:bottom w:val="single" w:sz="4" w:space="0" w:color="auto"/>
              <w:right w:val="single" w:sz="4" w:space="0" w:color="auto"/>
            </w:tcBorders>
            <w:vAlign w:val="center"/>
            <w:hideMark/>
          </w:tcPr>
          <w:p w14:paraId="0C7327C0" w14:textId="77777777" w:rsidR="00E82E8B" w:rsidRPr="00CD0911" w:rsidRDefault="00E82E8B" w:rsidP="00F17D03">
            <w:pPr>
              <w:jc w:val="both"/>
              <w:rPr>
                <w:b/>
                <w:bCs/>
              </w:rPr>
            </w:pPr>
            <w:r w:rsidRPr="00CD0911">
              <w:rPr>
                <w:b/>
                <w:bCs/>
              </w:rPr>
              <w:t>Tổng hợp kết quả điều tra, thu thập thông tin giá đất thị trường phục vụ công tác xây dựng hệ số điều chỉnh giá đất</w:t>
            </w:r>
          </w:p>
        </w:tc>
        <w:tc>
          <w:tcPr>
            <w:tcW w:w="1852" w:type="dxa"/>
            <w:tcBorders>
              <w:top w:val="nil"/>
              <w:left w:val="nil"/>
              <w:bottom w:val="nil"/>
              <w:right w:val="nil"/>
            </w:tcBorders>
            <w:vAlign w:val="bottom"/>
            <w:hideMark/>
          </w:tcPr>
          <w:p w14:paraId="38C8B2EA" w14:textId="77777777" w:rsidR="00E82E8B" w:rsidRPr="00CD0911" w:rsidRDefault="00E82E8B" w:rsidP="00F17D03">
            <w:pPr>
              <w:rPr>
                <w:b/>
                <w:bCs/>
              </w:rPr>
            </w:pPr>
          </w:p>
        </w:tc>
        <w:tc>
          <w:tcPr>
            <w:tcW w:w="1471" w:type="dxa"/>
            <w:tcBorders>
              <w:top w:val="nil"/>
              <w:left w:val="single" w:sz="4" w:space="0" w:color="auto"/>
              <w:bottom w:val="single" w:sz="4" w:space="0" w:color="auto"/>
              <w:right w:val="single" w:sz="4" w:space="0" w:color="auto"/>
            </w:tcBorders>
            <w:vAlign w:val="center"/>
            <w:hideMark/>
          </w:tcPr>
          <w:p w14:paraId="06847D66" w14:textId="77777777" w:rsidR="00E82E8B" w:rsidRPr="00CD0911" w:rsidRDefault="00E82E8B" w:rsidP="00F17D03">
            <w:pPr>
              <w:jc w:val="center"/>
              <w:rPr>
                <w:b/>
                <w:bCs/>
              </w:rPr>
            </w:pPr>
            <w:r w:rsidRPr="00CD0911">
              <w:rPr>
                <w:b/>
                <w:bCs/>
              </w:rPr>
              <w:t> </w:t>
            </w:r>
          </w:p>
        </w:tc>
        <w:tc>
          <w:tcPr>
            <w:tcW w:w="1589" w:type="dxa"/>
            <w:tcBorders>
              <w:top w:val="nil"/>
              <w:left w:val="nil"/>
              <w:bottom w:val="single" w:sz="4" w:space="0" w:color="auto"/>
              <w:right w:val="single" w:sz="4" w:space="0" w:color="auto"/>
            </w:tcBorders>
            <w:vAlign w:val="bottom"/>
            <w:hideMark/>
          </w:tcPr>
          <w:p w14:paraId="23CB62FC" w14:textId="77777777" w:rsidR="00E82E8B" w:rsidRPr="00CD0911" w:rsidRDefault="00E82E8B" w:rsidP="00F17D03">
            <w:pPr>
              <w:rPr>
                <w:b/>
                <w:bCs/>
              </w:rPr>
            </w:pPr>
            <w:r w:rsidRPr="00CD0911">
              <w:rPr>
                <w:b/>
                <w:bCs/>
              </w:rPr>
              <w:t> </w:t>
            </w:r>
          </w:p>
        </w:tc>
      </w:tr>
      <w:tr w:rsidR="00CD0911" w:rsidRPr="00CD0911" w14:paraId="21DF992F" w14:textId="77777777" w:rsidTr="00F17D03">
        <w:trPr>
          <w:trHeight w:val="795"/>
          <w:jc w:val="center"/>
        </w:trPr>
        <w:tc>
          <w:tcPr>
            <w:tcW w:w="816" w:type="dxa"/>
            <w:tcBorders>
              <w:top w:val="nil"/>
              <w:left w:val="single" w:sz="4" w:space="0" w:color="auto"/>
              <w:bottom w:val="single" w:sz="4" w:space="0" w:color="auto"/>
              <w:right w:val="single" w:sz="4" w:space="0" w:color="auto"/>
            </w:tcBorders>
            <w:vAlign w:val="center"/>
          </w:tcPr>
          <w:p w14:paraId="5D9A9C5F" w14:textId="77777777" w:rsidR="00E82E8B" w:rsidRPr="00CD0911" w:rsidRDefault="00E82E8B" w:rsidP="00F17D03">
            <w:pPr>
              <w:jc w:val="center"/>
            </w:pPr>
            <w:r w:rsidRPr="00CD0911">
              <w:t>2.1</w:t>
            </w:r>
          </w:p>
        </w:tc>
        <w:tc>
          <w:tcPr>
            <w:tcW w:w="3999" w:type="dxa"/>
            <w:tcBorders>
              <w:top w:val="nil"/>
              <w:left w:val="nil"/>
              <w:bottom w:val="single" w:sz="4" w:space="0" w:color="auto"/>
              <w:right w:val="single" w:sz="4" w:space="0" w:color="auto"/>
            </w:tcBorders>
            <w:vAlign w:val="center"/>
          </w:tcPr>
          <w:p w14:paraId="0F6DD05E" w14:textId="77777777" w:rsidR="00E82E8B" w:rsidRPr="00CD0911" w:rsidRDefault="00E82E8B" w:rsidP="00F17D03">
            <w:pPr>
              <w:jc w:val="both"/>
            </w:pPr>
            <w:r w:rsidRPr="00CD0911">
              <w:t>Phân tích mức biến động thị trường</w:t>
            </w:r>
          </w:p>
        </w:tc>
        <w:tc>
          <w:tcPr>
            <w:tcW w:w="1852" w:type="dxa"/>
            <w:tcBorders>
              <w:top w:val="single" w:sz="4" w:space="0" w:color="auto"/>
              <w:left w:val="nil"/>
              <w:bottom w:val="single" w:sz="4" w:space="0" w:color="auto"/>
              <w:right w:val="single" w:sz="4" w:space="0" w:color="auto"/>
            </w:tcBorders>
            <w:vAlign w:val="center"/>
          </w:tcPr>
          <w:p w14:paraId="02DF5030" w14:textId="77777777" w:rsidR="00E82E8B" w:rsidRPr="00CD0911" w:rsidRDefault="00E82E8B" w:rsidP="00F17D03">
            <w:pPr>
              <w:jc w:val="center"/>
            </w:pPr>
          </w:p>
        </w:tc>
        <w:tc>
          <w:tcPr>
            <w:tcW w:w="1471" w:type="dxa"/>
            <w:tcBorders>
              <w:top w:val="nil"/>
              <w:left w:val="nil"/>
              <w:bottom w:val="single" w:sz="4" w:space="0" w:color="auto"/>
              <w:right w:val="single" w:sz="4" w:space="0" w:color="auto"/>
            </w:tcBorders>
            <w:vAlign w:val="center"/>
          </w:tcPr>
          <w:p w14:paraId="4C13F117" w14:textId="77777777" w:rsidR="00E82E8B" w:rsidRPr="00CD0911" w:rsidRDefault="00E82E8B" w:rsidP="00F17D03">
            <w:pPr>
              <w:jc w:val="center"/>
            </w:pPr>
          </w:p>
        </w:tc>
        <w:tc>
          <w:tcPr>
            <w:tcW w:w="1589" w:type="dxa"/>
            <w:tcBorders>
              <w:top w:val="nil"/>
              <w:left w:val="nil"/>
              <w:bottom w:val="single" w:sz="4" w:space="0" w:color="auto"/>
              <w:right w:val="single" w:sz="4" w:space="0" w:color="auto"/>
            </w:tcBorders>
            <w:vAlign w:val="bottom"/>
          </w:tcPr>
          <w:p w14:paraId="3414ED47" w14:textId="77777777" w:rsidR="00E82E8B" w:rsidRPr="00CD0911" w:rsidRDefault="00E82E8B" w:rsidP="00F17D03">
            <w:pPr>
              <w:rPr>
                <w:b/>
                <w:bCs/>
              </w:rPr>
            </w:pPr>
            <w:r w:rsidRPr="00CD0911">
              <w:t> </w:t>
            </w:r>
          </w:p>
        </w:tc>
      </w:tr>
      <w:tr w:rsidR="00CD0911" w:rsidRPr="00CD0911" w14:paraId="57F7E351" w14:textId="77777777" w:rsidTr="00F17D03">
        <w:trPr>
          <w:trHeight w:val="795"/>
          <w:jc w:val="center"/>
        </w:trPr>
        <w:tc>
          <w:tcPr>
            <w:tcW w:w="816" w:type="dxa"/>
            <w:tcBorders>
              <w:top w:val="nil"/>
              <w:left w:val="single" w:sz="4" w:space="0" w:color="auto"/>
              <w:bottom w:val="single" w:sz="4" w:space="0" w:color="auto"/>
              <w:right w:val="single" w:sz="4" w:space="0" w:color="auto"/>
            </w:tcBorders>
            <w:vAlign w:val="center"/>
          </w:tcPr>
          <w:p w14:paraId="1A045221" w14:textId="77777777" w:rsidR="00E82E8B" w:rsidRPr="00CD0911" w:rsidRDefault="00E82E8B" w:rsidP="00F17D03">
            <w:pPr>
              <w:jc w:val="center"/>
            </w:pPr>
            <w:r w:rsidRPr="00CD0911">
              <w:t>2.1.1</w:t>
            </w:r>
          </w:p>
        </w:tc>
        <w:tc>
          <w:tcPr>
            <w:tcW w:w="3999" w:type="dxa"/>
            <w:tcBorders>
              <w:top w:val="nil"/>
              <w:left w:val="nil"/>
              <w:bottom w:val="single" w:sz="4" w:space="0" w:color="auto"/>
              <w:right w:val="single" w:sz="4" w:space="0" w:color="auto"/>
            </w:tcBorders>
            <w:vAlign w:val="center"/>
          </w:tcPr>
          <w:p w14:paraId="32CF7C5A" w14:textId="77777777" w:rsidR="00E82E8B" w:rsidRPr="00CD0911" w:rsidRDefault="00E82E8B" w:rsidP="00F17D03">
            <w:pPr>
              <w:jc w:val="both"/>
            </w:pPr>
            <w:r w:rsidRPr="00CD0911">
              <w:t>So sánh giá đất thị trường phổ biến với giá trong bảng giá đất hiện hành</w:t>
            </w:r>
          </w:p>
        </w:tc>
        <w:tc>
          <w:tcPr>
            <w:tcW w:w="1852" w:type="dxa"/>
            <w:tcBorders>
              <w:top w:val="single" w:sz="4" w:space="0" w:color="auto"/>
              <w:left w:val="nil"/>
              <w:bottom w:val="single" w:sz="4" w:space="0" w:color="auto"/>
              <w:right w:val="single" w:sz="4" w:space="0" w:color="auto"/>
            </w:tcBorders>
            <w:vAlign w:val="center"/>
          </w:tcPr>
          <w:p w14:paraId="5CE263A8" w14:textId="1DC5921A" w:rsidR="00E82E8B" w:rsidRPr="00CD0911" w:rsidRDefault="00E82E8B" w:rsidP="00F17D03">
            <w:pPr>
              <w:jc w:val="center"/>
            </w:pPr>
            <w:r w:rsidRPr="00CD0911">
              <w:t>Nhóm 2 (1KS</w:t>
            </w:r>
            <w:r w:rsidR="005044E7" w:rsidRPr="00CD0911">
              <w:t>5</w:t>
            </w:r>
            <w:r w:rsidRPr="00CD0911">
              <w:t>+1KS3)</w:t>
            </w:r>
          </w:p>
        </w:tc>
        <w:tc>
          <w:tcPr>
            <w:tcW w:w="1471" w:type="dxa"/>
            <w:tcBorders>
              <w:top w:val="nil"/>
              <w:left w:val="nil"/>
              <w:bottom w:val="single" w:sz="4" w:space="0" w:color="auto"/>
              <w:right w:val="single" w:sz="4" w:space="0" w:color="auto"/>
            </w:tcBorders>
            <w:vAlign w:val="center"/>
          </w:tcPr>
          <w:p w14:paraId="74161180" w14:textId="6E961E33" w:rsidR="00E82E8B" w:rsidRPr="00CD0911" w:rsidRDefault="00AB3FD0" w:rsidP="00F17D03">
            <w:pPr>
              <w:jc w:val="center"/>
            </w:pPr>
            <w:r w:rsidRPr="00CD0911">
              <w:t>25</w:t>
            </w:r>
            <w:r w:rsidR="005044E7" w:rsidRPr="00CD0911">
              <w:t>0</w:t>
            </w:r>
          </w:p>
        </w:tc>
        <w:tc>
          <w:tcPr>
            <w:tcW w:w="1589" w:type="dxa"/>
            <w:tcBorders>
              <w:top w:val="nil"/>
              <w:left w:val="nil"/>
              <w:bottom w:val="single" w:sz="4" w:space="0" w:color="auto"/>
              <w:right w:val="single" w:sz="4" w:space="0" w:color="auto"/>
            </w:tcBorders>
            <w:vAlign w:val="bottom"/>
          </w:tcPr>
          <w:p w14:paraId="0DAA43CE" w14:textId="77777777" w:rsidR="00E82E8B" w:rsidRPr="00CD0911" w:rsidRDefault="00E82E8B" w:rsidP="00F17D03">
            <w:pPr>
              <w:rPr>
                <w:b/>
                <w:bCs/>
              </w:rPr>
            </w:pPr>
            <w:r w:rsidRPr="00CD0911">
              <w:rPr>
                <w:i/>
                <w:iCs/>
              </w:rPr>
              <w:t> </w:t>
            </w:r>
          </w:p>
        </w:tc>
      </w:tr>
      <w:tr w:rsidR="00CD0911" w:rsidRPr="00CD0911" w14:paraId="30ADC4DA" w14:textId="77777777" w:rsidTr="001C4611">
        <w:trPr>
          <w:trHeight w:val="795"/>
          <w:jc w:val="center"/>
        </w:trPr>
        <w:tc>
          <w:tcPr>
            <w:tcW w:w="816" w:type="dxa"/>
            <w:tcBorders>
              <w:top w:val="nil"/>
              <w:left w:val="single" w:sz="4" w:space="0" w:color="auto"/>
              <w:bottom w:val="single" w:sz="4" w:space="0" w:color="auto"/>
              <w:right w:val="single" w:sz="4" w:space="0" w:color="auto"/>
            </w:tcBorders>
            <w:vAlign w:val="center"/>
          </w:tcPr>
          <w:p w14:paraId="5BD87E14" w14:textId="77777777" w:rsidR="005044E7" w:rsidRPr="00CD0911" w:rsidRDefault="005044E7" w:rsidP="005044E7">
            <w:pPr>
              <w:jc w:val="center"/>
            </w:pPr>
            <w:r w:rsidRPr="00CD0911">
              <w:t>2.1.2</w:t>
            </w:r>
          </w:p>
        </w:tc>
        <w:tc>
          <w:tcPr>
            <w:tcW w:w="3999" w:type="dxa"/>
            <w:tcBorders>
              <w:top w:val="nil"/>
              <w:left w:val="nil"/>
              <w:bottom w:val="single" w:sz="4" w:space="0" w:color="auto"/>
              <w:right w:val="single" w:sz="4" w:space="0" w:color="auto"/>
            </w:tcBorders>
            <w:vAlign w:val="center"/>
          </w:tcPr>
          <w:p w14:paraId="1B69B570" w14:textId="0C2F4F53" w:rsidR="005044E7" w:rsidRPr="00CD0911" w:rsidRDefault="005044E7" w:rsidP="005044E7">
            <w:pPr>
              <w:jc w:val="both"/>
            </w:pPr>
            <w:r w:rsidRPr="00CD0911">
              <w:t>Xác định hệ số điều chỉnh mức biến động thị trường cho từng loại đất tại từng khu vực, vị trí</w:t>
            </w:r>
          </w:p>
        </w:tc>
        <w:tc>
          <w:tcPr>
            <w:tcW w:w="1852" w:type="dxa"/>
            <w:tcBorders>
              <w:top w:val="single" w:sz="4" w:space="0" w:color="auto"/>
              <w:left w:val="nil"/>
              <w:bottom w:val="single" w:sz="4" w:space="0" w:color="auto"/>
              <w:right w:val="single" w:sz="4" w:space="0" w:color="auto"/>
            </w:tcBorders>
          </w:tcPr>
          <w:p w14:paraId="416239F1" w14:textId="2FEC9F5C" w:rsidR="005044E7" w:rsidRPr="00CD0911" w:rsidRDefault="005044E7" w:rsidP="005044E7">
            <w:pPr>
              <w:jc w:val="center"/>
            </w:pPr>
            <w:r w:rsidRPr="00CD0911">
              <w:t>Nhóm 2 (1KS5+1KS3)</w:t>
            </w:r>
          </w:p>
        </w:tc>
        <w:tc>
          <w:tcPr>
            <w:tcW w:w="1471" w:type="dxa"/>
            <w:tcBorders>
              <w:top w:val="nil"/>
              <w:left w:val="nil"/>
              <w:bottom w:val="single" w:sz="4" w:space="0" w:color="auto"/>
              <w:right w:val="single" w:sz="4" w:space="0" w:color="auto"/>
            </w:tcBorders>
            <w:vAlign w:val="center"/>
          </w:tcPr>
          <w:p w14:paraId="7055AB7D" w14:textId="7C4B45B6" w:rsidR="005044E7" w:rsidRPr="00CD0911" w:rsidRDefault="00AB3FD0" w:rsidP="005044E7">
            <w:pPr>
              <w:jc w:val="center"/>
            </w:pPr>
            <w:r w:rsidRPr="00CD0911">
              <w:t>10</w:t>
            </w:r>
            <w:r w:rsidR="005044E7" w:rsidRPr="00CD0911">
              <w:t>0</w:t>
            </w:r>
          </w:p>
        </w:tc>
        <w:tc>
          <w:tcPr>
            <w:tcW w:w="1589" w:type="dxa"/>
            <w:tcBorders>
              <w:top w:val="nil"/>
              <w:left w:val="nil"/>
              <w:bottom w:val="single" w:sz="4" w:space="0" w:color="auto"/>
              <w:right w:val="single" w:sz="4" w:space="0" w:color="auto"/>
            </w:tcBorders>
            <w:vAlign w:val="bottom"/>
          </w:tcPr>
          <w:p w14:paraId="21A0CB8E" w14:textId="77777777" w:rsidR="005044E7" w:rsidRPr="00CD0911" w:rsidRDefault="005044E7" w:rsidP="005044E7">
            <w:pPr>
              <w:rPr>
                <w:b/>
                <w:bCs/>
              </w:rPr>
            </w:pPr>
            <w:r w:rsidRPr="00CD0911">
              <w:rPr>
                <w:i/>
                <w:iCs/>
              </w:rPr>
              <w:t> </w:t>
            </w:r>
          </w:p>
        </w:tc>
      </w:tr>
      <w:tr w:rsidR="00CD0911" w:rsidRPr="00CD0911" w14:paraId="759889F4" w14:textId="77777777" w:rsidTr="001C4611">
        <w:trPr>
          <w:trHeight w:val="795"/>
          <w:jc w:val="center"/>
        </w:trPr>
        <w:tc>
          <w:tcPr>
            <w:tcW w:w="816" w:type="dxa"/>
            <w:tcBorders>
              <w:top w:val="nil"/>
              <w:left w:val="single" w:sz="4" w:space="0" w:color="auto"/>
              <w:bottom w:val="single" w:sz="4" w:space="0" w:color="auto"/>
              <w:right w:val="single" w:sz="4" w:space="0" w:color="auto"/>
            </w:tcBorders>
            <w:vAlign w:val="center"/>
          </w:tcPr>
          <w:p w14:paraId="30E979A3" w14:textId="2AE71440" w:rsidR="005044E7" w:rsidRPr="00CD0911" w:rsidRDefault="005044E7" w:rsidP="005044E7">
            <w:pPr>
              <w:jc w:val="center"/>
            </w:pPr>
            <w:r w:rsidRPr="00CD0911">
              <w:lastRenderedPageBreak/>
              <w:t>2.1.</w:t>
            </w:r>
            <w:r w:rsidR="00B27454" w:rsidRPr="00CD0911">
              <w:t>3</w:t>
            </w:r>
          </w:p>
        </w:tc>
        <w:tc>
          <w:tcPr>
            <w:tcW w:w="3999" w:type="dxa"/>
            <w:tcBorders>
              <w:top w:val="nil"/>
              <w:left w:val="nil"/>
              <w:bottom w:val="single" w:sz="4" w:space="0" w:color="auto"/>
              <w:right w:val="single" w:sz="4" w:space="0" w:color="auto"/>
            </w:tcBorders>
            <w:vAlign w:val="center"/>
          </w:tcPr>
          <w:p w14:paraId="07EC334A" w14:textId="10E71578" w:rsidR="005044E7" w:rsidRPr="00CD0911" w:rsidRDefault="005044E7" w:rsidP="005044E7">
            <w:pPr>
              <w:jc w:val="both"/>
            </w:pPr>
            <w:r w:rsidRPr="00CD0911">
              <w:t>Phân chia hệ số thành các mức phù hợp với điều kiện thực tế của địa phương</w:t>
            </w:r>
          </w:p>
        </w:tc>
        <w:tc>
          <w:tcPr>
            <w:tcW w:w="1852" w:type="dxa"/>
            <w:tcBorders>
              <w:top w:val="single" w:sz="4" w:space="0" w:color="auto"/>
              <w:left w:val="nil"/>
              <w:bottom w:val="single" w:sz="4" w:space="0" w:color="auto"/>
              <w:right w:val="single" w:sz="4" w:space="0" w:color="auto"/>
            </w:tcBorders>
          </w:tcPr>
          <w:p w14:paraId="0B7865E4" w14:textId="56B55CF7" w:rsidR="005044E7" w:rsidRPr="00CD0911" w:rsidRDefault="005044E7" w:rsidP="005044E7">
            <w:pPr>
              <w:jc w:val="center"/>
            </w:pPr>
            <w:r w:rsidRPr="00CD0911">
              <w:t>Nhóm 2 (1KS5+1KS3)</w:t>
            </w:r>
          </w:p>
        </w:tc>
        <w:tc>
          <w:tcPr>
            <w:tcW w:w="1471" w:type="dxa"/>
            <w:tcBorders>
              <w:top w:val="nil"/>
              <w:left w:val="nil"/>
              <w:bottom w:val="single" w:sz="4" w:space="0" w:color="auto"/>
              <w:right w:val="single" w:sz="4" w:space="0" w:color="auto"/>
            </w:tcBorders>
            <w:vAlign w:val="center"/>
          </w:tcPr>
          <w:p w14:paraId="24E9A4A9" w14:textId="605852F5" w:rsidR="005044E7" w:rsidRPr="00CD0911" w:rsidRDefault="00AB3FD0" w:rsidP="005044E7">
            <w:pPr>
              <w:jc w:val="center"/>
            </w:pPr>
            <w:r w:rsidRPr="00CD0911">
              <w:t>10</w:t>
            </w:r>
            <w:r w:rsidR="005044E7" w:rsidRPr="00CD0911">
              <w:t>0</w:t>
            </w:r>
          </w:p>
        </w:tc>
        <w:tc>
          <w:tcPr>
            <w:tcW w:w="1589" w:type="dxa"/>
            <w:tcBorders>
              <w:top w:val="nil"/>
              <w:left w:val="nil"/>
              <w:bottom w:val="single" w:sz="4" w:space="0" w:color="auto"/>
              <w:right w:val="single" w:sz="4" w:space="0" w:color="auto"/>
            </w:tcBorders>
            <w:vAlign w:val="bottom"/>
          </w:tcPr>
          <w:p w14:paraId="325EB027" w14:textId="77777777" w:rsidR="005044E7" w:rsidRPr="00CD0911" w:rsidRDefault="005044E7" w:rsidP="005044E7">
            <w:pPr>
              <w:rPr>
                <w:i/>
                <w:iCs/>
              </w:rPr>
            </w:pPr>
          </w:p>
        </w:tc>
      </w:tr>
      <w:tr w:rsidR="00CD0911" w:rsidRPr="00CD0911" w14:paraId="39F629EC" w14:textId="77777777" w:rsidTr="00F17D03">
        <w:trPr>
          <w:trHeight w:val="795"/>
          <w:jc w:val="center"/>
        </w:trPr>
        <w:tc>
          <w:tcPr>
            <w:tcW w:w="816" w:type="dxa"/>
            <w:tcBorders>
              <w:top w:val="nil"/>
              <w:left w:val="single" w:sz="4" w:space="0" w:color="auto"/>
              <w:bottom w:val="single" w:sz="4" w:space="0" w:color="auto"/>
              <w:right w:val="single" w:sz="4" w:space="0" w:color="auto"/>
            </w:tcBorders>
            <w:vAlign w:val="center"/>
          </w:tcPr>
          <w:p w14:paraId="1565B6DD" w14:textId="77777777" w:rsidR="00E82E8B" w:rsidRPr="00CD0911" w:rsidRDefault="00E82E8B" w:rsidP="00F17D03">
            <w:pPr>
              <w:jc w:val="center"/>
            </w:pPr>
            <w:r w:rsidRPr="00CD0911">
              <w:t>2.2</w:t>
            </w:r>
          </w:p>
        </w:tc>
        <w:tc>
          <w:tcPr>
            <w:tcW w:w="3999" w:type="dxa"/>
            <w:tcBorders>
              <w:top w:val="nil"/>
              <w:left w:val="nil"/>
              <w:bottom w:val="single" w:sz="4" w:space="0" w:color="auto"/>
              <w:right w:val="single" w:sz="4" w:space="0" w:color="auto"/>
            </w:tcBorders>
            <w:vAlign w:val="center"/>
          </w:tcPr>
          <w:p w14:paraId="7A2503B0" w14:textId="77777777" w:rsidR="00E82E8B" w:rsidRPr="00CD0911" w:rsidRDefault="00E82E8B" w:rsidP="00F17D03">
            <w:pPr>
              <w:jc w:val="both"/>
            </w:pPr>
            <w:r w:rsidRPr="00CD0911">
              <w:t>Xác định hệ số điều chỉnh theo quy hoạch</w:t>
            </w:r>
          </w:p>
        </w:tc>
        <w:tc>
          <w:tcPr>
            <w:tcW w:w="1852" w:type="dxa"/>
            <w:tcBorders>
              <w:top w:val="single" w:sz="4" w:space="0" w:color="auto"/>
              <w:left w:val="nil"/>
              <w:bottom w:val="single" w:sz="4" w:space="0" w:color="auto"/>
              <w:right w:val="single" w:sz="4" w:space="0" w:color="auto"/>
            </w:tcBorders>
            <w:vAlign w:val="center"/>
          </w:tcPr>
          <w:p w14:paraId="790B7B1C" w14:textId="77777777" w:rsidR="00E82E8B" w:rsidRPr="00CD0911" w:rsidRDefault="00E82E8B" w:rsidP="00F17D03">
            <w:pPr>
              <w:jc w:val="center"/>
            </w:pPr>
          </w:p>
        </w:tc>
        <w:tc>
          <w:tcPr>
            <w:tcW w:w="1471" w:type="dxa"/>
            <w:tcBorders>
              <w:top w:val="nil"/>
              <w:left w:val="nil"/>
              <w:bottom w:val="single" w:sz="4" w:space="0" w:color="auto"/>
              <w:right w:val="single" w:sz="4" w:space="0" w:color="auto"/>
            </w:tcBorders>
            <w:vAlign w:val="center"/>
          </w:tcPr>
          <w:p w14:paraId="487ECAE5" w14:textId="77777777" w:rsidR="00E82E8B" w:rsidRPr="00CD0911" w:rsidRDefault="00E82E8B" w:rsidP="00F17D03">
            <w:pPr>
              <w:jc w:val="center"/>
            </w:pPr>
          </w:p>
        </w:tc>
        <w:tc>
          <w:tcPr>
            <w:tcW w:w="1589" w:type="dxa"/>
            <w:tcBorders>
              <w:top w:val="nil"/>
              <w:left w:val="nil"/>
              <w:bottom w:val="single" w:sz="4" w:space="0" w:color="auto"/>
              <w:right w:val="single" w:sz="4" w:space="0" w:color="auto"/>
            </w:tcBorders>
            <w:vAlign w:val="bottom"/>
          </w:tcPr>
          <w:p w14:paraId="433A986B" w14:textId="77777777" w:rsidR="00E82E8B" w:rsidRPr="00CD0911" w:rsidRDefault="00E82E8B" w:rsidP="00F17D03">
            <w:pPr>
              <w:rPr>
                <w:b/>
                <w:bCs/>
              </w:rPr>
            </w:pPr>
            <w:r w:rsidRPr="00CD0911">
              <w:t> </w:t>
            </w:r>
          </w:p>
        </w:tc>
      </w:tr>
      <w:tr w:rsidR="00CD0911" w:rsidRPr="00CD0911" w14:paraId="3AD84D6A" w14:textId="77777777" w:rsidTr="005044E7">
        <w:trPr>
          <w:trHeight w:val="795"/>
          <w:jc w:val="center"/>
        </w:trPr>
        <w:tc>
          <w:tcPr>
            <w:tcW w:w="816" w:type="dxa"/>
            <w:tcBorders>
              <w:top w:val="nil"/>
              <w:left w:val="single" w:sz="4" w:space="0" w:color="auto"/>
              <w:bottom w:val="single" w:sz="4" w:space="0" w:color="auto"/>
              <w:right w:val="single" w:sz="4" w:space="0" w:color="auto"/>
            </w:tcBorders>
            <w:vAlign w:val="center"/>
          </w:tcPr>
          <w:p w14:paraId="33B30F89" w14:textId="77777777" w:rsidR="005044E7" w:rsidRPr="00CD0911" w:rsidRDefault="005044E7" w:rsidP="005044E7">
            <w:pPr>
              <w:jc w:val="center"/>
            </w:pPr>
            <w:r w:rsidRPr="00CD0911">
              <w:t>2.2.1</w:t>
            </w:r>
          </w:p>
        </w:tc>
        <w:tc>
          <w:tcPr>
            <w:tcW w:w="3999" w:type="dxa"/>
            <w:tcBorders>
              <w:top w:val="nil"/>
              <w:left w:val="nil"/>
              <w:bottom w:val="single" w:sz="4" w:space="0" w:color="auto"/>
              <w:right w:val="single" w:sz="4" w:space="0" w:color="auto"/>
            </w:tcBorders>
            <w:vAlign w:val="center"/>
          </w:tcPr>
          <w:p w14:paraId="7767DB93" w14:textId="1E744A89" w:rsidR="005044E7" w:rsidRPr="00CD0911" w:rsidRDefault="005044E7" w:rsidP="005044E7">
            <w:pPr>
              <w:jc w:val="both"/>
            </w:pPr>
            <w:r w:rsidRPr="00CD0911">
              <w:t>Xác định phân cấp khu vực, vị trí đối với các khu vực có quy hoạch</w:t>
            </w:r>
          </w:p>
        </w:tc>
        <w:tc>
          <w:tcPr>
            <w:tcW w:w="1852" w:type="dxa"/>
            <w:tcBorders>
              <w:top w:val="single" w:sz="4" w:space="0" w:color="auto"/>
              <w:left w:val="nil"/>
              <w:bottom w:val="single" w:sz="4" w:space="0" w:color="auto"/>
              <w:right w:val="single" w:sz="4" w:space="0" w:color="auto"/>
            </w:tcBorders>
            <w:vAlign w:val="center"/>
          </w:tcPr>
          <w:p w14:paraId="665F8A50" w14:textId="3E7102C5" w:rsidR="005044E7" w:rsidRPr="00CD0911" w:rsidRDefault="005044E7" w:rsidP="005044E7">
            <w:pPr>
              <w:jc w:val="center"/>
            </w:pPr>
            <w:r w:rsidRPr="00CD0911">
              <w:t>Nhóm 2 (1KS5+1KS3)</w:t>
            </w:r>
          </w:p>
        </w:tc>
        <w:tc>
          <w:tcPr>
            <w:tcW w:w="1471" w:type="dxa"/>
            <w:tcBorders>
              <w:top w:val="nil"/>
              <w:left w:val="nil"/>
              <w:bottom w:val="single" w:sz="4" w:space="0" w:color="auto"/>
              <w:right w:val="single" w:sz="4" w:space="0" w:color="auto"/>
            </w:tcBorders>
            <w:vAlign w:val="center"/>
          </w:tcPr>
          <w:p w14:paraId="7A4A1F43" w14:textId="624261AE" w:rsidR="005044E7" w:rsidRPr="00CD0911" w:rsidRDefault="00AB3FD0" w:rsidP="005044E7">
            <w:pPr>
              <w:jc w:val="center"/>
            </w:pPr>
            <w:r w:rsidRPr="00CD0911">
              <w:t>5</w:t>
            </w:r>
            <w:r w:rsidR="005044E7" w:rsidRPr="00CD0911">
              <w:t>0</w:t>
            </w:r>
          </w:p>
        </w:tc>
        <w:tc>
          <w:tcPr>
            <w:tcW w:w="1589" w:type="dxa"/>
            <w:tcBorders>
              <w:top w:val="nil"/>
              <w:left w:val="nil"/>
              <w:bottom w:val="single" w:sz="4" w:space="0" w:color="auto"/>
              <w:right w:val="single" w:sz="4" w:space="0" w:color="auto"/>
            </w:tcBorders>
            <w:vAlign w:val="bottom"/>
          </w:tcPr>
          <w:p w14:paraId="089E4561" w14:textId="77777777" w:rsidR="005044E7" w:rsidRPr="00CD0911" w:rsidRDefault="005044E7" w:rsidP="005044E7">
            <w:pPr>
              <w:rPr>
                <w:b/>
                <w:bCs/>
              </w:rPr>
            </w:pPr>
            <w:r w:rsidRPr="00CD0911">
              <w:rPr>
                <w:i/>
                <w:iCs/>
              </w:rPr>
              <w:t> </w:t>
            </w:r>
          </w:p>
        </w:tc>
      </w:tr>
      <w:tr w:rsidR="00CD0911" w:rsidRPr="00CD0911" w14:paraId="71D74E7F" w14:textId="77777777" w:rsidTr="005044E7">
        <w:trPr>
          <w:trHeight w:val="1050"/>
          <w:jc w:val="center"/>
        </w:trPr>
        <w:tc>
          <w:tcPr>
            <w:tcW w:w="816" w:type="dxa"/>
            <w:tcBorders>
              <w:top w:val="nil"/>
              <w:left w:val="single" w:sz="4" w:space="0" w:color="auto"/>
              <w:bottom w:val="single" w:sz="4" w:space="0" w:color="auto"/>
              <w:right w:val="single" w:sz="4" w:space="0" w:color="auto"/>
            </w:tcBorders>
            <w:vAlign w:val="center"/>
            <w:hideMark/>
          </w:tcPr>
          <w:p w14:paraId="171EB7AC" w14:textId="77777777" w:rsidR="005044E7" w:rsidRPr="00CD0911" w:rsidRDefault="005044E7" w:rsidP="005044E7">
            <w:pPr>
              <w:jc w:val="center"/>
            </w:pPr>
            <w:r w:rsidRPr="00CD0911">
              <w:t>2.2.2</w:t>
            </w:r>
          </w:p>
        </w:tc>
        <w:tc>
          <w:tcPr>
            <w:tcW w:w="3999" w:type="dxa"/>
            <w:tcBorders>
              <w:top w:val="nil"/>
              <w:left w:val="nil"/>
              <w:bottom w:val="single" w:sz="4" w:space="0" w:color="auto"/>
              <w:right w:val="single" w:sz="4" w:space="0" w:color="auto"/>
            </w:tcBorders>
            <w:vAlign w:val="center"/>
            <w:hideMark/>
          </w:tcPr>
          <w:p w14:paraId="107904FF" w14:textId="7057BCE7" w:rsidR="005044E7" w:rsidRPr="00CD0911" w:rsidRDefault="005044E7" w:rsidP="005044E7">
            <w:pPr>
              <w:jc w:val="both"/>
            </w:pPr>
            <w:r w:rsidRPr="00CD0911">
              <w:t>Phân chia các mức hệ số sử dụng đất theo quy định của pháp luật về xây dựng</w:t>
            </w:r>
          </w:p>
        </w:tc>
        <w:tc>
          <w:tcPr>
            <w:tcW w:w="1852" w:type="dxa"/>
            <w:tcBorders>
              <w:top w:val="nil"/>
              <w:left w:val="nil"/>
              <w:bottom w:val="nil"/>
              <w:right w:val="nil"/>
            </w:tcBorders>
            <w:vAlign w:val="center"/>
            <w:hideMark/>
          </w:tcPr>
          <w:p w14:paraId="0DC1775E" w14:textId="37D7F08E" w:rsidR="005044E7" w:rsidRPr="00CD0911" w:rsidRDefault="005044E7" w:rsidP="005044E7">
            <w:pPr>
              <w:jc w:val="center"/>
            </w:pPr>
            <w:r w:rsidRPr="00CD0911">
              <w:t>Nhóm 2 (1KS5+1KS3)</w:t>
            </w:r>
          </w:p>
        </w:tc>
        <w:tc>
          <w:tcPr>
            <w:tcW w:w="1471" w:type="dxa"/>
            <w:tcBorders>
              <w:top w:val="nil"/>
              <w:left w:val="single" w:sz="4" w:space="0" w:color="auto"/>
              <w:bottom w:val="single" w:sz="4" w:space="0" w:color="auto"/>
              <w:right w:val="single" w:sz="4" w:space="0" w:color="auto"/>
            </w:tcBorders>
            <w:vAlign w:val="center"/>
            <w:hideMark/>
          </w:tcPr>
          <w:p w14:paraId="520D04A0" w14:textId="464164B7" w:rsidR="005044E7" w:rsidRPr="00CD0911" w:rsidRDefault="00AB3FD0" w:rsidP="005044E7">
            <w:pPr>
              <w:jc w:val="center"/>
            </w:pPr>
            <w:r w:rsidRPr="00CD0911">
              <w:t>5</w:t>
            </w:r>
            <w:r w:rsidR="005044E7" w:rsidRPr="00CD0911">
              <w:t>0</w:t>
            </w:r>
          </w:p>
        </w:tc>
        <w:tc>
          <w:tcPr>
            <w:tcW w:w="1589" w:type="dxa"/>
            <w:tcBorders>
              <w:top w:val="nil"/>
              <w:left w:val="nil"/>
              <w:bottom w:val="single" w:sz="4" w:space="0" w:color="auto"/>
              <w:right w:val="single" w:sz="4" w:space="0" w:color="auto"/>
            </w:tcBorders>
            <w:vAlign w:val="bottom"/>
            <w:hideMark/>
          </w:tcPr>
          <w:p w14:paraId="58773FCC" w14:textId="77777777" w:rsidR="005044E7" w:rsidRPr="00CD0911" w:rsidRDefault="005044E7" w:rsidP="005044E7">
            <w:pPr>
              <w:rPr>
                <w:b/>
                <w:bCs/>
              </w:rPr>
            </w:pPr>
            <w:r w:rsidRPr="00CD0911">
              <w:rPr>
                <w:i/>
                <w:iCs/>
              </w:rPr>
              <w:t> </w:t>
            </w:r>
          </w:p>
        </w:tc>
      </w:tr>
      <w:tr w:rsidR="00CD0911" w:rsidRPr="00CD0911" w14:paraId="030DFD42" w14:textId="77777777" w:rsidTr="005044E7">
        <w:trPr>
          <w:trHeight w:val="660"/>
          <w:jc w:val="center"/>
        </w:trPr>
        <w:tc>
          <w:tcPr>
            <w:tcW w:w="816" w:type="dxa"/>
            <w:tcBorders>
              <w:top w:val="nil"/>
              <w:left w:val="single" w:sz="4" w:space="0" w:color="auto"/>
              <w:bottom w:val="single" w:sz="4" w:space="0" w:color="auto"/>
              <w:right w:val="single" w:sz="4" w:space="0" w:color="auto"/>
            </w:tcBorders>
            <w:vAlign w:val="center"/>
            <w:hideMark/>
          </w:tcPr>
          <w:p w14:paraId="6BEB52B9" w14:textId="77777777" w:rsidR="005044E7" w:rsidRPr="00CD0911" w:rsidRDefault="005044E7" w:rsidP="005044E7">
            <w:pPr>
              <w:jc w:val="center"/>
            </w:pPr>
            <w:r w:rsidRPr="00CD0911">
              <w:t>2.2.3</w:t>
            </w:r>
          </w:p>
        </w:tc>
        <w:tc>
          <w:tcPr>
            <w:tcW w:w="3999" w:type="dxa"/>
            <w:tcBorders>
              <w:top w:val="nil"/>
              <w:left w:val="nil"/>
              <w:bottom w:val="single" w:sz="4" w:space="0" w:color="auto"/>
              <w:right w:val="single" w:sz="4" w:space="0" w:color="auto"/>
            </w:tcBorders>
            <w:vAlign w:val="center"/>
            <w:hideMark/>
          </w:tcPr>
          <w:p w14:paraId="3DD17553" w14:textId="77777777" w:rsidR="005044E7" w:rsidRPr="00CD0911" w:rsidRDefault="005044E7" w:rsidP="005044E7">
            <w:pPr>
              <w:jc w:val="both"/>
            </w:pPr>
            <w:r w:rsidRPr="00CD0911">
              <w:t>Tổng hợp, phân loại thông tin theo từng mức hệ số sử dụng đất; phân tích mức chênh lệch giá đất do tác động của quy hoạch.</w:t>
            </w:r>
          </w:p>
        </w:tc>
        <w:tc>
          <w:tcPr>
            <w:tcW w:w="1852" w:type="dxa"/>
            <w:tcBorders>
              <w:top w:val="single" w:sz="4" w:space="0" w:color="auto"/>
              <w:left w:val="nil"/>
              <w:bottom w:val="single" w:sz="4" w:space="0" w:color="auto"/>
              <w:right w:val="single" w:sz="4" w:space="0" w:color="auto"/>
            </w:tcBorders>
            <w:vAlign w:val="center"/>
            <w:hideMark/>
          </w:tcPr>
          <w:p w14:paraId="278EBD35" w14:textId="5CBFCD49" w:rsidR="005044E7" w:rsidRPr="00CD0911" w:rsidRDefault="005044E7" w:rsidP="005044E7">
            <w:pPr>
              <w:jc w:val="center"/>
            </w:pPr>
            <w:r w:rsidRPr="00CD0911">
              <w:t>Nhóm 2 (1KS5+1KS3)</w:t>
            </w:r>
          </w:p>
        </w:tc>
        <w:tc>
          <w:tcPr>
            <w:tcW w:w="1471" w:type="dxa"/>
            <w:tcBorders>
              <w:top w:val="nil"/>
              <w:left w:val="nil"/>
              <w:bottom w:val="single" w:sz="4" w:space="0" w:color="auto"/>
              <w:right w:val="single" w:sz="4" w:space="0" w:color="auto"/>
            </w:tcBorders>
            <w:vAlign w:val="center"/>
            <w:hideMark/>
          </w:tcPr>
          <w:p w14:paraId="29FD5BBE" w14:textId="7CF1487D" w:rsidR="005044E7" w:rsidRPr="00CD0911" w:rsidRDefault="00AB3FD0" w:rsidP="005044E7">
            <w:pPr>
              <w:jc w:val="center"/>
            </w:pPr>
            <w:r w:rsidRPr="00CD0911">
              <w:t>5</w:t>
            </w:r>
            <w:r w:rsidR="005044E7" w:rsidRPr="00CD0911">
              <w:t>0</w:t>
            </w:r>
          </w:p>
        </w:tc>
        <w:tc>
          <w:tcPr>
            <w:tcW w:w="1589" w:type="dxa"/>
            <w:tcBorders>
              <w:top w:val="nil"/>
              <w:left w:val="nil"/>
              <w:bottom w:val="single" w:sz="4" w:space="0" w:color="auto"/>
              <w:right w:val="single" w:sz="4" w:space="0" w:color="auto"/>
            </w:tcBorders>
            <w:vAlign w:val="bottom"/>
            <w:hideMark/>
          </w:tcPr>
          <w:p w14:paraId="77B5586B" w14:textId="77777777" w:rsidR="005044E7" w:rsidRPr="00CD0911" w:rsidRDefault="005044E7" w:rsidP="005044E7">
            <w:pPr>
              <w:rPr>
                <w:b/>
                <w:bCs/>
              </w:rPr>
            </w:pPr>
            <w:r w:rsidRPr="00CD0911">
              <w:rPr>
                <w:i/>
                <w:iCs/>
              </w:rPr>
              <w:t> </w:t>
            </w:r>
          </w:p>
        </w:tc>
      </w:tr>
      <w:tr w:rsidR="00CD0911" w:rsidRPr="00CD0911" w14:paraId="7B545957" w14:textId="77777777" w:rsidTr="005044E7">
        <w:trPr>
          <w:trHeight w:val="840"/>
          <w:jc w:val="center"/>
        </w:trPr>
        <w:tc>
          <w:tcPr>
            <w:tcW w:w="816" w:type="dxa"/>
            <w:tcBorders>
              <w:top w:val="nil"/>
              <w:left w:val="single" w:sz="4" w:space="0" w:color="auto"/>
              <w:bottom w:val="single" w:sz="4" w:space="0" w:color="auto"/>
              <w:right w:val="single" w:sz="4" w:space="0" w:color="auto"/>
            </w:tcBorders>
            <w:vAlign w:val="center"/>
            <w:hideMark/>
          </w:tcPr>
          <w:p w14:paraId="4AB96E2B" w14:textId="77777777" w:rsidR="005044E7" w:rsidRPr="00CD0911" w:rsidRDefault="005044E7" w:rsidP="005044E7">
            <w:pPr>
              <w:jc w:val="center"/>
            </w:pPr>
            <w:r w:rsidRPr="00CD0911">
              <w:t>2.2.4</w:t>
            </w:r>
          </w:p>
        </w:tc>
        <w:tc>
          <w:tcPr>
            <w:tcW w:w="3999" w:type="dxa"/>
            <w:tcBorders>
              <w:top w:val="nil"/>
              <w:left w:val="nil"/>
              <w:bottom w:val="single" w:sz="4" w:space="0" w:color="auto"/>
              <w:right w:val="single" w:sz="4" w:space="0" w:color="auto"/>
            </w:tcBorders>
            <w:vAlign w:val="center"/>
            <w:hideMark/>
          </w:tcPr>
          <w:p w14:paraId="46C4535F" w14:textId="77777777" w:rsidR="005044E7" w:rsidRPr="00CD0911" w:rsidRDefault="005044E7" w:rsidP="005044E7">
            <w:pPr>
              <w:jc w:val="both"/>
            </w:pPr>
            <w:r w:rsidRPr="00CD0911">
              <w:t>Áp dụng các phương pháp định giá đất theo quy định để xác định hệ số điều chỉnh theo quy hoạch (Trường hợp thông tin chưa đủ)</w:t>
            </w:r>
          </w:p>
        </w:tc>
        <w:tc>
          <w:tcPr>
            <w:tcW w:w="1852" w:type="dxa"/>
            <w:tcBorders>
              <w:top w:val="nil"/>
              <w:left w:val="nil"/>
              <w:bottom w:val="single" w:sz="4" w:space="0" w:color="auto"/>
              <w:right w:val="single" w:sz="4" w:space="0" w:color="auto"/>
            </w:tcBorders>
            <w:vAlign w:val="center"/>
            <w:hideMark/>
          </w:tcPr>
          <w:p w14:paraId="74BF35A1" w14:textId="5BBFE5AD" w:rsidR="005044E7" w:rsidRPr="00CD0911" w:rsidRDefault="005044E7" w:rsidP="005044E7">
            <w:pPr>
              <w:jc w:val="center"/>
            </w:pPr>
            <w:r w:rsidRPr="00CD0911">
              <w:t>Nhóm 2 (1KS5+1KS3)</w:t>
            </w:r>
          </w:p>
        </w:tc>
        <w:tc>
          <w:tcPr>
            <w:tcW w:w="1471" w:type="dxa"/>
            <w:tcBorders>
              <w:top w:val="nil"/>
              <w:left w:val="nil"/>
              <w:bottom w:val="single" w:sz="4" w:space="0" w:color="auto"/>
              <w:right w:val="single" w:sz="4" w:space="0" w:color="auto"/>
            </w:tcBorders>
            <w:vAlign w:val="center"/>
            <w:hideMark/>
          </w:tcPr>
          <w:p w14:paraId="667964B0" w14:textId="1BCDD4D3" w:rsidR="005044E7" w:rsidRPr="00CD0911" w:rsidRDefault="00AB3FD0" w:rsidP="005044E7">
            <w:pPr>
              <w:jc w:val="center"/>
            </w:pPr>
            <w:r w:rsidRPr="00CD0911">
              <w:t>5</w:t>
            </w:r>
            <w:r w:rsidR="005044E7" w:rsidRPr="00CD0911">
              <w:t>0</w:t>
            </w:r>
          </w:p>
        </w:tc>
        <w:tc>
          <w:tcPr>
            <w:tcW w:w="1589" w:type="dxa"/>
            <w:tcBorders>
              <w:top w:val="nil"/>
              <w:left w:val="nil"/>
              <w:bottom w:val="single" w:sz="4" w:space="0" w:color="auto"/>
              <w:right w:val="single" w:sz="4" w:space="0" w:color="auto"/>
            </w:tcBorders>
            <w:vAlign w:val="bottom"/>
            <w:hideMark/>
          </w:tcPr>
          <w:p w14:paraId="5A188FE0" w14:textId="77777777" w:rsidR="005044E7" w:rsidRPr="00CD0911" w:rsidRDefault="005044E7" w:rsidP="005044E7">
            <w:pPr>
              <w:rPr>
                <w:b/>
                <w:bCs/>
              </w:rPr>
            </w:pPr>
            <w:r w:rsidRPr="00CD0911">
              <w:rPr>
                <w:i/>
                <w:iCs/>
              </w:rPr>
              <w:t> </w:t>
            </w:r>
          </w:p>
        </w:tc>
      </w:tr>
      <w:tr w:rsidR="00CD0911" w:rsidRPr="00CD0911" w14:paraId="53D84926" w14:textId="77777777" w:rsidTr="00F17D03">
        <w:trPr>
          <w:trHeight w:val="855"/>
          <w:jc w:val="center"/>
        </w:trPr>
        <w:tc>
          <w:tcPr>
            <w:tcW w:w="816" w:type="dxa"/>
            <w:tcBorders>
              <w:top w:val="nil"/>
              <w:left w:val="single" w:sz="4" w:space="0" w:color="auto"/>
              <w:bottom w:val="single" w:sz="4" w:space="0" w:color="auto"/>
              <w:right w:val="single" w:sz="4" w:space="0" w:color="auto"/>
            </w:tcBorders>
            <w:vAlign w:val="center"/>
            <w:hideMark/>
          </w:tcPr>
          <w:p w14:paraId="6DF45E0E" w14:textId="77777777" w:rsidR="005044E7" w:rsidRPr="00CD0911" w:rsidRDefault="005044E7" w:rsidP="005044E7">
            <w:pPr>
              <w:jc w:val="center"/>
            </w:pPr>
            <w:r w:rsidRPr="00CD0911">
              <w:t>2.3</w:t>
            </w:r>
          </w:p>
        </w:tc>
        <w:tc>
          <w:tcPr>
            <w:tcW w:w="3999" w:type="dxa"/>
            <w:tcBorders>
              <w:top w:val="nil"/>
              <w:left w:val="nil"/>
              <w:bottom w:val="single" w:sz="4" w:space="0" w:color="auto"/>
              <w:right w:val="single" w:sz="4" w:space="0" w:color="auto"/>
            </w:tcBorders>
            <w:vAlign w:val="center"/>
            <w:hideMark/>
          </w:tcPr>
          <w:p w14:paraId="52C93E3D" w14:textId="77777777" w:rsidR="005044E7" w:rsidRPr="00CD0911" w:rsidRDefault="005044E7" w:rsidP="005044E7">
            <w:pPr>
              <w:jc w:val="both"/>
            </w:pPr>
            <w:r w:rsidRPr="00CD0911">
              <w:t>Xác định hệ số điều chỉnh theo yếu tố khác ảnh hưởng đến giá đất.</w:t>
            </w:r>
          </w:p>
        </w:tc>
        <w:tc>
          <w:tcPr>
            <w:tcW w:w="1852" w:type="dxa"/>
            <w:tcBorders>
              <w:top w:val="nil"/>
              <w:left w:val="nil"/>
              <w:bottom w:val="single" w:sz="4" w:space="0" w:color="auto"/>
              <w:right w:val="single" w:sz="4" w:space="0" w:color="auto"/>
            </w:tcBorders>
            <w:vAlign w:val="center"/>
            <w:hideMark/>
          </w:tcPr>
          <w:p w14:paraId="0D658D72" w14:textId="77777777" w:rsidR="005044E7" w:rsidRPr="00CD0911" w:rsidRDefault="005044E7" w:rsidP="005044E7">
            <w:pPr>
              <w:jc w:val="center"/>
            </w:pPr>
            <w:r w:rsidRPr="00CD0911">
              <w:t>Nhóm 2 (1KS4+1KS3)</w:t>
            </w:r>
          </w:p>
        </w:tc>
        <w:tc>
          <w:tcPr>
            <w:tcW w:w="1471" w:type="dxa"/>
            <w:tcBorders>
              <w:top w:val="nil"/>
              <w:left w:val="nil"/>
              <w:bottom w:val="single" w:sz="4" w:space="0" w:color="auto"/>
              <w:right w:val="single" w:sz="4" w:space="0" w:color="auto"/>
            </w:tcBorders>
            <w:vAlign w:val="center"/>
            <w:hideMark/>
          </w:tcPr>
          <w:p w14:paraId="0BEFF561" w14:textId="092B6B7A" w:rsidR="005044E7" w:rsidRPr="00CD0911" w:rsidRDefault="005044E7" w:rsidP="005044E7">
            <w:pPr>
              <w:jc w:val="center"/>
            </w:pPr>
            <w:r w:rsidRPr="00CD0911">
              <w:t>1</w:t>
            </w:r>
            <w:r w:rsidR="00AB3FD0" w:rsidRPr="00CD0911">
              <w:t>5</w:t>
            </w:r>
            <w:r w:rsidRPr="00CD0911">
              <w:t>0</w:t>
            </w:r>
          </w:p>
        </w:tc>
        <w:tc>
          <w:tcPr>
            <w:tcW w:w="1589" w:type="dxa"/>
            <w:tcBorders>
              <w:top w:val="nil"/>
              <w:left w:val="nil"/>
              <w:bottom w:val="single" w:sz="4" w:space="0" w:color="auto"/>
              <w:right w:val="single" w:sz="4" w:space="0" w:color="auto"/>
            </w:tcBorders>
            <w:vAlign w:val="bottom"/>
            <w:hideMark/>
          </w:tcPr>
          <w:p w14:paraId="0FA54F1A" w14:textId="77777777" w:rsidR="005044E7" w:rsidRPr="00CD0911" w:rsidRDefault="005044E7" w:rsidP="005044E7">
            <w:pPr>
              <w:rPr>
                <w:b/>
                <w:bCs/>
              </w:rPr>
            </w:pPr>
            <w:r w:rsidRPr="00CD0911">
              <w:t> </w:t>
            </w:r>
          </w:p>
        </w:tc>
      </w:tr>
      <w:tr w:rsidR="00CD0911" w:rsidRPr="00CD0911" w14:paraId="513E6C94" w14:textId="77777777" w:rsidTr="00F17D03">
        <w:trPr>
          <w:trHeight w:val="1365"/>
          <w:jc w:val="center"/>
        </w:trPr>
        <w:tc>
          <w:tcPr>
            <w:tcW w:w="816" w:type="dxa"/>
            <w:tcBorders>
              <w:top w:val="nil"/>
              <w:left w:val="single" w:sz="4" w:space="0" w:color="auto"/>
              <w:bottom w:val="single" w:sz="4" w:space="0" w:color="auto"/>
              <w:right w:val="single" w:sz="4" w:space="0" w:color="auto"/>
            </w:tcBorders>
            <w:vAlign w:val="center"/>
            <w:hideMark/>
          </w:tcPr>
          <w:p w14:paraId="2B7B1331" w14:textId="77777777" w:rsidR="005044E7" w:rsidRPr="00CD0911" w:rsidRDefault="005044E7" w:rsidP="005044E7">
            <w:pPr>
              <w:jc w:val="center"/>
              <w:rPr>
                <w:b/>
                <w:bCs/>
              </w:rPr>
            </w:pPr>
            <w:r w:rsidRPr="00CD0911">
              <w:rPr>
                <w:b/>
                <w:bCs/>
              </w:rPr>
              <w:t>3</w:t>
            </w:r>
          </w:p>
        </w:tc>
        <w:tc>
          <w:tcPr>
            <w:tcW w:w="3999" w:type="dxa"/>
            <w:tcBorders>
              <w:top w:val="nil"/>
              <w:left w:val="nil"/>
              <w:bottom w:val="single" w:sz="4" w:space="0" w:color="auto"/>
              <w:right w:val="single" w:sz="4" w:space="0" w:color="auto"/>
            </w:tcBorders>
            <w:vAlign w:val="center"/>
            <w:hideMark/>
          </w:tcPr>
          <w:p w14:paraId="2B9C1738" w14:textId="77777777" w:rsidR="005044E7" w:rsidRPr="00CD0911" w:rsidRDefault="005044E7" w:rsidP="005044E7">
            <w:pPr>
              <w:jc w:val="both"/>
              <w:rPr>
                <w:b/>
                <w:bCs/>
              </w:rPr>
            </w:pPr>
            <w:r w:rsidRPr="00CD0911">
              <w:rPr>
                <w:b/>
                <w:bCs/>
              </w:rPr>
              <w:t>Tổng hợp, hoàn thiện hồ sơ kết quả điều tra, khảo sát, thu thập thông tin; phân tích, đánh giá kết quả thực hiện bảng giá đất hiện hành phục vụ công tác xây dựng hệ số điều chỉnh giá đất</w:t>
            </w:r>
          </w:p>
        </w:tc>
        <w:tc>
          <w:tcPr>
            <w:tcW w:w="1852" w:type="dxa"/>
            <w:tcBorders>
              <w:top w:val="nil"/>
              <w:left w:val="nil"/>
              <w:bottom w:val="single" w:sz="4" w:space="0" w:color="auto"/>
              <w:right w:val="single" w:sz="4" w:space="0" w:color="auto"/>
            </w:tcBorders>
            <w:vAlign w:val="center"/>
            <w:hideMark/>
          </w:tcPr>
          <w:p w14:paraId="1E337FB6" w14:textId="77777777" w:rsidR="005044E7" w:rsidRPr="00CD0911" w:rsidRDefault="005044E7" w:rsidP="005044E7">
            <w:pPr>
              <w:jc w:val="center"/>
            </w:pPr>
            <w:r w:rsidRPr="00CD0911">
              <w:t>Nhóm 2 (1KS4+1KS3)</w:t>
            </w:r>
          </w:p>
        </w:tc>
        <w:tc>
          <w:tcPr>
            <w:tcW w:w="1471" w:type="dxa"/>
            <w:tcBorders>
              <w:top w:val="nil"/>
              <w:left w:val="nil"/>
              <w:bottom w:val="single" w:sz="4" w:space="0" w:color="auto"/>
              <w:right w:val="single" w:sz="4" w:space="0" w:color="auto"/>
            </w:tcBorders>
            <w:vAlign w:val="center"/>
            <w:hideMark/>
          </w:tcPr>
          <w:p w14:paraId="38B71DB8" w14:textId="7B88A7EA" w:rsidR="005044E7" w:rsidRPr="00CD0911" w:rsidRDefault="005044E7" w:rsidP="005044E7">
            <w:pPr>
              <w:jc w:val="center"/>
            </w:pPr>
            <w:r w:rsidRPr="00CD0911">
              <w:t>120</w:t>
            </w:r>
          </w:p>
        </w:tc>
        <w:tc>
          <w:tcPr>
            <w:tcW w:w="1589" w:type="dxa"/>
            <w:tcBorders>
              <w:top w:val="nil"/>
              <w:left w:val="nil"/>
              <w:bottom w:val="single" w:sz="4" w:space="0" w:color="auto"/>
              <w:right w:val="single" w:sz="4" w:space="0" w:color="auto"/>
            </w:tcBorders>
            <w:vAlign w:val="bottom"/>
            <w:hideMark/>
          </w:tcPr>
          <w:p w14:paraId="63FBE2F3" w14:textId="77777777" w:rsidR="005044E7" w:rsidRPr="00CD0911" w:rsidRDefault="005044E7" w:rsidP="005044E7">
            <w:pPr>
              <w:rPr>
                <w:b/>
                <w:bCs/>
              </w:rPr>
            </w:pPr>
            <w:r w:rsidRPr="00CD0911">
              <w:rPr>
                <w:b/>
                <w:bCs/>
              </w:rPr>
              <w:t> </w:t>
            </w:r>
          </w:p>
        </w:tc>
      </w:tr>
      <w:tr w:rsidR="00CD0911" w:rsidRPr="00CD0911" w14:paraId="5F9D76FC" w14:textId="77777777" w:rsidTr="00F17D03">
        <w:trPr>
          <w:trHeight w:val="641"/>
          <w:jc w:val="center"/>
        </w:trPr>
        <w:tc>
          <w:tcPr>
            <w:tcW w:w="816" w:type="dxa"/>
            <w:tcBorders>
              <w:top w:val="nil"/>
              <w:left w:val="single" w:sz="4" w:space="0" w:color="auto"/>
              <w:bottom w:val="single" w:sz="4" w:space="0" w:color="auto"/>
              <w:right w:val="single" w:sz="4" w:space="0" w:color="auto"/>
            </w:tcBorders>
            <w:vAlign w:val="center"/>
            <w:hideMark/>
          </w:tcPr>
          <w:p w14:paraId="62D83D9C" w14:textId="77777777" w:rsidR="005044E7" w:rsidRPr="00CD0911" w:rsidRDefault="005044E7" w:rsidP="005044E7">
            <w:pPr>
              <w:jc w:val="center"/>
              <w:rPr>
                <w:b/>
                <w:bCs/>
              </w:rPr>
            </w:pPr>
            <w:r w:rsidRPr="00CD0911">
              <w:rPr>
                <w:b/>
                <w:bCs/>
              </w:rPr>
              <w:t>4</w:t>
            </w:r>
          </w:p>
        </w:tc>
        <w:tc>
          <w:tcPr>
            <w:tcW w:w="3999" w:type="dxa"/>
            <w:tcBorders>
              <w:top w:val="nil"/>
              <w:left w:val="nil"/>
              <w:bottom w:val="single" w:sz="4" w:space="0" w:color="auto"/>
              <w:right w:val="single" w:sz="4" w:space="0" w:color="auto"/>
            </w:tcBorders>
            <w:vAlign w:val="center"/>
            <w:hideMark/>
          </w:tcPr>
          <w:p w14:paraId="1CC06D54" w14:textId="77777777" w:rsidR="005044E7" w:rsidRPr="00CD0911" w:rsidRDefault="005044E7" w:rsidP="005044E7">
            <w:pPr>
              <w:jc w:val="both"/>
              <w:rPr>
                <w:b/>
                <w:bCs/>
              </w:rPr>
            </w:pPr>
            <w:r w:rsidRPr="00CD0911">
              <w:rPr>
                <w:b/>
                <w:bCs/>
              </w:rPr>
              <w:t>Xây dựng phương án hệ số điều chỉnh giá đất</w:t>
            </w:r>
          </w:p>
        </w:tc>
        <w:tc>
          <w:tcPr>
            <w:tcW w:w="1852" w:type="dxa"/>
            <w:tcBorders>
              <w:top w:val="nil"/>
              <w:left w:val="nil"/>
              <w:bottom w:val="single" w:sz="4" w:space="0" w:color="auto"/>
              <w:right w:val="single" w:sz="4" w:space="0" w:color="auto"/>
            </w:tcBorders>
            <w:vAlign w:val="center"/>
            <w:hideMark/>
          </w:tcPr>
          <w:p w14:paraId="1D2EF953" w14:textId="77777777" w:rsidR="005044E7" w:rsidRPr="00CD0911" w:rsidRDefault="005044E7" w:rsidP="005044E7">
            <w:pPr>
              <w:jc w:val="center"/>
              <w:rPr>
                <w:b/>
                <w:bCs/>
              </w:rPr>
            </w:pPr>
            <w:r w:rsidRPr="00CD0911">
              <w:rPr>
                <w:b/>
                <w:bCs/>
              </w:rPr>
              <w:t> </w:t>
            </w:r>
          </w:p>
        </w:tc>
        <w:tc>
          <w:tcPr>
            <w:tcW w:w="1471" w:type="dxa"/>
            <w:tcBorders>
              <w:top w:val="nil"/>
              <w:left w:val="nil"/>
              <w:bottom w:val="single" w:sz="4" w:space="0" w:color="auto"/>
              <w:right w:val="single" w:sz="4" w:space="0" w:color="auto"/>
            </w:tcBorders>
            <w:vAlign w:val="bottom"/>
            <w:hideMark/>
          </w:tcPr>
          <w:p w14:paraId="2E1F9568" w14:textId="77777777" w:rsidR="005044E7" w:rsidRPr="00CD0911" w:rsidRDefault="005044E7" w:rsidP="005044E7">
            <w:pPr>
              <w:rPr>
                <w:b/>
                <w:bCs/>
              </w:rPr>
            </w:pPr>
            <w:r w:rsidRPr="00CD0911">
              <w:rPr>
                <w:b/>
                <w:bCs/>
              </w:rPr>
              <w:t> </w:t>
            </w:r>
          </w:p>
        </w:tc>
        <w:tc>
          <w:tcPr>
            <w:tcW w:w="1589" w:type="dxa"/>
            <w:tcBorders>
              <w:top w:val="nil"/>
              <w:left w:val="nil"/>
              <w:bottom w:val="single" w:sz="4" w:space="0" w:color="auto"/>
              <w:right w:val="single" w:sz="4" w:space="0" w:color="auto"/>
            </w:tcBorders>
            <w:vAlign w:val="bottom"/>
            <w:hideMark/>
          </w:tcPr>
          <w:p w14:paraId="0CB38FB9" w14:textId="77777777" w:rsidR="005044E7" w:rsidRPr="00CD0911" w:rsidRDefault="005044E7" w:rsidP="005044E7">
            <w:pPr>
              <w:rPr>
                <w:b/>
                <w:bCs/>
              </w:rPr>
            </w:pPr>
            <w:r w:rsidRPr="00CD0911">
              <w:rPr>
                <w:b/>
                <w:bCs/>
              </w:rPr>
              <w:t> </w:t>
            </w:r>
          </w:p>
        </w:tc>
      </w:tr>
      <w:tr w:rsidR="00CD0911" w:rsidRPr="00CD0911" w14:paraId="10100060" w14:textId="77777777" w:rsidTr="00943EE6">
        <w:trPr>
          <w:trHeight w:val="788"/>
          <w:jc w:val="center"/>
        </w:trPr>
        <w:tc>
          <w:tcPr>
            <w:tcW w:w="816" w:type="dxa"/>
            <w:tcBorders>
              <w:top w:val="nil"/>
              <w:left w:val="single" w:sz="4" w:space="0" w:color="auto"/>
              <w:bottom w:val="single" w:sz="4" w:space="0" w:color="auto"/>
              <w:right w:val="single" w:sz="4" w:space="0" w:color="auto"/>
            </w:tcBorders>
            <w:vAlign w:val="center"/>
            <w:hideMark/>
          </w:tcPr>
          <w:p w14:paraId="36EA8607" w14:textId="77777777" w:rsidR="005044E7" w:rsidRPr="00CD0911" w:rsidRDefault="005044E7" w:rsidP="005044E7">
            <w:pPr>
              <w:jc w:val="center"/>
            </w:pPr>
            <w:r w:rsidRPr="00CD0911">
              <w:t>4.1</w:t>
            </w:r>
          </w:p>
        </w:tc>
        <w:tc>
          <w:tcPr>
            <w:tcW w:w="3999" w:type="dxa"/>
            <w:tcBorders>
              <w:top w:val="nil"/>
              <w:left w:val="nil"/>
              <w:bottom w:val="single" w:sz="4" w:space="0" w:color="auto"/>
              <w:right w:val="single" w:sz="4" w:space="0" w:color="auto"/>
            </w:tcBorders>
            <w:vAlign w:val="center"/>
            <w:hideMark/>
          </w:tcPr>
          <w:p w14:paraId="5E248445" w14:textId="77777777" w:rsidR="005044E7" w:rsidRPr="00CD0911" w:rsidRDefault="005044E7" w:rsidP="005044E7">
            <w:pPr>
              <w:jc w:val="both"/>
            </w:pPr>
            <w:r w:rsidRPr="00CD0911">
              <w:t>Xác định hệ số điều chỉnh giá đất tổng hợp cho từng loại đất, khu vực, vị trí</w:t>
            </w:r>
          </w:p>
        </w:tc>
        <w:tc>
          <w:tcPr>
            <w:tcW w:w="1852" w:type="dxa"/>
            <w:tcBorders>
              <w:top w:val="nil"/>
              <w:left w:val="nil"/>
              <w:bottom w:val="single" w:sz="4" w:space="0" w:color="auto"/>
              <w:right w:val="single" w:sz="4" w:space="0" w:color="auto"/>
            </w:tcBorders>
            <w:vAlign w:val="bottom"/>
            <w:hideMark/>
          </w:tcPr>
          <w:p w14:paraId="39F34114" w14:textId="77777777" w:rsidR="005044E7" w:rsidRPr="00CD0911" w:rsidRDefault="005044E7" w:rsidP="005044E7">
            <w:r w:rsidRPr="00CD0911">
              <w:t> </w:t>
            </w:r>
          </w:p>
        </w:tc>
        <w:tc>
          <w:tcPr>
            <w:tcW w:w="1471" w:type="dxa"/>
            <w:tcBorders>
              <w:top w:val="nil"/>
              <w:left w:val="nil"/>
              <w:bottom w:val="single" w:sz="4" w:space="0" w:color="auto"/>
              <w:right w:val="single" w:sz="4" w:space="0" w:color="auto"/>
            </w:tcBorders>
            <w:vAlign w:val="bottom"/>
            <w:hideMark/>
          </w:tcPr>
          <w:p w14:paraId="44147954" w14:textId="77777777" w:rsidR="005044E7" w:rsidRPr="00CD0911" w:rsidRDefault="005044E7" w:rsidP="005044E7">
            <w:r w:rsidRPr="00CD0911">
              <w:t> </w:t>
            </w:r>
          </w:p>
        </w:tc>
        <w:tc>
          <w:tcPr>
            <w:tcW w:w="1589" w:type="dxa"/>
            <w:tcBorders>
              <w:top w:val="nil"/>
              <w:left w:val="nil"/>
              <w:bottom w:val="single" w:sz="4" w:space="0" w:color="auto"/>
              <w:right w:val="single" w:sz="4" w:space="0" w:color="auto"/>
            </w:tcBorders>
            <w:vAlign w:val="bottom"/>
            <w:hideMark/>
          </w:tcPr>
          <w:p w14:paraId="607F55EB" w14:textId="77777777" w:rsidR="005044E7" w:rsidRPr="00CD0911" w:rsidRDefault="005044E7" w:rsidP="005044E7">
            <w:r w:rsidRPr="00CD0911">
              <w:t> </w:t>
            </w:r>
          </w:p>
        </w:tc>
      </w:tr>
      <w:tr w:rsidR="00CD0911" w:rsidRPr="00CD0911" w14:paraId="6E8D6CC9" w14:textId="77777777" w:rsidTr="00943EE6">
        <w:trPr>
          <w:trHeight w:val="984"/>
          <w:jc w:val="center"/>
        </w:trPr>
        <w:tc>
          <w:tcPr>
            <w:tcW w:w="816" w:type="dxa"/>
            <w:tcBorders>
              <w:top w:val="nil"/>
              <w:left w:val="single" w:sz="4" w:space="0" w:color="auto"/>
              <w:bottom w:val="single" w:sz="4" w:space="0" w:color="auto"/>
              <w:right w:val="single" w:sz="4" w:space="0" w:color="auto"/>
            </w:tcBorders>
            <w:vAlign w:val="center"/>
            <w:hideMark/>
          </w:tcPr>
          <w:p w14:paraId="50EB1AD9" w14:textId="77777777" w:rsidR="005044E7" w:rsidRPr="00CD0911" w:rsidRDefault="005044E7" w:rsidP="005044E7">
            <w:pPr>
              <w:jc w:val="center"/>
            </w:pPr>
            <w:r w:rsidRPr="00CD0911">
              <w:t>4.1.1</w:t>
            </w:r>
          </w:p>
        </w:tc>
        <w:tc>
          <w:tcPr>
            <w:tcW w:w="3999" w:type="dxa"/>
            <w:tcBorders>
              <w:top w:val="nil"/>
              <w:left w:val="nil"/>
              <w:bottom w:val="single" w:sz="4" w:space="0" w:color="auto"/>
              <w:right w:val="single" w:sz="4" w:space="0" w:color="auto"/>
            </w:tcBorders>
            <w:vAlign w:val="center"/>
            <w:hideMark/>
          </w:tcPr>
          <w:p w14:paraId="6671C49B" w14:textId="77777777" w:rsidR="005044E7" w:rsidRPr="00CD0911" w:rsidRDefault="005044E7" w:rsidP="005044E7">
            <w:pPr>
              <w:jc w:val="both"/>
            </w:pPr>
            <w:r w:rsidRPr="00CD0911">
              <w:t>Hệ số điều chỉnh đối với đất trồng cây hàng năm gồm đất trồng lúa và đất trồng cây hàng năm khác</w:t>
            </w:r>
          </w:p>
        </w:tc>
        <w:tc>
          <w:tcPr>
            <w:tcW w:w="1852" w:type="dxa"/>
            <w:tcBorders>
              <w:top w:val="nil"/>
              <w:left w:val="nil"/>
              <w:bottom w:val="single" w:sz="4" w:space="0" w:color="auto"/>
              <w:right w:val="single" w:sz="4" w:space="0" w:color="auto"/>
            </w:tcBorders>
            <w:vAlign w:val="center"/>
            <w:hideMark/>
          </w:tcPr>
          <w:p w14:paraId="35905CFB" w14:textId="788E233D" w:rsidR="005044E7" w:rsidRPr="00CD0911" w:rsidRDefault="005044E7" w:rsidP="005044E7">
            <w:pPr>
              <w:jc w:val="center"/>
            </w:pPr>
            <w:r w:rsidRPr="00CD0911">
              <w:t>Nhóm 2 (1KS</w:t>
            </w:r>
            <w:r w:rsidR="004A0DB8" w:rsidRPr="00CD0911">
              <w:t>5</w:t>
            </w:r>
            <w:r w:rsidRPr="00CD0911">
              <w:t>+1KS3)</w:t>
            </w:r>
          </w:p>
        </w:tc>
        <w:tc>
          <w:tcPr>
            <w:tcW w:w="1471" w:type="dxa"/>
            <w:tcBorders>
              <w:top w:val="nil"/>
              <w:left w:val="nil"/>
              <w:bottom w:val="single" w:sz="4" w:space="0" w:color="auto"/>
              <w:right w:val="single" w:sz="4" w:space="0" w:color="auto"/>
            </w:tcBorders>
            <w:vAlign w:val="center"/>
            <w:hideMark/>
          </w:tcPr>
          <w:p w14:paraId="7E4BC785" w14:textId="77777777" w:rsidR="005044E7" w:rsidRPr="00CD0911" w:rsidRDefault="005044E7" w:rsidP="005044E7">
            <w:pPr>
              <w:jc w:val="center"/>
            </w:pPr>
            <w:r w:rsidRPr="00CD0911">
              <w:t>5</w:t>
            </w:r>
          </w:p>
        </w:tc>
        <w:tc>
          <w:tcPr>
            <w:tcW w:w="1589" w:type="dxa"/>
            <w:tcBorders>
              <w:top w:val="nil"/>
              <w:left w:val="nil"/>
              <w:bottom w:val="single" w:sz="4" w:space="0" w:color="auto"/>
              <w:right w:val="single" w:sz="4" w:space="0" w:color="auto"/>
            </w:tcBorders>
            <w:vAlign w:val="bottom"/>
            <w:hideMark/>
          </w:tcPr>
          <w:p w14:paraId="3C323E51" w14:textId="77777777" w:rsidR="005044E7" w:rsidRPr="00CD0911" w:rsidRDefault="005044E7" w:rsidP="005044E7">
            <w:r w:rsidRPr="00CD0911">
              <w:t> </w:t>
            </w:r>
          </w:p>
        </w:tc>
      </w:tr>
      <w:tr w:rsidR="00CD0911" w:rsidRPr="00CD0911" w14:paraId="25909A4A" w14:textId="77777777" w:rsidTr="00943EE6">
        <w:trPr>
          <w:trHeight w:val="700"/>
          <w:jc w:val="center"/>
        </w:trPr>
        <w:tc>
          <w:tcPr>
            <w:tcW w:w="816" w:type="dxa"/>
            <w:tcBorders>
              <w:top w:val="nil"/>
              <w:left w:val="single" w:sz="4" w:space="0" w:color="auto"/>
              <w:bottom w:val="single" w:sz="4" w:space="0" w:color="auto"/>
              <w:right w:val="single" w:sz="4" w:space="0" w:color="auto"/>
            </w:tcBorders>
            <w:vAlign w:val="center"/>
            <w:hideMark/>
          </w:tcPr>
          <w:p w14:paraId="4293402C" w14:textId="77777777" w:rsidR="004A0DB8" w:rsidRPr="00CD0911" w:rsidRDefault="004A0DB8" w:rsidP="004A0DB8">
            <w:pPr>
              <w:jc w:val="center"/>
            </w:pPr>
            <w:r w:rsidRPr="00CD0911">
              <w:t>4.1.2</w:t>
            </w:r>
          </w:p>
        </w:tc>
        <w:tc>
          <w:tcPr>
            <w:tcW w:w="3999" w:type="dxa"/>
            <w:tcBorders>
              <w:top w:val="nil"/>
              <w:left w:val="nil"/>
              <w:bottom w:val="single" w:sz="4" w:space="0" w:color="auto"/>
              <w:right w:val="single" w:sz="4" w:space="0" w:color="auto"/>
            </w:tcBorders>
            <w:vAlign w:val="center"/>
            <w:hideMark/>
          </w:tcPr>
          <w:p w14:paraId="2611BA38" w14:textId="77777777" w:rsidR="004A0DB8" w:rsidRPr="00CD0911" w:rsidRDefault="004A0DB8" w:rsidP="004A0DB8">
            <w:pPr>
              <w:jc w:val="both"/>
            </w:pPr>
            <w:r w:rsidRPr="00CD0911">
              <w:t>Hệ số điều chỉnh đối với đất trồng cây lâu năm</w:t>
            </w:r>
          </w:p>
        </w:tc>
        <w:tc>
          <w:tcPr>
            <w:tcW w:w="1852" w:type="dxa"/>
            <w:tcBorders>
              <w:top w:val="nil"/>
              <w:left w:val="nil"/>
              <w:bottom w:val="single" w:sz="4" w:space="0" w:color="auto"/>
              <w:right w:val="single" w:sz="4" w:space="0" w:color="auto"/>
            </w:tcBorders>
            <w:vAlign w:val="center"/>
            <w:hideMark/>
          </w:tcPr>
          <w:p w14:paraId="1121AED8" w14:textId="18AD6222" w:rsidR="004A0DB8" w:rsidRPr="00CD0911" w:rsidRDefault="004A0DB8" w:rsidP="004A0DB8">
            <w:pPr>
              <w:jc w:val="center"/>
            </w:pPr>
            <w:r w:rsidRPr="00CD0911">
              <w:t>Nhóm 2 (1KS5+1KS3)</w:t>
            </w:r>
          </w:p>
        </w:tc>
        <w:tc>
          <w:tcPr>
            <w:tcW w:w="1471" w:type="dxa"/>
            <w:tcBorders>
              <w:top w:val="nil"/>
              <w:left w:val="nil"/>
              <w:bottom w:val="single" w:sz="4" w:space="0" w:color="auto"/>
              <w:right w:val="single" w:sz="4" w:space="0" w:color="auto"/>
            </w:tcBorders>
            <w:vAlign w:val="center"/>
            <w:hideMark/>
          </w:tcPr>
          <w:p w14:paraId="543D464C" w14:textId="77777777" w:rsidR="004A0DB8" w:rsidRPr="00CD0911" w:rsidRDefault="004A0DB8" w:rsidP="004A0DB8">
            <w:pPr>
              <w:jc w:val="center"/>
            </w:pPr>
            <w:r w:rsidRPr="00CD0911">
              <w:t>5</w:t>
            </w:r>
          </w:p>
        </w:tc>
        <w:tc>
          <w:tcPr>
            <w:tcW w:w="1589" w:type="dxa"/>
            <w:tcBorders>
              <w:top w:val="nil"/>
              <w:left w:val="nil"/>
              <w:bottom w:val="single" w:sz="4" w:space="0" w:color="auto"/>
              <w:right w:val="single" w:sz="4" w:space="0" w:color="auto"/>
            </w:tcBorders>
            <w:vAlign w:val="bottom"/>
            <w:hideMark/>
          </w:tcPr>
          <w:p w14:paraId="4DBEA36E" w14:textId="77777777" w:rsidR="004A0DB8" w:rsidRPr="00CD0911" w:rsidRDefault="004A0DB8" w:rsidP="004A0DB8">
            <w:r w:rsidRPr="00CD0911">
              <w:t> </w:t>
            </w:r>
          </w:p>
        </w:tc>
      </w:tr>
      <w:tr w:rsidR="00CD0911" w:rsidRPr="00CD0911" w14:paraId="567253F0" w14:textId="77777777" w:rsidTr="004A0DB8">
        <w:trPr>
          <w:trHeight w:val="571"/>
          <w:jc w:val="center"/>
        </w:trPr>
        <w:tc>
          <w:tcPr>
            <w:tcW w:w="816" w:type="dxa"/>
            <w:tcBorders>
              <w:top w:val="nil"/>
              <w:left w:val="single" w:sz="4" w:space="0" w:color="auto"/>
              <w:bottom w:val="single" w:sz="4" w:space="0" w:color="auto"/>
              <w:right w:val="single" w:sz="4" w:space="0" w:color="auto"/>
            </w:tcBorders>
            <w:vAlign w:val="center"/>
            <w:hideMark/>
          </w:tcPr>
          <w:p w14:paraId="377BCEDE" w14:textId="77777777" w:rsidR="004A0DB8" w:rsidRPr="00CD0911" w:rsidRDefault="004A0DB8" w:rsidP="004A0DB8">
            <w:pPr>
              <w:jc w:val="center"/>
            </w:pPr>
            <w:r w:rsidRPr="00CD0911">
              <w:t>4.1.3</w:t>
            </w:r>
          </w:p>
        </w:tc>
        <w:tc>
          <w:tcPr>
            <w:tcW w:w="3999" w:type="dxa"/>
            <w:tcBorders>
              <w:top w:val="nil"/>
              <w:left w:val="nil"/>
              <w:bottom w:val="single" w:sz="4" w:space="0" w:color="auto"/>
              <w:right w:val="single" w:sz="4" w:space="0" w:color="auto"/>
            </w:tcBorders>
            <w:vAlign w:val="center"/>
            <w:hideMark/>
          </w:tcPr>
          <w:p w14:paraId="23BBE727" w14:textId="77777777" w:rsidR="004A0DB8" w:rsidRPr="00CD0911" w:rsidRDefault="004A0DB8" w:rsidP="004A0DB8">
            <w:pPr>
              <w:jc w:val="both"/>
            </w:pPr>
            <w:r w:rsidRPr="00CD0911">
              <w:t>Hệ số điều chỉnh đối với đất rừng sản xuất</w:t>
            </w:r>
          </w:p>
        </w:tc>
        <w:tc>
          <w:tcPr>
            <w:tcW w:w="1852" w:type="dxa"/>
            <w:tcBorders>
              <w:top w:val="nil"/>
              <w:left w:val="nil"/>
              <w:bottom w:val="single" w:sz="4" w:space="0" w:color="auto"/>
              <w:right w:val="single" w:sz="4" w:space="0" w:color="auto"/>
            </w:tcBorders>
            <w:vAlign w:val="center"/>
            <w:hideMark/>
          </w:tcPr>
          <w:p w14:paraId="7A9F8819" w14:textId="16CDCA55" w:rsidR="004A0DB8" w:rsidRPr="00CD0911" w:rsidRDefault="004A0DB8" w:rsidP="004A0DB8">
            <w:pPr>
              <w:jc w:val="center"/>
            </w:pPr>
            <w:r w:rsidRPr="00CD0911">
              <w:t>Nhóm 2 (1KS5+1KS3)</w:t>
            </w:r>
          </w:p>
        </w:tc>
        <w:tc>
          <w:tcPr>
            <w:tcW w:w="1471" w:type="dxa"/>
            <w:tcBorders>
              <w:top w:val="nil"/>
              <w:left w:val="nil"/>
              <w:bottom w:val="single" w:sz="4" w:space="0" w:color="auto"/>
              <w:right w:val="single" w:sz="4" w:space="0" w:color="auto"/>
            </w:tcBorders>
            <w:vAlign w:val="center"/>
            <w:hideMark/>
          </w:tcPr>
          <w:p w14:paraId="55352B7B" w14:textId="77777777" w:rsidR="004A0DB8" w:rsidRPr="00CD0911" w:rsidRDefault="004A0DB8" w:rsidP="004A0DB8">
            <w:pPr>
              <w:jc w:val="center"/>
            </w:pPr>
            <w:r w:rsidRPr="00CD0911">
              <w:t>5</w:t>
            </w:r>
          </w:p>
        </w:tc>
        <w:tc>
          <w:tcPr>
            <w:tcW w:w="1589" w:type="dxa"/>
            <w:tcBorders>
              <w:top w:val="nil"/>
              <w:left w:val="nil"/>
              <w:bottom w:val="single" w:sz="4" w:space="0" w:color="auto"/>
              <w:right w:val="single" w:sz="4" w:space="0" w:color="auto"/>
            </w:tcBorders>
            <w:vAlign w:val="bottom"/>
            <w:hideMark/>
          </w:tcPr>
          <w:p w14:paraId="73D1E605" w14:textId="77777777" w:rsidR="004A0DB8" w:rsidRPr="00CD0911" w:rsidRDefault="004A0DB8" w:rsidP="004A0DB8">
            <w:r w:rsidRPr="00CD0911">
              <w:t> </w:t>
            </w:r>
          </w:p>
        </w:tc>
      </w:tr>
      <w:tr w:rsidR="00CD0911" w:rsidRPr="00CD0911" w14:paraId="020C9333" w14:textId="77777777" w:rsidTr="004A0DB8">
        <w:trPr>
          <w:trHeight w:val="551"/>
          <w:jc w:val="center"/>
        </w:trPr>
        <w:tc>
          <w:tcPr>
            <w:tcW w:w="816" w:type="dxa"/>
            <w:tcBorders>
              <w:top w:val="nil"/>
              <w:left w:val="single" w:sz="4" w:space="0" w:color="auto"/>
              <w:bottom w:val="single" w:sz="4" w:space="0" w:color="auto"/>
              <w:right w:val="single" w:sz="4" w:space="0" w:color="auto"/>
            </w:tcBorders>
            <w:vAlign w:val="center"/>
            <w:hideMark/>
          </w:tcPr>
          <w:p w14:paraId="7B0AFD6B" w14:textId="77777777" w:rsidR="004A0DB8" w:rsidRPr="00CD0911" w:rsidRDefault="004A0DB8" w:rsidP="004A0DB8">
            <w:pPr>
              <w:jc w:val="center"/>
            </w:pPr>
            <w:r w:rsidRPr="00CD0911">
              <w:t>4.1.4</w:t>
            </w:r>
          </w:p>
        </w:tc>
        <w:tc>
          <w:tcPr>
            <w:tcW w:w="3999" w:type="dxa"/>
            <w:tcBorders>
              <w:top w:val="nil"/>
              <w:left w:val="nil"/>
              <w:bottom w:val="single" w:sz="4" w:space="0" w:color="auto"/>
              <w:right w:val="single" w:sz="4" w:space="0" w:color="auto"/>
            </w:tcBorders>
            <w:vAlign w:val="center"/>
            <w:hideMark/>
          </w:tcPr>
          <w:p w14:paraId="6FA8ECE7" w14:textId="77777777" w:rsidR="004A0DB8" w:rsidRPr="00CD0911" w:rsidRDefault="004A0DB8" w:rsidP="004A0DB8">
            <w:pPr>
              <w:jc w:val="both"/>
            </w:pPr>
            <w:r w:rsidRPr="00CD0911">
              <w:t>Hệ số điều chỉnh đối với đất nuôi trồng thủy sản</w:t>
            </w:r>
          </w:p>
        </w:tc>
        <w:tc>
          <w:tcPr>
            <w:tcW w:w="1852" w:type="dxa"/>
            <w:tcBorders>
              <w:top w:val="nil"/>
              <w:left w:val="nil"/>
              <w:bottom w:val="single" w:sz="4" w:space="0" w:color="auto"/>
              <w:right w:val="single" w:sz="4" w:space="0" w:color="auto"/>
            </w:tcBorders>
            <w:vAlign w:val="center"/>
            <w:hideMark/>
          </w:tcPr>
          <w:p w14:paraId="3E953DA6" w14:textId="4925F6C5" w:rsidR="004A0DB8" w:rsidRPr="00CD0911" w:rsidRDefault="004A0DB8" w:rsidP="004A0DB8">
            <w:pPr>
              <w:jc w:val="center"/>
            </w:pPr>
            <w:r w:rsidRPr="00CD0911">
              <w:t>Nhóm 2 (1KS5+1KS3)</w:t>
            </w:r>
          </w:p>
        </w:tc>
        <w:tc>
          <w:tcPr>
            <w:tcW w:w="1471" w:type="dxa"/>
            <w:tcBorders>
              <w:top w:val="nil"/>
              <w:left w:val="nil"/>
              <w:bottom w:val="single" w:sz="4" w:space="0" w:color="auto"/>
              <w:right w:val="single" w:sz="4" w:space="0" w:color="auto"/>
            </w:tcBorders>
            <w:vAlign w:val="center"/>
            <w:hideMark/>
          </w:tcPr>
          <w:p w14:paraId="7E6ADA26" w14:textId="77777777" w:rsidR="004A0DB8" w:rsidRPr="00CD0911" w:rsidRDefault="004A0DB8" w:rsidP="004A0DB8">
            <w:pPr>
              <w:jc w:val="center"/>
            </w:pPr>
            <w:r w:rsidRPr="00CD0911">
              <w:t>5</w:t>
            </w:r>
          </w:p>
        </w:tc>
        <w:tc>
          <w:tcPr>
            <w:tcW w:w="1589" w:type="dxa"/>
            <w:tcBorders>
              <w:top w:val="nil"/>
              <w:left w:val="nil"/>
              <w:bottom w:val="single" w:sz="4" w:space="0" w:color="auto"/>
              <w:right w:val="single" w:sz="4" w:space="0" w:color="auto"/>
            </w:tcBorders>
            <w:vAlign w:val="bottom"/>
            <w:hideMark/>
          </w:tcPr>
          <w:p w14:paraId="643FE3A1" w14:textId="77777777" w:rsidR="004A0DB8" w:rsidRPr="00CD0911" w:rsidRDefault="004A0DB8" w:rsidP="004A0DB8">
            <w:r w:rsidRPr="00CD0911">
              <w:t> </w:t>
            </w:r>
          </w:p>
        </w:tc>
      </w:tr>
      <w:tr w:rsidR="00CD0911" w:rsidRPr="00CD0911" w14:paraId="10E9CD84" w14:textId="77777777" w:rsidTr="00943EE6">
        <w:trPr>
          <w:trHeight w:val="707"/>
          <w:jc w:val="center"/>
        </w:trPr>
        <w:tc>
          <w:tcPr>
            <w:tcW w:w="816" w:type="dxa"/>
            <w:tcBorders>
              <w:top w:val="nil"/>
              <w:left w:val="single" w:sz="4" w:space="0" w:color="auto"/>
              <w:bottom w:val="single" w:sz="4" w:space="0" w:color="auto"/>
              <w:right w:val="single" w:sz="4" w:space="0" w:color="auto"/>
            </w:tcBorders>
            <w:vAlign w:val="center"/>
            <w:hideMark/>
          </w:tcPr>
          <w:p w14:paraId="3777BABC" w14:textId="77777777" w:rsidR="004A0DB8" w:rsidRPr="00CD0911" w:rsidRDefault="004A0DB8" w:rsidP="004A0DB8">
            <w:pPr>
              <w:jc w:val="center"/>
            </w:pPr>
            <w:r w:rsidRPr="00CD0911">
              <w:t>4.1.5</w:t>
            </w:r>
          </w:p>
        </w:tc>
        <w:tc>
          <w:tcPr>
            <w:tcW w:w="3999" w:type="dxa"/>
            <w:tcBorders>
              <w:top w:val="nil"/>
              <w:left w:val="nil"/>
              <w:bottom w:val="single" w:sz="4" w:space="0" w:color="auto"/>
              <w:right w:val="single" w:sz="4" w:space="0" w:color="auto"/>
            </w:tcBorders>
            <w:vAlign w:val="center"/>
            <w:hideMark/>
          </w:tcPr>
          <w:p w14:paraId="0743826A" w14:textId="77777777" w:rsidR="004A0DB8" w:rsidRPr="00CD0911" w:rsidRDefault="004A0DB8" w:rsidP="004A0DB8">
            <w:pPr>
              <w:jc w:val="both"/>
            </w:pPr>
            <w:r w:rsidRPr="00CD0911">
              <w:t>Hệ số điều chỉnh đối với đất ở tại nông thôn</w:t>
            </w:r>
          </w:p>
        </w:tc>
        <w:tc>
          <w:tcPr>
            <w:tcW w:w="1852" w:type="dxa"/>
            <w:tcBorders>
              <w:top w:val="nil"/>
              <w:left w:val="nil"/>
              <w:bottom w:val="single" w:sz="4" w:space="0" w:color="auto"/>
              <w:right w:val="single" w:sz="4" w:space="0" w:color="auto"/>
            </w:tcBorders>
            <w:vAlign w:val="center"/>
            <w:hideMark/>
          </w:tcPr>
          <w:p w14:paraId="43EEC4E5" w14:textId="41DC1DE7" w:rsidR="004A0DB8" w:rsidRPr="00CD0911" w:rsidRDefault="004A0DB8" w:rsidP="004A0DB8">
            <w:pPr>
              <w:jc w:val="center"/>
            </w:pPr>
            <w:r w:rsidRPr="00CD0911">
              <w:t>Nhóm 2 (1KS5+1KS3)</w:t>
            </w:r>
          </w:p>
        </w:tc>
        <w:tc>
          <w:tcPr>
            <w:tcW w:w="1471" w:type="dxa"/>
            <w:tcBorders>
              <w:top w:val="nil"/>
              <w:left w:val="nil"/>
              <w:bottom w:val="single" w:sz="4" w:space="0" w:color="auto"/>
              <w:right w:val="single" w:sz="4" w:space="0" w:color="auto"/>
            </w:tcBorders>
            <w:vAlign w:val="center"/>
            <w:hideMark/>
          </w:tcPr>
          <w:p w14:paraId="3A045B5C" w14:textId="77777777" w:rsidR="004A0DB8" w:rsidRPr="00CD0911" w:rsidRDefault="004A0DB8" w:rsidP="004A0DB8">
            <w:pPr>
              <w:jc w:val="center"/>
            </w:pPr>
            <w:r w:rsidRPr="00CD0911">
              <w:t>20</w:t>
            </w:r>
          </w:p>
        </w:tc>
        <w:tc>
          <w:tcPr>
            <w:tcW w:w="1589" w:type="dxa"/>
            <w:tcBorders>
              <w:top w:val="nil"/>
              <w:left w:val="nil"/>
              <w:bottom w:val="single" w:sz="4" w:space="0" w:color="auto"/>
              <w:right w:val="single" w:sz="4" w:space="0" w:color="auto"/>
            </w:tcBorders>
            <w:vAlign w:val="bottom"/>
            <w:hideMark/>
          </w:tcPr>
          <w:p w14:paraId="5431ADEA" w14:textId="77777777" w:rsidR="004A0DB8" w:rsidRPr="00CD0911" w:rsidRDefault="004A0DB8" w:rsidP="004A0DB8">
            <w:r w:rsidRPr="00CD0911">
              <w:t> </w:t>
            </w:r>
          </w:p>
        </w:tc>
      </w:tr>
      <w:tr w:rsidR="00CD0911" w:rsidRPr="00CD0911" w14:paraId="7991ECC4" w14:textId="77777777" w:rsidTr="00943EE6">
        <w:trPr>
          <w:trHeight w:val="687"/>
          <w:jc w:val="center"/>
        </w:trPr>
        <w:tc>
          <w:tcPr>
            <w:tcW w:w="816" w:type="dxa"/>
            <w:tcBorders>
              <w:top w:val="nil"/>
              <w:left w:val="single" w:sz="4" w:space="0" w:color="auto"/>
              <w:bottom w:val="single" w:sz="4" w:space="0" w:color="auto"/>
              <w:right w:val="single" w:sz="4" w:space="0" w:color="auto"/>
            </w:tcBorders>
            <w:vAlign w:val="center"/>
            <w:hideMark/>
          </w:tcPr>
          <w:p w14:paraId="747DFCD1" w14:textId="77777777" w:rsidR="004A0DB8" w:rsidRPr="00CD0911" w:rsidRDefault="004A0DB8" w:rsidP="004A0DB8">
            <w:pPr>
              <w:jc w:val="center"/>
            </w:pPr>
            <w:r w:rsidRPr="00CD0911">
              <w:lastRenderedPageBreak/>
              <w:t>4.1.6</w:t>
            </w:r>
          </w:p>
        </w:tc>
        <w:tc>
          <w:tcPr>
            <w:tcW w:w="3999" w:type="dxa"/>
            <w:tcBorders>
              <w:top w:val="nil"/>
              <w:left w:val="nil"/>
              <w:bottom w:val="single" w:sz="4" w:space="0" w:color="auto"/>
              <w:right w:val="single" w:sz="4" w:space="0" w:color="auto"/>
            </w:tcBorders>
            <w:vAlign w:val="center"/>
            <w:hideMark/>
          </w:tcPr>
          <w:p w14:paraId="2058E327" w14:textId="77777777" w:rsidR="004A0DB8" w:rsidRPr="00CD0911" w:rsidRDefault="004A0DB8" w:rsidP="004A0DB8">
            <w:pPr>
              <w:jc w:val="both"/>
            </w:pPr>
            <w:r w:rsidRPr="00CD0911">
              <w:t>Hệ số điều chỉnh đối với đất ở tại đô thị</w:t>
            </w:r>
          </w:p>
        </w:tc>
        <w:tc>
          <w:tcPr>
            <w:tcW w:w="1852" w:type="dxa"/>
            <w:tcBorders>
              <w:top w:val="nil"/>
              <w:left w:val="nil"/>
              <w:bottom w:val="single" w:sz="4" w:space="0" w:color="auto"/>
              <w:right w:val="single" w:sz="4" w:space="0" w:color="auto"/>
            </w:tcBorders>
            <w:vAlign w:val="center"/>
            <w:hideMark/>
          </w:tcPr>
          <w:p w14:paraId="0D0F0126" w14:textId="6239998B" w:rsidR="004A0DB8" w:rsidRPr="00CD0911" w:rsidRDefault="004A0DB8" w:rsidP="004A0DB8">
            <w:pPr>
              <w:jc w:val="center"/>
            </w:pPr>
            <w:r w:rsidRPr="00CD0911">
              <w:t>Nhóm 2 (1KS5+1KS3)</w:t>
            </w:r>
          </w:p>
        </w:tc>
        <w:tc>
          <w:tcPr>
            <w:tcW w:w="1471" w:type="dxa"/>
            <w:tcBorders>
              <w:top w:val="nil"/>
              <w:left w:val="nil"/>
              <w:bottom w:val="single" w:sz="4" w:space="0" w:color="auto"/>
              <w:right w:val="single" w:sz="4" w:space="0" w:color="auto"/>
            </w:tcBorders>
            <w:vAlign w:val="center"/>
            <w:hideMark/>
          </w:tcPr>
          <w:p w14:paraId="13ABC834" w14:textId="77777777" w:rsidR="004A0DB8" w:rsidRPr="00CD0911" w:rsidRDefault="004A0DB8" w:rsidP="004A0DB8">
            <w:pPr>
              <w:jc w:val="center"/>
            </w:pPr>
            <w:r w:rsidRPr="00CD0911">
              <w:t>30</w:t>
            </w:r>
          </w:p>
        </w:tc>
        <w:tc>
          <w:tcPr>
            <w:tcW w:w="1589" w:type="dxa"/>
            <w:tcBorders>
              <w:top w:val="nil"/>
              <w:left w:val="nil"/>
              <w:bottom w:val="single" w:sz="4" w:space="0" w:color="auto"/>
              <w:right w:val="single" w:sz="4" w:space="0" w:color="auto"/>
            </w:tcBorders>
            <w:vAlign w:val="bottom"/>
            <w:hideMark/>
          </w:tcPr>
          <w:p w14:paraId="402C2B9D" w14:textId="77777777" w:rsidR="004A0DB8" w:rsidRPr="00CD0911" w:rsidRDefault="004A0DB8" w:rsidP="004A0DB8">
            <w:r w:rsidRPr="00CD0911">
              <w:t> </w:t>
            </w:r>
          </w:p>
        </w:tc>
      </w:tr>
      <w:tr w:rsidR="00CD0911" w:rsidRPr="00CD0911" w14:paraId="0A9CC54F" w14:textId="77777777" w:rsidTr="004A0DB8">
        <w:trPr>
          <w:trHeight w:val="744"/>
          <w:jc w:val="center"/>
        </w:trPr>
        <w:tc>
          <w:tcPr>
            <w:tcW w:w="816" w:type="dxa"/>
            <w:tcBorders>
              <w:top w:val="nil"/>
              <w:left w:val="single" w:sz="4" w:space="0" w:color="auto"/>
              <w:bottom w:val="single" w:sz="4" w:space="0" w:color="auto"/>
              <w:right w:val="single" w:sz="4" w:space="0" w:color="auto"/>
            </w:tcBorders>
            <w:vAlign w:val="center"/>
            <w:hideMark/>
          </w:tcPr>
          <w:p w14:paraId="6E350706" w14:textId="77777777" w:rsidR="004A0DB8" w:rsidRPr="00CD0911" w:rsidRDefault="004A0DB8" w:rsidP="004A0DB8">
            <w:pPr>
              <w:jc w:val="center"/>
            </w:pPr>
            <w:r w:rsidRPr="00CD0911">
              <w:t>4.1.7</w:t>
            </w:r>
          </w:p>
        </w:tc>
        <w:tc>
          <w:tcPr>
            <w:tcW w:w="3999" w:type="dxa"/>
            <w:tcBorders>
              <w:top w:val="nil"/>
              <w:left w:val="nil"/>
              <w:bottom w:val="single" w:sz="4" w:space="0" w:color="auto"/>
              <w:right w:val="single" w:sz="4" w:space="0" w:color="auto"/>
            </w:tcBorders>
            <w:vAlign w:val="center"/>
            <w:hideMark/>
          </w:tcPr>
          <w:p w14:paraId="035B59B5" w14:textId="77777777" w:rsidR="004A0DB8" w:rsidRPr="00CD0911" w:rsidRDefault="004A0DB8" w:rsidP="004A0DB8">
            <w:pPr>
              <w:jc w:val="both"/>
            </w:pPr>
            <w:r w:rsidRPr="00CD0911">
              <w:t>Hệ số điều chỉnh đối với đất khu công nghiệp, cụm công nghiệp</w:t>
            </w:r>
          </w:p>
        </w:tc>
        <w:tc>
          <w:tcPr>
            <w:tcW w:w="1852" w:type="dxa"/>
            <w:tcBorders>
              <w:top w:val="nil"/>
              <w:left w:val="nil"/>
              <w:bottom w:val="single" w:sz="4" w:space="0" w:color="auto"/>
              <w:right w:val="single" w:sz="4" w:space="0" w:color="auto"/>
            </w:tcBorders>
            <w:vAlign w:val="center"/>
            <w:hideMark/>
          </w:tcPr>
          <w:p w14:paraId="628D3737" w14:textId="43608004" w:rsidR="004A0DB8" w:rsidRPr="00CD0911" w:rsidRDefault="004A0DB8" w:rsidP="004A0DB8">
            <w:pPr>
              <w:jc w:val="center"/>
            </w:pPr>
            <w:r w:rsidRPr="00CD0911">
              <w:t>Nhóm 2 (1KS5+1KS3)</w:t>
            </w:r>
          </w:p>
        </w:tc>
        <w:tc>
          <w:tcPr>
            <w:tcW w:w="1471" w:type="dxa"/>
            <w:tcBorders>
              <w:top w:val="nil"/>
              <w:left w:val="nil"/>
              <w:bottom w:val="single" w:sz="4" w:space="0" w:color="auto"/>
              <w:right w:val="single" w:sz="4" w:space="0" w:color="auto"/>
            </w:tcBorders>
            <w:vAlign w:val="center"/>
            <w:hideMark/>
          </w:tcPr>
          <w:p w14:paraId="5E8C173D" w14:textId="77777777" w:rsidR="004A0DB8" w:rsidRPr="00CD0911" w:rsidRDefault="004A0DB8" w:rsidP="004A0DB8">
            <w:pPr>
              <w:jc w:val="center"/>
            </w:pPr>
            <w:r w:rsidRPr="00CD0911">
              <w:t>15</w:t>
            </w:r>
          </w:p>
        </w:tc>
        <w:tc>
          <w:tcPr>
            <w:tcW w:w="1589" w:type="dxa"/>
            <w:tcBorders>
              <w:top w:val="nil"/>
              <w:left w:val="nil"/>
              <w:bottom w:val="single" w:sz="4" w:space="0" w:color="auto"/>
              <w:right w:val="single" w:sz="4" w:space="0" w:color="auto"/>
            </w:tcBorders>
            <w:vAlign w:val="bottom"/>
            <w:hideMark/>
          </w:tcPr>
          <w:p w14:paraId="3F646C55" w14:textId="77777777" w:rsidR="004A0DB8" w:rsidRPr="00CD0911" w:rsidRDefault="004A0DB8" w:rsidP="004A0DB8">
            <w:r w:rsidRPr="00CD0911">
              <w:t> </w:t>
            </w:r>
          </w:p>
        </w:tc>
      </w:tr>
      <w:tr w:rsidR="00CD0911" w:rsidRPr="00CD0911" w14:paraId="2A6EC091" w14:textId="77777777" w:rsidTr="004A0DB8">
        <w:trPr>
          <w:trHeight w:val="495"/>
          <w:jc w:val="center"/>
        </w:trPr>
        <w:tc>
          <w:tcPr>
            <w:tcW w:w="816" w:type="dxa"/>
            <w:tcBorders>
              <w:top w:val="nil"/>
              <w:left w:val="single" w:sz="4" w:space="0" w:color="auto"/>
              <w:bottom w:val="single" w:sz="4" w:space="0" w:color="auto"/>
              <w:right w:val="single" w:sz="4" w:space="0" w:color="auto"/>
            </w:tcBorders>
            <w:vAlign w:val="center"/>
            <w:hideMark/>
          </w:tcPr>
          <w:p w14:paraId="3B4A25AA" w14:textId="77777777" w:rsidR="004A0DB8" w:rsidRPr="00CD0911" w:rsidRDefault="004A0DB8" w:rsidP="004A0DB8">
            <w:pPr>
              <w:jc w:val="center"/>
            </w:pPr>
            <w:r w:rsidRPr="00CD0911">
              <w:t>4.1.8</w:t>
            </w:r>
          </w:p>
        </w:tc>
        <w:tc>
          <w:tcPr>
            <w:tcW w:w="3999" w:type="dxa"/>
            <w:tcBorders>
              <w:top w:val="nil"/>
              <w:left w:val="nil"/>
              <w:bottom w:val="single" w:sz="4" w:space="0" w:color="auto"/>
              <w:right w:val="single" w:sz="4" w:space="0" w:color="auto"/>
            </w:tcBorders>
            <w:vAlign w:val="center"/>
            <w:hideMark/>
          </w:tcPr>
          <w:p w14:paraId="2693CCEA" w14:textId="77777777" w:rsidR="004A0DB8" w:rsidRPr="00CD0911" w:rsidRDefault="004A0DB8" w:rsidP="004A0DB8">
            <w:pPr>
              <w:jc w:val="both"/>
            </w:pPr>
            <w:r w:rsidRPr="00CD0911">
              <w:t xml:space="preserve">Hệ số điều chỉnh đối với đất thương mại, dịch vụ </w:t>
            </w:r>
          </w:p>
        </w:tc>
        <w:tc>
          <w:tcPr>
            <w:tcW w:w="1852" w:type="dxa"/>
            <w:tcBorders>
              <w:top w:val="nil"/>
              <w:left w:val="nil"/>
              <w:bottom w:val="single" w:sz="4" w:space="0" w:color="auto"/>
              <w:right w:val="single" w:sz="4" w:space="0" w:color="auto"/>
            </w:tcBorders>
            <w:vAlign w:val="center"/>
            <w:hideMark/>
          </w:tcPr>
          <w:p w14:paraId="0F2904E7" w14:textId="13EC8EF0" w:rsidR="004A0DB8" w:rsidRPr="00CD0911" w:rsidRDefault="004A0DB8" w:rsidP="004A0DB8">
            <w:pPr>
              <w:jc w:val="center"/>
            </w:pPr>
            <w:r w:rsidRPr="00CD0911">
              <w:t>Nhóm 2 (1KS5+1KS3)</w:t>
            </w:r>
          </w:p>
        </w:tc>
        <w:tc>
          <w:tcPr>
            <w:tcW w:w="1471" w:type="dxa"/>
            <w:tcBorders>
              <w:top w:val="nil"/>
              <w:left w:val="nil"/>
              <w:bottom w:val="single" w:sz="4" w:space="0" w:color="auto"/>
              <w:right w:val="single" w:sz="4" w:space="0" w:color="auto"/>
            </w:tcBorders>
            <w:vAlign w:val="center"/>
            <w:hideMark/>
          </w:tcPr>
          <w:p w14:paraId="33ADC7DE" w14:textId="77777777" w:rsidR="004A0DB8" w:rsidRPr="00CD0911" w:rsidRDefault="004A0DB8" w:rsidP="004A0DB8">
            <w:pPr>
              <w:jc w:val="center"/>
            </w:pPr>
            <w:r w:rsidRPr="00CD0911">
              <w:t>15</w:t>
            </w:r>
          </w:p>
        </w:tc>
        <w:tc>
          <w:tcPr>
            <w:tcW w:w="1589" w:type="dxa"/>
            <w:tcBorders>
              <w:top w:val="nil"/>
              <w:left w:val="nil"/>
              <w:bottom w:val="single" w:sz="4" w:space="0" w:color="auto"/>
              <w:right w:val="single" w:sz="4" w:space="0" w:color="auto"/>
            </w:tcBorders>
            <w:vAlign w:val="bottom"/>
            <w:hideMark/>
          </w:tcPr>
          <w:p w14:paraId="2CD96119" w14:textId="77777777" w:rsidR="004A0DB8" w:rsidRPr="00CD0911" w:rsidRDefault="004A0DB8" w:rsidP="004A0DB8">
            <w:r w:rsidRPr="00CD0911">
              <w:t> </w:t>
            </w:r>
          </w:p>
        </w:tc>
      </w:tr>
      <w:tr w:rsidR="00CD0911" w:rsidRPr="00CD0911" w14:paraId="7A410A08" w14:textId="77777777" w:rsidTr="00943EE6">
        <w:trPr>
          <w:trHeight w:val="986"/>
          <w:jc w:val="center"/>
        </w:trPr>
        <w:tc>
          <w:tcPr>
            <w:tcW w:w="816" w:type="dxa"/>
            <w:tcBorders>
              <w:top w:val="nil"/>
              <w:left w:val="single" w:sz="4" w:space="0" w:color="auto"/>
              <w:bottom w:val="single" w:sz="4" w:space="0" w:color="auto"/>
              <w:right w:val="single" w:sz="4" w:space="0" w:color="auto"/>
            </w:tcBorders>
            <w:vAlign w:val="center"/>
            <w:hideMark/>
          </w:tcPr>
          <w:p w14:paraId="75DE5543" w14:textId="77777777" w:rsidR="004A0DB8" w:rsidRPr="00CD0911" w:rsidRDefault="004A0DB8" w:rsidP="004A0DB8">
            <w:pPr>
              <w:jc w:val="center"/>
            </w:pPr>
            <w:r w:rsidRPr="00CD0911">
              <w:t>4.1.9</w:t>
            </w:r>
          </w:p>
        </w:tc>
        <w:tc>
          <w:tcPr>
            <w:tcW w:w="3999" w:type="dxa"/>
            <w:tcBorders>
              <w:top w:val="nil"/>
              <w:left w:val="nil"/>
              <w:bottom w:val="single" w:sz="4" w:space="0" w:color="auto"/>
              <w:right w:val="single" w:sz="4" w:space="0" w:color="auto"/>
            </w:tcBorders>
            <w:vAlign w:val="center"/>
            <w:hideMark/>
          </w:tcPr>
          <w:p w14:paraId="6D79DC54" w14:textId="77777777" w:rsidR="004A0DB8" w:rsidRPr="00CD0911" w:rsidRDefault="004A0DB8" w:rsidP="004A0DB8">
            <w:pPr>
              <w:jc w:val="both"/>
            </w:pPr>
            <w:r w:rsidRPr="00CD0911">
              <w:t>Hệ số điều chỉnh đối với đất cơ sở sản xuất phi nông nghiệp</w:t>
            </w:r>
          </w:p>
        </w:tc>
        <w:tc>
          <w:tcPr>
            <w:tcW w:w="1852" w:type="dxa"/>
            <w:tcBorders>
              <w:top w:val="nil"/>
              <w:left w:val="nil"/>
              <w:bottom w:val="single" w:sz="4" w:space="0" w:color="auto"/>
              <w:right w:val="single" w:sz="4" w:space="0" w:color="auto"/>
            </w:tcBorders>
            <w:vAlign w:val="center"/>
            <w:hideMark/>
          </w:tcPr>
          <w:p w14:paraId="77067F6B" w14:textId="4FC60951" w:rsidR="004A0DB8" w:rsidRPr="00CD0911" w:rsidRDefault="004A0DB8" w:rsidP="004A0DB8">
            <w:pPr>
              <w:jc w:val="center"/>
            </w:pPr>
            <w:r w:rsidRPr="00CD0911">
              <w:t>Nhóm 2 (1KS5+1KS3)</w:t>
            </w:r>
          </w:p>
        </w:tc>
        <w:tc>
          <w:tcPr>
            <w:tcW w:w="1471" w:type="dxa"/>
            <w:tcBorders>
              <w:top w:val="nil"/>
              <w:left w:val="nil"/>
              <w:bottom w:val="single" w:sz="4" w:space="0" w:color="auto"/>
              <w:right w:val="single" w:sz="4" w:space="0" w:color="auto"/>
            </w:tcBorders>
            <w:vAlign w:val="center"/>
            <w:hideMark/>
          </w:tcPr>
          <w:p w14:paraId="4F532448" w14:textId="77777777" w:rsidR="004A0DB8" w:rsidRPr="00CD0911" w:rsidRDefault="004A0DB8" w:rsidP="004A0DB8">
            <w:pPr>
              <w:jc w:val="center"/>
            </w:pPr>
            <w:r w:rsidRPr="00CD0911">
              <w:t>15</w:t>
            </w:r>
          </w:p>
        </w:tc>
        <w:tc>
          <w:tcPr>
            <w:tcW w:w="1589" w:type="dxa"/>
            <w:tcBorders>
              <w:top w:val="nil"/>
              <w:left w:val="nil"/>
              <w:bottom w:val="single" w:sz="4" w:space="0" w:color="auto"/>
              <w:right w:val="single" w:sz="4" w:space="0" w:color="auto"/>
            </w:tcBorders>
            <w:vAlign w:val="bottom"/>
            <w:hideMark/>
          </w:tcPr>
          <w:p w14:paraId="43A3B419" w14:textId="77777777" w:rsidR="004A0DB8" w:rsidRPr="00CD0911" w:rsidRDefault="004A0DB8" w:rsidP="004A0DB8">
            <w:r w:rsidRPr="00CD0911">
              <w:t> </w:t>
            </w:r>
          </w:p>
        </w:tc>
      </w:tr>
      <w:tr w:rsidR="00CD0911" w:rsidRPr="00CD0911" w14:paraId="0A17ADB2" w14:textId="77777777" w:rsidTr="00943EE6">
        <w:trPr>
          <w:trHeight w:val="896"/>
          <w:jc w:val="center"/>
        </w:trPr>
        <w:tc>
          <w:tcPr>
            <w:tcW w:w="816" w:type="dxa"/>
            <w:tcBorders>
              <w:top w:val="nil"/>
              <w:left w:val="single" w:sz="4" w:space="0" w:color="auto"/>
              <w:bottom w:val="single" w:sz="4" w:space="0" w:color="auto"/>
              <w:right w:val="single" w:sz="4" w:space="0" w:color="auto"/>
            </w:tcBorders>
            <w:vAlign w:val="center"/>
            <w:hideMark/>
          </w:tcPr>
          <w:p w14:paraId="2C2AC4C7" w14:textId="77777777" w:rsidR="004A0DB8" w:rsidRPr="00CD0911" w:rsidRDefault="004A0DB8" w:rsidP="004A0DB8">
            <w:pPr>
              <w:jc w:val="center"/>
            </w:pPr>
            <w:r w:rsidRPr="00CD0911">
              <w:t>4.1.10</w:t>
            </w:r>
          </w:p>
        </w:tc>
        <w:tc>
          <w:tcPr>
            <w:tcW w:w="3999" w:type="dxa"/>
            <w:tcBorders>
              <w:top w:val="nil"/>
              <w:left w:val="nil"/>
              <w:bottom w:val="single" w:sz="4" w:space="0" w:color="auto"/>
              <w:right w:val="single" w:sz="4" w:space="0" w:color="auto"/>
            </w:tcBorders>
            <w:vAlign w:val="center"/>
            <w:hideMark/>
          </w:tcPr>
          <w:p w14:paraId="7FCBC11C" w14:textId="77777777" w:rsidR="004A0DB8" w:rsidRPr="00CD0911" w:rsidRDefault="004A0DB8" w:rsidP="004A0DB8">
            <w:pPr>
              <w:jc w:val="both"/>
            </w:pPr>
            <w:r w:rsidRPr="00CD0911">
              <w:t>Hệ số điều chỉnh đối với đất sử dụng cho hoạt động khoáng sản</w:t>
            </w:r>
          </w:p>
        </w:tc>
        <w:tc>
          <w:tcPr>
            <w:tcW w:w="1852" w:type="dxa"/>
            <w:tcBorders>
              <w:top w:val="nil"/>
              <w:left w:val="nil"/>
              <w:bottom w:val="single" w:sz="4" w:space="0" w:color="auto"/>
              <w:right w:val="single" w:sz="4" w:space="0" w:color="auto"/>
            </w:tcBorders>
            <w:vAlign w:val="center"/>
            <w:hideMark/>
          </w:tcPr>
          <w:p w14:paraId="46BC3F90" w14:textId="3905C36A" w:rsidR="004A0DB8" w:rsidRPr="00CD0911" w:rsidRDefault="004A0DB8" w:rsidP="004A0DB8">
            <w:pPr>
              <w:jc w:val="center"/>
            </w:pPr>
            <w:r w:rsidRPr="00CD0911">
              <w:t>Nhóm 2 (1KS5+1KS3)</w:t>
            </w:r>
          </w:p>
        </w:tc>
        <w:tc>
          <w:tcPr>
            <w:tcW w:w="1471" w:type="dxa"/>
            <w:tcBorders>
              <w:top w:val="nil"/>
              <w:left w:val="nil"/>
              <w:bottom w:val="single" w:sz="4" w:space="0" w:color="auto"/>
              <w:right w:val="single" w:sz="4" w:space="0" w:color="auto"/>
            </w:tcBorders>
            <w:vAlign w:val="center"/>
            <w:hideMark/>
          </w:tcPr>
          <w:p w14:paraId="3EDF62D6" w14:textId="77777777" w:rsidR="004A0DB8" w:rsidRPr="00CD0911" w:rsidRDefault="004A0DB8" w:rsidP="004A0DB8">
            <w:pPr>
              <w:jc w:val="center"/>
            </w:pPr>
            <w:r w:rsidRPr="00CD0911">
              <w:t>15</w:t>
            </w:r>
          </w:p>
        </w:tc>
        <w:tc>
          <w:tcPr>
            <w:tcW w:w="1589" w:type="dxa"/>
            <w:tcBorders>
              <w:top w:val="nil"/>
              <w:left w:val="nil"/>
              <w:bottom w:val="single" w:sz="4" w:space="0" w:color="auto"/>
              <w:right w:val="single" w:sz="4" w:space="0" w:color="auto"/>
            </w:tcBorders>
            <w:vAlign w:val="bottom"/>
            <w:hideMark/>
          </w:tcPr>
          <w:p w14:paraId="1ADF7852" w14:textId="77777777" w:rsidR="004A0DB8" w:rsidRPr="00CD0911" w:rsidRDefault="004A0DB8" w:rsidP="004A0DB8">
            <w:r w:rsidRPr="00CD0911">
              <w:t> </w:t>
            </w:r>
          </w:p>
        </w:tc>
      </w:tr>
      <w:tr w:rsidR="00CD0911" w:rsidRPr="00CD0911" w14:paraId="4A288E3D" w14:textId="77777777" w:rsidTr="00943EE6">
        <w:trPr>
          <w:trHeight w:val="762"/>
          <w:jc w:val="center"/>
        </w:trPr>
        <w:tc>
          <w:tcPr>
            <w:tcW w:w="816" w:type="dxa"/>
            <w:tcBorders>
              <w:top w:val="nil"/>
              <w:left w:val="single" w:sz="4" w:space="0" w:color="auto"/>
              <w:bottom w:val="single" w:sz="4" w:space="0" w:color="auto"/>
              <w:right w:val="single" w:sz="4" w:space="0" w:color="auto"/>
            </w:tcBorders>
            <w:vAlign w:val="center"/>
            <w:hideMark/>
          </w:tcPr>
          <w:p w14:paraId="496F3937" w14:textId="77777777" w:rsidR="004A0DB8" w:rsidRPr="00CD0911" w:rsidRDefault="004A0DB8" w:rsidP="004A0DB8">
            <w:pPr>
              <w:jc w:val="center"/>
            </w:pPr>
            <w:r w:rsidRPr="00CD0911">
              <w:t>4.2</w:t>
            </w:r>
          </w:p>
        </w:tc>
        <w:tc>
          <w:tcPr>
            <w:tcW w:w="3999" w:type="dxa"/>
            <w:tcBorders>
              <w:top w:val="nil"/>
              <w:left w:val="nil"/>
              <w:bottom w:val="single" w:sz="4" w:space="0" w:color="auto"/>
              <w:right w:val="single" w:sz="4" w:space="0" w:color="auto"/>
            </w:tcBorders>
            <w:vAlign w:val="center"/>
            <w:hideMark/>
          </w:tcPr>
          <w:p w14:paraId="4AF2CB9F" w14:textId="77777777" w:rsidR="004A0DB8" w:rsidRPr="00CD0911" w:rsidRDefault="004A0DB8" w:rsidP="004A0DB8">
            <w:pPr>
              <w:jc w:val="both"/>
            </w:pPr>
            <w:r w:rsidRPr="00CD0911">
              <w:t>Xây dựng hệ số điều chỉnh giá đất áp dụng trên địa bàn toàn tỉnh.</w:t>
            </w:r>
          </w:p>
        </w:tc>
        <w:tc>
          <w:tcPr>
            <w:tcW w:w="1852" w:type="dxa"/>
            <w:tcBorders>
              <w:top w:val="nil"/>
              <w:left w:val="nil"/>
              <w:bottom w:val="single" w:sz="4" w:space="0" w:color="auto"/>
              <w:right w:val="single" w:sz="4" w:space="0" w:color="auto"/>
            </w:tcBorders>
            <w:vAlign w:val="center"/>
            <w:hideMark/>
          </w:tcPr>
          <w:p w14:paraId="5F7A6807" w14:textId="3D6AFDEF" w:rsidR="004A0DB8" w:rsidRPr="00CD0911" w:rsidRDefault="004A0DB8" w:rsidP="004A0DB8">
            <w:pPr>
              <w:jc w:val="center"/>
            </w:pPr>
            <w:r w:rsidRPr="00CD0911">
              <w:t>Nhóm 2 (1KS5+1KS3)</w:t>
            </w:r>
          </w:p>
        </w:tc>
        <w:tc>
          <w:tcPr>
            <w:tcW w:w="1471" w:type="dxa"/>
            <w:tcBorders>
              <w:top w:val="nil"/>
              <w:left w:val="nil"/>
              <w:bottom w:val="single" w:sz="4" w:space="0" w:color="auto"/>
              <w:right w:val="single" w:sz="4" w:space="0" w:color="auto"/>
            </w:tcBorders>
            <w:vAlign w:val="center"/>
            <w:hideMark/>
          </w:tcPr>
          <w:p w14:paraId="75F5C981" w14:textId="4DF779DD" w:rsidR="004A0DB8" w:rsidRPr="00CD0911" w:rsidRDefault="004A0DB8" w:rsidP="004A0DB8">
            <w:pPr>
              <w:jc w:val="center"/>
            </w:pPr>
            <w:r w:rsidRPr="00CD0911">
              <w:t>30</w:t>
            </w:r>
          </w:p>
        </w:tc>
        <w:tc>
          <w:tcPr>
            <w:tcW w:w="1589" w:type="dxa"/>
            <w:tcBorders>
              <w:top w:val="nil"/>
              <w:left w:val="nil"/>
              <w:bottom w:val="single" w:sz="4" w:space="0" w:color="auto"/>
              <w:right w:val="single" w:sz="4" w:space="0" w:color="auto"/>
            </w:tcBorders>
            <w:vAlign w:val="bottom"/>
            <w:hideMark/>
          </w:tcPr>
          <w:p w14:paraId="71404874" w14:textId="77777777" w:rsidR="004A0DB8" w:rsidRPr="00CD0911" w:rsidRDefault="004A0DB8" w:rsidP="004A0DB8">
            <w:r w:rsidRPr="00CD0911">
              <w:t> </w:t>
            </w:r>
          </w:p>
        </w:tc>
      </w:tr>
      <w:tr w:rsidR="00CD0911" w:rsidRPr="00CD0911" w14:paraId="228555C8" w14:textId="77777777" w:rsidTr="00943EE6">
        <w:trPr>
          <w:trHeight w:val="1054"/>
          <w:jc w:val="center"/>
        </w:trPr>
        <w:tc>
          <w:tcPr>
            <w:tcW w:w="816" w:type="dxa"/>
            <w:tcBorders>
              <w:top w:val="nil"/>
              <w:left w:val="single" w:sz="4" w:space="0" w:color="auto"/>
              <w:bottom w:val="single" w:sz="4" w:space="0" w:color="auto"/>
              <w:right w:val="single" w:sz="4" w:space="0" w:color="auto"/>
            </w:tcBorders>
            <w:vAlign w:val="center"/>
            <w:hideMark/>
          </w:tcPr>
          <w:p w14:paraId="10E59CFE" w14:textId="77777777" w:rsidR="004A0DB8" w:rsidRPr="00CD0911" w:rsidRDefault="004A0DB8" w:rsidP="004A0DB8">
            <w:pPr>
              <w:jc w:val="center"/>
            </w:pPr>
            <w:r w:rsidRPr="00CD0911">
              <w:rPr>
                <w:b/>
                <w:bCs/>
              </w:rPr>
              <w:t>5</w:t>
            </w:r>
          </w:p>
        </w:tc>
        <w:tc>
          <w:tcPr>
            <w:tcW w:w="3999" w:type="dxa"/>
            <w:tcBorders>
              <w:top w:val="nil"/>
              <w:left w:val="nil"/>
              <w:bottom w:val="single" w:sz="4" w:space="0" w:color="auto"/>
              <w:right w:val="single" w:sz="4" w:space="0" w:color="auto"/>
            </w:tcBorders>
            <w:vAlign w:val="center"/>
            <w:hideMark/>
          </w:tcPr>
          <w:p w14:paraId="53C48627" w14:textId="77777777" w:rsidR="004A0DB8" w:rsidRPr="00CD0911" w:rsidRDefault="004A0DB8" w:rsidP="004A0DB8">
            <w:pPr>
              <w:jc w:val="both"/>
            </w:pPr>
            <w:r w:rsidRPr="00CD0911">
              <w:rPr>
                <w:b/>
                <w:bCs/>
              </w:rPr>
              <w:t>Xây dựng báo cáo thuyết minh xây dựng hệ số điều chỉnh giá đất toàn tỉnh</w:t>
            </w:r>
          </w:p>
        </w:tc>
        <w:tc>
          <w:tcPr>
            <w:tcW w:w="1852" w:type="dxa"/>
            <w:tcBorders>
              <w:top w:val="nil"/>
              <w:left w:val="nil"/>
              <w:bottom w:val="single" w:sz="4" w:space="0" w:color="auto"/>
              <w:right w:val="single" w:sz="4" w:space="0" w:color="auto"/>
            </w:tcBorders>
            <w:vAlign w:val="center"/>
            <w:hideMark/>
          </w:tcPr>
          <w:p w14:paraId="355B63C1" w14:textId="51A51A4D" w:rsidR="004A0DB8" w:rsidRPr="00CD0911" w:rsidRDefault="004A0DB8" w:rsidP="004A0DB8">
            <w:pPr>
              <w:jc w:val="center"/>
            </w:pPr>
          </w:p>
        </w:tc>
        <w:tc>
          <w:tcPr>
            <w:tcW w:w="1471" w:type="dxa"/>
            <w:tcBorders>
              <w:top w:val="nil"/>
              <w:left w:val="nil"/>
              <w:bottom w:val="single" w:sz="4" w:space="0" w:color="auto"/>
              <w:right w:val="single" w:sz="4" w:space="0" w:color="auto"/>
            </w:tcBorders>
            <w:vAlign w:val="center"/>
            <w:hideMark/>
          </w:tcPr>
          <w:p w14:paraId="0E0EB7EF" w14:textId="77777777" w:rsidR="004A0DB8" w:rsidRPr="00CD0911" w:rsidRDefault="004A0DB8" w:rsidP="004A0DB8">
            <w:pPr>
              <w:jc w:val="center"/>
            </w:pPr>
          </w:p>
        </w:tc>
        <w:tc>
          <w:tcPr>
            <w:tcW w:w="1589" w:type="dxa"/>
            <w:tcBorders>
              <w:top w:val="nil"/>
              <w:left w:val="nil"/>
              <w:bottom w:val="single" w:sz="4" w:space="0" w:color="auto"/>
              <w:right w:val="single" w:sz="4" w:space="0" w:color="auto"/>
            </w:tcBorders>
            <w:vAlign w:val="bottom"/>
            <w:hideMark/>
          </w:tcPr>
          <w:p w14:paraId="65B316FA" w14:textId="77777777" w:rsidR="004A0DB8" w:rsidRPr="00CD0911" w:rsidRDefault="004A0DB8" w:rsidP="004A0DB8">
            <w:r w:rsidRPr="00CD0911">
              <w:t> </w:t>
            </w:r>
          </w:p>
        </w:tc>
      </w:tr>
      <w:tr w:rsidR="00CD0911" w:rsidRPr="00CD0911" w14:paraId="1141556D" w14:textId="77777777" w:rsidTr="00943EE6">
        <w:trPr>
          <w:trHeight w:val="783"/>
          <w:jc w:val="center"/>
        </w:trPr>
        <w:tc>
          <w:tcPr>
            <w:tcW w:w="816" w:type="dxa"/>
            <w:tcBorders>
              <w:top w:val="single" w:sz="4" w:space="0" w:color="auto"/>
              <w:left w:val="single" w:sz="4" w:space="0" w:color="auto"/>
              <w:bottom w:val="single" w:sz="4" w:space="0" w:color="auto"/>
              <w:right w:val="single" w:sz="4" w:space="0" w:color="auto"/>
            </w:tcBorders>
            <w:vAlign w:val="center"/>
            <w:hideMark/>
          </w:tcPr>
          <w:p w14:paraId="70388EC7" w14:textId="77777777" w:rsidR="004A0DB8" w:rsidRPr="00CD0911" w:rsidRDefault="004A0DB8" w:rsidP="004A0DB8">
            <w:pPr>
              <w:jc w:val="center"/>
              <w:rPr>
                <w:b/>
                <w:bCs/>
              </w:rPr>
            </w:pPr>
            <w:r w:rsidRPr="00CD0911">
              <w:t>5.1</w:t>
            </w:r>
          </w:p>
        </w:tc>
        <w:tc>
          <w:tcPr>
            <w:tcW w:w="3999" w:type="dxa"/>
            <w:tcBorders>
              <w:top w:val="single" w:sz="4" w:space="0" w:color="auto"/>
              <w:left w:val="nil"/>
              <w:bottom w:val="single" w:sz="4" w:space="0" w:color="auto"/>
              <w:right w:val="single" w:sz="4" w:space="0" w:color="auto"/>
            </w:tcBorders>
            <w:vAlign w:val="center"/>
            <w:hideMark/>
          </w:tcPr>
          <w:p w14:paraId="44CA602E" w14:textId="77777777" w:rsidR="004A0DB8" w:rsidRPr="00CD0911" w:rsidRDefault="004A0DB8" w:rsidP="004A0DB8">
            <w:pPr>
              <w:jc w:val="both"/>
              <w:rPr>
                <w:b/>
                <w:bCs/>
              </w:rPr>
            </w:pPr>
            <w:r w:rsidRPr="00CD0911">
              <w:t>Xây dựng báo cáo thuyết minh xây dựng hệ số điều chỉnh giá đất toàn tỉnh</w:t>
            </w:r>
          </w:p>
        </w:tc>
        <w:tc>
          <w:tcPr>
            <w:tcW w:w="1852" w:type="dxa"/>
            <w:tcBorders>
              <w:top w:val="single" w:sz="4" w:space="0" w:color="auto"/>
              <w:left w:val="nil"/>
              <w:bottom w:val="single" w:sz="4" w:space="0" w:color="auto"/>
              <w:right w:val="single" w:sz="4" w:space="0" w:color="auto"/>
            </w:tcBorders>
            <w:vAlign w:val="center"/>
            <w:hideMark/>
          </w:tcPr>
          <w:p w14:paraId="22D8902A" w14:textId="12803A0D" w:rsidR="004A0DB8" w:rsidRPr="00CD0911" w:rsidRDefault="004A0DB8" w:rsidP="004A0DB8">
            <w:pPr>
              <w:jc w:val="center"/>
              <w:rPr>
                <w:b/>
                <w:bCs/>
              </w:rPr>
            </w:pPr>
            <w:r w:rsidRPr="00CD0911">
              <w:t>Nhóm 2 (1KS5+1KS3)</w:t>
            </w:r>
          </w:p>
        </w:tc>
        <w:tc>
          <w:tcPr>
            <w:tcW w:w="1471" w:type="dxa"/>
            <w:tcBorders>
              <w:top w:val="single" w:sz="4" w:space="0" w:color="auto"/>
              <w:left w:val="nil"/>
              <w:bottom w:val="single" w:sz="4" w:space="0" w:color="auto"/>
              <w:right w:val="single" w:sz="4" w:space="0" w:color="auto"/>
            </w:tcBorders>
            <w:vAlign w:val="center"/>
            <w:hideMark/>
          </w:tcPr>
          <w:p w14:paraId="691F71B9" w14:textId="77777777" w:rsidR="004A0DB8" w:rsidRPr="00CD0911" w:rsidRDefault="004A0DB8" w:rsidP="004A0DB8">
            <w:pPr>
              <w:jc w:val="center"/>
              <w:rPr>
                <w:b/>
                <w:bCs/>
              </w:rPr>
            </w:pPr>
            <w:r w:rsidRPr="00CD0911">
              <w:t>24</w:t>
            </w:r>
          </w:p>
        </w:tc>
        <w:tc>
          <w:tcPr>
            <w:tcW w:w="1589" w:type="dxa"/>
            <w:tcBorders>
              <w:top w:val="single" w:sz="4" w:space="0" w:color="auto"/>
              <w:left w:val="nil"/>
              <w:bottom w:val="single" w:sz="4" w:space="0" w:color="auto"/>
              <w:right w:val="single" w:sz="4" w:space="0" w:color="auto"/>
            </w:tcBorders>
            <w:vAlign w:val="center"/>
            <w:hideMark/>
          </w:tcPr>
          <w:p w14:paraId="765AB792" w14:textId="77777777" w:rsidR="004A0DB8" w:rsidRPr="00CD0911" w:rsidRDefault="004A0DB8" w:rsidP="004A0DB8">
            <w:pPr>
              <w:rPr>
                <w:b/>
                <w:bCs/>
              </w:rPr>
            </w:pPr>
          </w:p>
        </w:tc>
      </w:tr>
      <w:tr w:rsidR="00CD0911" w:rsidRPr="00CD0911" w14:paraId="78466601" w14:textId="77777777" w:rsidTr="00943EE6">
        <w:trPr>
          <w:trHeight w:val="695"/>
          <w:jc w:val="center"/>
        </w:trPr>
        <w:tc>
          <w:tcPr>
            <w:tcW w:w="816" w:type="dxa"/>
            <w:tcBorders>
              <w:top w:val="single" w:sz="4" w:space="0" w:color="auto"/>
              <w:left w:val="single" w:sz="4" w:space="0" w:color="auto"/>
              <w:bottom w:val="single" w:sz="4" w:space="0" w:color="auto"/>
              <w:right w:val="single" w:sz="4" w:space="0" w:color="auto"/>
            </w:tcBorders>
            <w:vAlign w:val="center"/>
          </w:tcPr>
          <w:p w14:paraId="1276F3F8" w14:textId="77777777" w:rsidR="004A0DB8" w:rsidRPr="00CD0911" w:rsidRDefault="004A0DB8" w:rsidP="004A0DB8">
            <w:pPr>
              <w:jc w:val="center"/>
              <w:rPr>
                <w:b/>
                <w:bCs/>
              </w:rPr>
            </w:pPr>
            <w:r w:rsidRPr="00CD0911">
              <w:t>5.2</w:t>
            </w:r>
          </w:p>
        </w:tc>
        <w:tc>
          <w:tcPr>
            <w:tcW w:w="3999" w:type="dxa"/>
            <w:tcBorders>
              <w:top w:val="single" w:sz="4" w:space="0" w:color="auto"/>
              <w:left w:val="nil"/>
              <w:bottom w:val="single" w:sz="4" w:space="0" w:color="auto"/>
              <w:right w:val="single" w:sz="4" w:space="0" w:color="auto"/>
            </w:tcBorders>
            <w:vAlign w:val="center"/>
          </w:tcPr>
          <w:p w14:paraId="787A1B80" w14:textId="77777777" w:rsidR="004A0DB8" w:rsidRPr="00CD0911" w:rsidRDefault="004A0DB8" w:rsidP="004A0DB8">
            <w:pPr>
              <w:jc w:val="both"/>
              <w:rPr>
                <w:b/>
                <w:bCs/>
              </w:rPr>
            </w:pPr>
            <w:r w:rsidRPr="00CD0911">
              <w:t>Lấy ý kiến, trình thẩm định và hoàn thiện dự thảo hệ số điều chỉnh giá đất</w:t>
            </w:r>
          </w:p>
        </w:tc>
        <w:tc>
          <w:tcPr>
            <w:tcW w:w="1852" w:type="dxa"/>
            <w:tcBorders>
              <w:top w:val="single" w:sz="4" w:space="0" w:color="auto"/>
              <w:left w:val="nil"/>
              <w:bottom w:val="single" w:sz="4" w:space="0" w:color="auto"/>
              <w:right w:val="single" w:sz="4" w:space="0" w:color="auto"/>
            </w:tcBorders>
            <w:vAlign w:val="center"/>
          </w:tcPr>
          <w:p w14:paraId="7F7DF65B" w14:textId="1727E48F" w:rsidR="004A0DB8" w:rsidRPr="00CD0911" w:rsidRDefault="004A0DB8" w:rsidP="004A0DB8">
            <w:pPr>
              <w:jc w:val="center"/>
              <w:rPr>
                <w:b/>
                <w:bCs/>
              </w:rPr>
            </w:pPr>
            <w:r w:rsidRPr="00CD0911">
              <w:t>Nhóm 2 (1KS5+1KS3)</w:t>
            </w:r>
          </w:p>
        </w:tc>
        <w:tc>
          <w:tcPr>
            <w:tcW w:w="1471" w:type="dxa"/>
            <w:tcBorders>
              <w:top w:val="single" w:sz="4" w:space="0" w:color="auto"/>
              <w:left w:val="nil"/>
              <w:bottom w:val="single" w:sz="4" w:space="0" w:color="auto"/>
              <w:right w:val="single" w:sz="4" w:space="0" w:color="auto"/>
            </w:tcBorders>
            <w:vAlign w:val="center"/>
          </w:tcPr>
          <w:p w14:paraId="1E6100D0" w14:textId="77777777" w:rsidR="004A0DB8" w:rsidRPr="00CD0911" w:rsidRDefault="004A0DB8" w:rsidP="004A0DB8">
            <w:pPr>
              <w:jc w:val="center"/>
              <w:rPr>
                <w:b/>
                <w:bCs/>
              </w:rPr>
            </w:pPr>
            <w:r w:rsidRPr="00CD0911">
              <w:t>12</w:t>
            </w:r>
          </w:p>
        </w:tc>
        <w:tc>
          <w:tcPr>
            <w:tcW w:w="1589" w:type="dxa"/>
            <w:tcBorders>
              <w:top w:val="single" w:sz="4" w:space="0" w:color="auto"/>
              <w:left w:val="nil"/>
              <w:bottom w:val="single" w:sz="4" w:space="0" w:color="auto"/>
              <w:right w:val="single" w:sz="4" w:space="0" w:color="auto"/>
            </w:tcBorders>
            <w:vAlign w:val="center"/>
          </w:tcPr>
          <w:p w14:paraId="0A68F9DE" w14:textId="77777777" w:rsidR="004A0DB8" w:rsidRPr="00CD0911" w:rsidRDefault="004A0DB8" w:rsidP="004A0DB8">
            <w:pPr>
              <w:rPr>
                <w:b/>
                <w:bCs/>
              </w:rPr>
            </w:pPr>
          </w:p>
        </w:tc>
      </w:tr>
      <w:tr w:rsidR="00CD0911" w:rsidRPr="00CD0911" w14:paraId="2EEE18F0" w14:textId="77777777" w:rsidTr="00943EE6">
        <w:trPr>
          <w:trHeight w:val="706"/>
          <w:jc w:val="center"/>
        </w:trPr>
        <w:tc>
          <w:tcPr>
            <w:tcW w:w="816" w:type="dxa"/>
            <w:tcBorders>
              <w:top w:val="single" w:sz="4" w:space="0" w:color="auto"/>
              <w:left w:val="single" w:sz="4" w:space="0" w:color="auto"/>
              <w:bottom w:val="single" w:sz="4" w:space="0" w:color="auto"/>
              <w:right w:val="single" w:sz="4" w:space="0" w:color="auto"/>
            </w:tcBorders>
            <w:vAlign w:val="center"/>
          </w:tcPr>
          <w:p w14:paraId="3FC42295" w14:textId="77777777" w:rsidR="004A0DB8" w:rsidRPr="00CD0911" w:rsidRDefault="004A0DB8" w:rsidP="004A0DB8">
            <w:pPr>
              <w:jc w:val="center"/>
              <w:rPr>
                <w:b/>
                <w:bCs/>
              </w:rPr>
            </w:pPr>
            <w:r w:rsidRPr="00CD0911">
              <w:rPr>
                <w:b/>
                <w:bCs/>
              </w:rPr>
              <w:t>6</w:t>
            </w:r>
          </w:p>
        </w:tc>
        <w:tc>
          <w:tcPr>
            <w:tcW w:w="3999" w:type="dxa"/>
            <w:tcBorders>
              <w:top w:val="single" w:sz="4" w:space="0" w:color="auto"/>
              <w:left w:val="nil"/>
              <w:bottom w:val="single" w:sz="4" w:space="0" w:color="auto"/>
              <w:right w:val="single" w:sz="4" w:space="0" w:color="auto"/>
            </w:tcBorders>
            <w:vAlign w:val="center"/>
          </w:tcPr>
          <w:p w14:paraId="626F8F75" w14:textId="77777777" w:rsidR="004A0DB8" w:rsidRPr="00CD0911" w:rsidRDefault="004A0DB8" w:rsidP="004A0DB8">
            <w:pPr>
              <w:jc w:val="both"/>
              <w:rPr>
                <w:b/>
                <w:bCs/>
              </w:rPr>
            </w:pPr>
            <w:r w:rsidRPr="00CD0911">
              <w:rPr>
                <w:b/>
                <w:bCs/>
              </w:rPr>
              <w:t>Hoàn thiện phương án hệ số điều chỉnh giá đất và ban hành</w:t>
            </w:r>
          </w:p>
        </w:tc>
        <w:tc>
          <w:tcPr>
            <w:tcW w:w="1852" w:type="dxa"/>
            <w:tcBorders>
              <w:top w:val="single" w:sz="4" w:space="0" w:color="auto"/>
              <w:left w:val="nil"/>
              <w:bottom w:val="single" w:sz="4" w:space="0" w:color="auto"/>
              <w:right w:val="single" w:sz="4" w:space="0" w:color="auto"/>
            </w:tcBorders>
            <w:vAlign w:val="center"/>
          </w:tcPr>
          <w:p w14:paraId="6CDF79D5" w14:textId="47598DE3" w:rsidR="004A0DB8" w:rsidRPr="00CD0911" w:rsidRDefault="004A0DB8" w:rsidP="004A0DB8">
            <w:pPr>
              <w:jc w:val="center"/>
              <w:rPr>
                <w:b/>
                <w:bCs/>
              </w:rPr>
            </w:pPr>
            <w:r w:rsidRPr="00CD0911">
              <w:t>Nhóm 2 (1KS5+1KS3)</w:t>
            </w:r>
          </w:p>
        </w:tc>
        <w:tc>
          <w:tcPr>
            <w:tcW w:w="1471" w:type="dxa"/>
            <w:tcBorders>
              <w:top w:val="single" w:sz="4" w:space="0" w:color="auto"/>
              <w:left w:val="nil"/>
              <w:bottom w:val="single" w:sz="4" w:space="0" w:color="auto"/>
              <w:right w:val="single" w:sz="4" w:space="0" w:color="auto"/>
            </w:tcBorders>
            <w:vAlign w:val="center"/>
          </w:tcPr>
          <w:p w14:paraId="5451C3A8" w14:textId="77777777" w:rsidR="004A0DB8" w:rsidRPr="00CD0911" w:rsidRDefault="004A0DB8" w:rsidP="004A0DB8">
            <w:pPr>
              <w:jc w:val="center"/>
            </w:pPr>
            <w:r w:rsidRPr="00CD0911">
              <w:t>12</w:t>
            </w:r>
          </w:p>
        </w:tc>
        <w:tc>
          <w:tcPr>
            <w:tcW w:w="1589" w:type="dxa"/>
            <w:tcBorders>
              <w:top w:val="single" w:sz="4" w:space="0" w:color="auto"/>
              <w:left w:val="nil"/>
              <w:bottom w:val="single" w:sz="4" w:space="0" w:color="auto"/>
              <w:right w:val="single" w:sz="4" w:space="0" w:color="auto"/>
            </w:tcBorders>
            <w:vAlign w:val="center"/>
          </w:tcPr>
          <w:p w14:paraId="5FCBF7CB" w14:textId="77777777" w:rsidR="004A0DB8" w:rsidRPr="00CD0911" w:rsidRDefault="004A0DB8" w:rsidP="004A0DB8">
            <w:pPr>
              <w:rPr>
                <w:b/>
                <w:bCs/>
              </w:rPr>
            </w:pPr>
          </w:p>
        </w:tc>
      </w:tr>
    </w:tbl>
    <w:p w14:paraId="0691932B" w14:textId="77777777" w:rsidR="00B1310C" w:rsidRPr="00426400" w:rsidRDefault="00B1310C" w:rsidP="00E82E8B">
      <w:pPr>
        <w:spacing w:before="120" w:after="120"/>
        <w:ind w:firstLine="720"/>
        <w:rPr>
          <w:b/>
          <w:bCs/>
          <w:i/>
          <w:iCs/>
          <w:sz w:val="6"/>
          <w:szCs w:val="6"/>
        </w:rPr>
      </w:pPr>
    </w:p>
    <w:p w14:paraId="7F3F8221" w14:textId="25DC1154" w:rsidR="00E82E8B" w:rsidRPr="00CD0911" w:rsidRDefault="00E82E8B" w:rsidP="00B1310C">
      <w:pPr>
        <w:spacing w:before="120" w:line="288" w:lineRule="auto"/>
        <w:ind w:firstLine="720"/>
        <w:rPr>
          <w:sz w:val="28"/>
          <w:szCs w:val="28"/>
        </w:rPr>
      </w:pPr>
      <w:r w:rsidRPr="00CD0911">
        <w:rPr>
          <w:b/>
          <w:bCs/>
          <w:i/>
          <w:iCs/>
          <w:sz w:val="28"/>
          <w:szCs w:val="28"/>
        </w:rPr>
        <w:t>Ghi chú:</w:t>
      </w:r>
    </w:p>
    <w:p w14:paraId="42702F1D" w14:textId="77039557" w:rsidR="00E82E8B" w:rsidRPr="00CD0911" w:rsidRDefault="00E82E8B" w:rsidP="00B1310C">
      <w:pPr>
        <w:spacing w:before="120" w:line="288" w:lineRule="auto"/>
        <w:ind w:firstLine="720"/>
        <w:jc w:val="both"/>
        <w:rPr>
          <w:sz w:val="28"/>
          <w:szCs w:val="28"/>
        </w:rPr>
      </w:pPr>
      <w:r w:rsidRPr="00CD0911">
        <w:rPr>
          <w:sz w:val="28"/>
          <w:szCs w:val="28"/>
        </w:rPr>
        <w:t>1. Định mức tại Bảng 2</w:t>
      </w:r>
      <w:r w:rsidR="00602CC6" w:rsidRPr="00CD0911">
        <w:rPr>
          <w:sz w:val="28"/>
          <w:szCs w:val="28"/>
        </w:rPr>
        <w:t>8</w:t>
      </w:r>
      <w:r w:rsidRPr="00CD0911">
        <w:rPr>
          <w:sz w:val="28"/>
          <w:szCs w:val="28"/>
        </w:rPr>
        <w:t xml:space="preserve"> áp dụng cho tỉnh </w:t>
      </w:r>
      <w:r w:rsidR="00D314BD" w:rsidRPr="00CD0911">
        <w:rPr>
          <w:sz w:val="28"/>
          <w:szCs w:val="28"/>
        </w:rPr>
        <w:t>Tuyên Quang</w:t>
      </w:r>
      <w:r w:rsidRPr="00CD0911">
        <w:rPr>
          <w:sz w:val="28"/>
          <w:szCs w:val="28"/>
        </w:rPr>
        <w:t xml:space="preserve"> với 1</w:t>
      </w:r>
      <w:r w:rsidR="007F37C1" w:rsidRPr="00CD0911">
        <w:rPr>
          <w:sz w:val="28"/>
          <w:szCs w:val="28"/>
        </w:rPr>
        <w:t>24</w:t>
      </w:r>
      <w:r w:rsidRPr="00CD0911">
        <w:rPr>
          <w:sz w:val="28"/>
          <w:szCs w:val="28"/>
        </w:rPr>
        <w:t xml:space="preserve"> đơn vị hành chính cấp xã, trong đó gồm </w:t>
      </w:r>
      <w:r w:rsidR="007F37C1" w:rsidRPr="00CD0911">
        <w:rPr>
          <w:sz w:val="28"/>
          <w:szCs w:val="28"/>
        </w:rPr>
        <w:t>7</w:t>
      </w:r>
      <w:r w:rsidRPr="00CD0911">
        <w:rPr>
          <w:sz w:val="28"/>
          <w:szCs w:val="28"/>
        </w:rPr>
        <w:t xml:space="preserve"> phường và </w:t>
      </w:r>
      <w:r w:rsidR="007F37C1" w:rsidRPr="00CD0911">
        <w:rPr>
          <w:sz w:val="28"/>
          <w:szCs w:val="28"/>
        </w:rPr>
        <w:t>117</w:t>
      </w:r>
      <w:r w:rsidRPr="00CD0911">
        <w:rPr>
          <w:sz w:val="28"/>
          <w:szCs w:val="28"/>
        </w:rPr>
        <w:t xml:space="preserve"> xã; </w:t>
      </w:r>
      <w:r w:rsidR="00E26B90" w:rsidRPr="00CD0911">
        <w:rPr>
          <w:sz w:val="28"/>
          <w:szCs w:val="28"/>
        </w:rPr>
        <w:t xml:space="preserve">định mức được xây dựng trên cơ sở </w:t>
      </w:r>
      <w:r w:rsidRPr="00CD0911">
        <w:rPr>
          <w:sz w:val="28"/>
          <w:szCs w:val="28"/>
        </w:rPr>
        <w:t>số lượng đơn vị hành chính có sự biến động</w:t>
      </w:r>
      <w:r w:rsidR="007F37C1" w:rsidRPr="00CD0911">
        <w:rPr>
          <w:sz w:val="28"/>
          <w:szCs w:val="28"/>
        </w:rPr>
        <w:t xml:space="preserve"> về giá</w:t>
      </w:r>
      <w:r w:rsidRPr="00CD0911">
        <w:rPr>
          <w:sz w:val="28"/>
          <w:szCs w:val="28"/>
        </w:rPr>
        <w:t xml:space="preserve"> cần điều chỉnh là </w:t>
      </w:r>
      <w:r w:rsidR="007F37C1" w:rsidRPr="00CD0911">
        <w:rPr>
          <w:sz w:val="28"/>
          <w:szCs w:val="28"/>
        </w:rPr>
        <w:t>50</w:t>
      </w:r>
      <w:r w:rsidR="00E26B90" w:rsidRPr="00CD0911">
        <w:rPr>
          <w:sz w:val="28"/>
          <w:szCs w:val="28"/>
        </w:rPr>
        <w:t xml:space="preserve"> đơn vị hành chính cấp xã</w:t>
      </w:r>
      <w:r w:rsidRPr="00CD0911">
        <w:rPr>
          <w:sz w:val="28"/>
          <w:szCs w:val="28"/>
        </w:rPr>
        <w:t xml:space="preserve"> trong đó gồm </w:t>
      </w:r>
      <w:r w:rsidR="007F37C1" w:rsidRPr="00CD0911">
        <w:rPr>
          <w:sz w:val="28"/>
          <w:szCs w:val="28"/>
        </w:rPr>
        <w:t>03</w:t>
      </w:r>
      <w:r w:rsidRPr="00CD0911">
        <w:rPr>
          <w:sz w:val="28"/>
          <w:szCs w:val="28"/>
        </w:rPr>
        <w:t xml:space="preserve"> phường và </w:t>
      </w:r>
      <w:r w:rsidR="007F37C1" w:rsidRPr="00CD0911">
        <w:rPr>
          <w:sz w:val="28"/>
          <w:szCs w:val="28"/>
        </w:rPr>
        <w:t>47</w:t>
      </w:r>
      <w:r w:rsidRPr="00CD0911">
        <w:rPr>
          <w:sz w:val="28"/>
          <w:szCs w:val="28"/>
        </w:rPr>
        <w:t xml:space="preserve"> xã </w:t>
      </w:r>
      <w:r w:rsidRPr="00CD0911">
        <w:rPr>
          <w:i/>
          <w:iCs/>
          <w:sz w:val="28"/>
          <w:szCs w:val="28"/>
        </w:rPr>
        <w:t xml:space="preserve">(số điểm điều tra là </w:t>
      </w:r>
      <w:r w:rsidR="007F37C1" w:rsidRPr="00CD0911">
        <w:rPr>
          <w:i/>
          <w:iCs/>
          <w:sz w:val="28"/>
          <w:szCs w:val="28"/>
        </w:rPr>
        <w:t>5</w:t>
      </w:r>
      <w:r w:rsidRPr="00CD0911">
        <w:rPr>
          <w:i/>
          <w:iCs/>
          <w:sz w:val="28"/>
          <w:szCs w:val="28"/>
        </w:rPr>
        <w:t>0 điểm)</w:t>
      </w:r>
      <w:r w:rsidRPr="00CD0911">
        <w:rPr>
          <w:sz w:val="28"/>
          <w:szCs w:val="28"/>
        </w:rPr>
        <w:t xml:space="preserve">; </w:t>
      </w:r>
      <w:r w:rsidR="00AB3FD0" w:rsidRPr="00CD0911">
        <w:rPr>
          <w:sz w:val="28"/>
          <w:szCs w:val="28"/>
        </w:rPr>
        <w:t>10</w:t>
      </w:r>
      <w:r w:rsidRPr="00CD0911">
        <w:rPr>
          <w:sz w:val="28"/>
          <w:szCs w:val="28"/>
        </w:rPr>
        <w:t>.</w:t>
      </w:r>
      <w:r w:rsidR="00AB3FD0" w:rsidRPr="00CD0911">
        <w:rPr>
          <w:sz w:val="28"/>
          <w:szCs w:val="28"/>
        </w:rPr>
        <w:t>25</w:t>
      </w:r>
      <w:r w:rsidRPr="00CD0911">
        <w:rPr>
          <w:sz w:val="28"/>
          <w:szCs w:val="28"/>
        </w:rPr>
        <w:t xml:space="preserve">0 phiếu điều tra </w:t>
      </w:r>
      <w:r w:rsidRPr="00CD0911">
        <w:rPr>
          <w:i/>
          <w:iCs/>
          <w:sz w:val="28"/>
          <w:szCs w:val="28"/>
        </w:rPr>
        <w:t xml:space="preserve">(340 phiếu/phường, 195 phiếu/xã, </w:t>
      </w:r>
      <w:r w:rsidR="00E26B90" w:rsidRPr="00CD0911">
        <w:rPr>
          <w:i/>
          <w:iCs/>
          <w:sz w:val="28"/>
          <w:szCs w:val="28"/>
        </w:rPr>
        <w:t>4</w:t>
      </w:r>
      <w:r w:rsidRPr="00CD0911">
        <w:rPr>
          <w:i/>
          <w:iCs/>
          <w:sz w:val="28"/>
          <w:szCs w:val="28"/>
        </w:rPr>
        <w:t>0 phiếu điều tra tình hình kinh tế xã hội</w:t>
      </w:r>
      <w:r w:rsidR="00AB3FD0" w:rsidRPr="00CD0911">
        <w:rPr>
          <w:i/>
          <w:iCs/>
          <w:sz w:val="28"/>
          <w:szCs w:val="28"/>
        </w:rPr>
        <w:t xml:space="preserve"> và một số phiếu bổ sung</w:t>
      </w:r>
      <w:r w:rsidRPr="00CD0911">
        <w:rPr>
          <w:i/>
          <w:iCs/>
          <w:sz w:val="28"/>
          <w:szCs w:val="28"/>
        </w:rPr>
        <w:t>)</w:t>
      </w:r>
      <w:r w:rsidRPr="00CD0911">
        <w:rPr>
          <w:sz w:val="28"/>
          <w:szCs w:val="28"/>
        </w:rPr>
        <w:t xml:space="preserve">. </w:t>
      </w:r>
    </w:p>
    <w:p w14:paraId="0AD64DD4" w14:textId="25C633C5" w:rsidR="00E82E8B" w:rsidRPr="00CD0911" w:rsidRDefault="00E82E8B" w:rsidP="00B1310C">
      <w:pPr>
        <w:spacing w:before="120" w:line="288" w:lineRule="auto"/>
        <w:ind w:firstLine="720"/>
        <w:jc w:val="both"/>
        <w:rPr>
          <w:sz w:val="28"/>
          <w:szCs w:val="28"/>
        </w:rPr>
      </w:pPr>
      <w:r w:rsidRPr="00CD0911">
        <w:rPr>
          <w:sz w:val="28"/>
          <w:szCs w:val="28"/>
        </w:rPr>
        <w:t xml:space="preserve">2. Trường hợp số vị trí điều tra và số phiếu điều tra thay đổi so với điều kiện chuẩn tại mục 1 trong ghi chú này thì dự toán chi phí sẽ được điều chỉnh theo tỷ lệ thuận đối với các nội dung công việc thuộc mục </w:t>
      </w:r>
      <w:r w:rsidRPr="00CD0911">
        <w:rPr>
          <w:bCs/>
          <w:sz w:val="28"/>
          <w:szCs w:val="28"/>
        </w:rPr>
        <w:t>1</w:t>
      </w:r>
      <w:r w:rsidRPr="00CD0911">
        <w:rPr>
          <w:sz w:val="28"/>
          <w:szCs w:val="28"/>
        </w:rPr>
        <w:t xml:space="preserve"> của Bảng 2</w:t>
      </w:r>
      <w:r w:rsidR="00AB3FD0" w:rsidRPr="00CD0911">
        <w:rPr>
          <w:sz w:val="28"/>
          <w:szCs w:val="28"/>
        </w:rPr>
        <w:t>8</w:t>
      </w:r>
      <w:r w:rsidRPr="00CD0911">
        <w:rPr>
          <w:sz w:val="28"/>
          <w:szCs w:val="28"/>
        </w:rPr>
        <w:t xml:space="preserve">. </w:t>
      </w:r>
    </w:p>
    <w:p w14:paraId="5A746C3F" w14:textId="0FCB7B5A" w:rsidR="00E82E8B" w:rsidRPr="00CD0911" w:rsidRDefault="00E82E8B" w:rsidP="00B1310C">
      <w:pPr>
        <w:spacing w:before="120" w:line="288" w:lineRule="auto"/>
        <w:ind w:firstLine="720"/>
        <w:jc w:val="both"/>
        <w:rPr>
          <w:spacing w:val="4"/>
          <w:szCs w:val="28"/>
        </w:rPr>
      </w:pPr>
      <w:r w:rsidRPr="00CD0911">
        <w:rPr>
          <w:spacing w:val="4"/>
          <w:sz w:val="28"/>
          <w:szCs w:val="28"/>
        </w:rPr>
        <w:lastRenderedPageBreak/>
        <w:t>3. Khi xây dựng hệ số điều chỉnh giá đất quy định tại mục 4 của Bảng 2</w:t>
      </w:r>
      <w:r w:rsidR="00602CC6" w:rsidRPr="00CD0911">
        <w:rPr>
          <w:spacing w:val="4"/>
          <w:sz w:val="28"/>
          <w:szCs w:val="28"/>
        </w:rPr>
        <w:t>8</w:t>
      </w:r>
      <w:r w:rsidRPr="00CD0911">
        <w:rPr>
          <w:spacing w:val="4"/>
          <w:sz w:val="28"/>
          <w:szCs w:val="28"/>
        </w:rPr>
        <w:t>, xây dựng hệ số điều chỉnh giá đất có loại đất nào thì được tính mức đối với loại đất đó, trường hợp xây dựng hệ số điều chỉnh giá đất đối với loại đất chưa quy định tại Mục 4 của Bảng 2</w:t>
      </w:r>
      <w:r w:rsidR="00AB3FD0" w:rsidRPr="00CD0911">
        <w:rPr>
          <w:spacing w:val="4"/>
          <w:sz w:val="28"/>
          <w:szCs w:val="28"/>
        </w:rPr>
        <w:t>8</w:t>
      </w:r>
      <w:r w:rsidRPr="00CD0911">
        <w:rPr>
          <w:spacing w:val="4"/>
          <w:sz w:val="28"/>
          <w:szCs w:val="28"/>
        </w:rPr>
        <w:t xml:space="preserve"> thì việc tính mức căn cứ vào mức của loại đất tương tự</w:t>
      </w:r>
      <w:r w:rsidRPr="00CD0911">
        <w:rPr>
          <w:spacing w:val="4"/>
          <w:szCs w:val="28"/>
        </w:rPr>
        <w:t>.</w:t>
      </w:r>
    </w:p>
    <w:p w14:paraId="3F698980" w14:textId="77777777" w:rsidR="00E82E8B" w:rsidRPr="00CD0911" w:rsidRDefault="00E82E8B" w:rsidP="00E82E8B">
      <w:pPr>
        <w:pStyle w:val="Heading2"/>
        <w:ind w:firstLine="720"/>
        <w:rPr>
          <w:rFonts w:ascii="Times New Roman" w:hAnsi="Times New Roman"/>
          <w:iCs/>
          <w:color w:val="auto"/>
          <w:sz w:val="28"/>
          <w:szCs w:val="28"/>
          <w:lang w:val="vi-VN"/>
        </w:rPr>
      </w:pPr>
      <w:bookmarkStart w:id="11" w:name="dieu_2_2"/>
      <w:r w:rsidRPr="00CD0911">
        <w:rPr>
          <w:rFonts w:ascii="Times New Roman" w:hAnsi="Times New Roman"/>
          <w:iCs/>
          <w:color w:val="auto"/>
          <w:sz w:val="28"/>
          <w:szCs w:val="28"/>
          <w:lang w:val="vi-VN"/>
        </w:rPr>
        <w:t xml:space="preserve">2. Định mức </w:t>
      </w:r>
      <w:bookmarkEnd w:id="11"/>
      <w:r w:rsidRPr="00CD0911">
        <w:rPr>
          <w:rFonts w:ascii="Times New Roman" w:hAnsi="Times New Roman"/>
          <w:iCs/>
          <w:color w:val="auto"/>
          <w:sz w:val="28"/>
          <w:szCs w:val="28"/>
          <w:lang w:val="vi-VN"/>
        </w:rPr>
        <w:t>dụng cụ lao động</w:t>
      </w:r>
    </w:p>
    <w:p w14:paraId="4ECCBA75" w14:textId="7DEF9FA6" w:rsidR="00E82E8B" w:rsidRPr="00CD0911" w:rsidRDefault="00E82E8B" w:rsidP="00E82E8B">
      <w:pPr>
        <w:spacing w:before="60" w:after="60"/>
        <w:jc w:val="right"/>
        <w:rPr>
          <w:b/>
          <w:i/>
          <w:sz w:val="28"/>
          <w:szCs w:val="28"/>
        </w:rPr>
      </w:pPr>
      <w:r w:rsidRPr="00CD0911">
        <w:rPr>
          <w:b/>
          <w:i/>
          <w:sz w:val="28"/>
          <w:szCs w:val="28"/>
        </w:rPr>
        <w:t xml:space="preserve">Bảng </w:t>
      </w:r>
      <w:r w:rsidR="000A7226" w:rsidRPr="00CD0911">
        <w:rPr>
          <w:b/>
          <w:i/>
          <w:sz w:val="28"/>
          <w:szCs w:val="28"/>
        </w:rPr>
        <w:t>29</w:t>
      </w:r>
    </w:p>
    <w:tbl>
      <w:tblPr>
        <w:tblW w:w="892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3"/>
        <w:gridCol w:w="3118"/>
        <w:gridCol w:w="1120"/>
        <w:gridCol w:w="1148"/>
        <w:gridCol w:w="1276"/>
        <w:gridCol w:w="1531"/>
      </w:tblGrid>
      <w:tr w:rsidR="00CD0911" w:rsidRPr="00CD0911" w14:paraId="1E727EB1" w14:textId="77777777" w:rsidTr="00F17D03">
        <w:trPr>
          <w:trHeight w:val="501"/>
          <w:tblHeader/>
        </w:trPr>
        <w:tc>
          <w:tcPr>
            <w:tcW w:w="733" w:type="dxa"/>
            <w:vMerge w:val="restart"/>
            <w:vAlign w:val="center"/>
            <w:hideMark/>
          </w:tcPr>
          <w:p w14:paraId="1F19F4DF" w14:textId="77777777" w:rsidR="00E82E8B" w:rsidRPr="00CD0911" w:rsidRDefault="00E82E8B" w:rsidP="00F17D03">
            <w:pPr>
              <w:jc w:val="center"/>
              <w:rPr>
                <w:b/>
                <w:bCs/>
                <w:sz w:val="26"/>
                <w:szCs w:val="26"/>
              </w:rPr>
            </w:pPr>
            <w:bookmarkStart w:id="12" w:name="_Hlk202681812"/>
            <w:r w:rsidRPr="00CD0911">
              <w:rPr>
                <w:b/>
                <w:bCs/>
                <w:sz w:val="26"/>
                <w:szCs w:val="26"/>
              </w:rPr>
              <w:t>STT</w:t>
            </w:r>
          </w:p>
        </w:tc>
        <w:tc>
          <w:tcPr>
            <w:tcW w:w="3118" w:type="dxa"/>
            <w:vMerge w:val="restart"/>
            <w:vAlign w:val="center"/>
            <w:hideMark/>
          </w:tcPr>
          <w:p w14:paraId="41D3C4BC" w14:textId="77777777" w:rsidR="00E82E8B" w:rsidRPr="00CD0911" w:rsidRDefault="00E82E8B" w:rsidP="00F17D03">
            <w:pPr>
              <w:jc w:val="center"/>
              <w:rPr>
                <w:b/>
                <w:bCs/>
                <w:sz w:val="26"/>
                <w:szCs w:val="26"/>
              </w:rPr>
            </w:pPr>
            <w:r w:rsidRPr="00CD0911">
              <w:rPr>
                <w:b/>
                <w:bCs/>
                <w:sz w:val="26"/>
                <w:szCs w:val="26"/>
              </w:rPr>
              <w:t>Danh mục dụng cụ</w:t>
            </w:r>
          </w:p>
        </w:tc>
        <w:tc>
          <w:tcPr>
            <w:tcW w:w="1120" w:type="dxa"/>
            <w:vMerge w:val="restart"/>
            <w:vAlign w:val="center"/>
            <w:hideMark/>
          </w:tcPr>
          <w:p w14:paraId="742F4333" w14:textId="77777777" w:rsidR="00E82E8B" w:rsidRPr="00CD0911" w:rsidRDefault="00E82E8B" w:rsidP="00F17D03">
            <w:pPr>
              <w:jc w:val="center"/>
              <w:rPr>
                <w:b/>
                <w:bCs/>
                <w:sz w:val="26"/>
                <w:szCs w:val="26"/>
              </w:rPr>
            </w:pPr>
            <w:r w:rsidRPr="00CD0911">
              <w:rPr>
                <w:b/>
                <w:bCs/>
                <w:sz w:val="26"/>
                <w:szCs w:val="26"/>
              </w:rPr>
              <w:t>ĐVT</w:t>
            </w:r>
          </w:p>
        </w:tc>
        <w:tc>
          <w:tcPr>
            <w:tcW w:w="1148" w:type="dxa"/>
            <w:vMerge w:val="restart"/>
            <w:vAlign w:val="center"/>
            <w:hideMark/>
          </w:tcPr>
          <w:p w14:paraId="5431F2BD" w14:textId="77777777" w:rsidR="00E82E8B" w:rsidRPr="00CD0911" w:rsidRDefault="00E82E8B" w:rsidP="00F17D03">
            <w:pPr>
              <w:jc w:val="center"/>
              <w:rPr>
                <w:b/>
                <w:bCs/>
                <w:sz w:val="26"/>
                <w:szCs w:val="26"/>
              </w:rPr>
            </w:pPr>
            <w:r w:rsidRPr="00CD0911">
              <w:rPr>
                <w:b/>
                <w:bCs/>
                <w:sz w:val="26"/>
                <w:szCs w:val="26"/>
              </w:rPr>
              <w:t xml:space="preserve">Thời hạn </w:t>
            </w:r>
            <w:r w:rsidRPr="00CD0911">
              <w:rPr>
                <w:i/>
                <w:iCs/>
                <w:sz w:val="26"/>
                <w:szCs w:val="26"/>
              </w:rPr>
              <w:t>(tháng)</w:t>
            </w:r>
          </w:p>
        </w:tc>
        <w:tc>
          <w:tcPr>
            <w:tcW w:w="2807" w:type="dxa"/>
            <w:gridSpan w:val="2"/>
            <w:vAlign w:val="center"/>
            <w:hideMark/>
          </w:tcPr>
          <w:p w14:paraId="1B3A1634" w14:textId="77777777" w:rsidR="00E82E8B" w:rsidRPr="00CD0911" w:rsidRDefault="00E82E8B" w:rsidP="00F17D03">
            <w:pPr>
              <w:jc w:val="center"/>
              <w:rPr>
                <w:b/>
                <w:bCs/>
                <w:sz w:val="26"/>
                <w:szCs w:val="26"/>
              </w:rPr>
            </w:pPr>
            <w:r w:rsidRPr="00CD0911">
              <w:rPr>
                <w:b/>
                <w:bCs/>
                <w:sz w:val="26"/>
                <w:szCs w:val="26"/>
              </w:rPr>
              <w:t xml:space="preserve">Định mức </w:t>
            </w:r>
            <w:r w:rsidRPr="00CD0911">
              <w:rPr>
                <w:i/>
                <w:iCs/>
                <w:sz w:val="26"/>
                <w:szCs w:val="26"/>
              </w:rPr>
              <w:t>(ca/ tỉnh)</w:t>
            </w:r>
          </w:p>
        </w:tc>
      </w:tr>
      <w:tr w:rsidR="00CD0911" w:rsidRPr="00CD0911" w14:paraId="019B53BD" w14:textId="77777777" w:rsidTr="00F17D03">
        <w:trPr>
          <w:trHeight w:val="699"/>
          <w:tblHeader/>
        </w:trPr>
        <w:tc>
          <w:tcPr>
            <w:tcW w:w="733" w:type="dxa"/>
            <w:vMerge/>
            <w:vAlign w:val="center"/>
            <w:hideMark/>
          </w:tcPr>
          <w:p w14:paraId="29730FD0" w14:textId="77777777" w:rsidR="00E82E8B" w:rsidRPr="00CD0911" w:rsidRDefault="00E82E8B" w:rsidP="00F17D03">
            <w:pPr>
              <w:rPr>
                <w:b/>
                <w:bCs/>
                <w:sz w:val="26"/>
                <w:szCs w:val="26"/>
              </w:rPr>
            </w:pPr>
          </w:p>
        </w:tc>
        <w:tc>
          <w:tcPr>
            <w:tcW w:w="3118" w:type="dxa"/>
            <w:vMerge/>
            <w:vAlign w:val="center"/>
            <w:hideMark/>
          </w:tcPr>
          <w:p w14:paraId="3E326B4A" w14:textId="77777777" w:rsidR="00E82E8B" w:rsidRPr="00CD0911" w:rsidRDefault="00E82E8B" w:rsidP="00F17D03">
            <w:pPr>
              <w:rPr>
                <w:b/>
                <w:bCs/>
                <w:sz w:val="26"/>
                <w:szCs w:val="26"/>
              </w:rPr>
            </w:pPr>
          </w:p>
        </w:tc>
        <w:tc>
          <w:tcPr>
            <w:tcW w:w="1120" w:type="dxa"/>
            <w:vMerge/>
            <w:vAlign w:val="center"/>
            <w:hideMark/>
          </w:tcPr>
          <w:p w14:paraId="2F4ACFB9" w14:textId="77777777" w:rsidR="00E82E8B" w:rsidRPr="00CD0911" w:rsidRDefault="00E82E8B" w:rsidP="00F17D03">
            <w:pPr>
              <w:rPr>
                <w:b/>
                <w:bCs/>
                <w:sz w:val="26"/>
                <w:szCs w:val="26"/>
              </w:rPr>
            </w:pPr>
          </w:p>
        </w:tc>
        <w:tc>
          <w:tcPr>
            <w:tcW w:w="1148" w:type="dxa"/>
            <w:vMerge/>
            <w:vAlign w:val="center"/>
            <w:hideMark/>
          </w:tcPr>
          <w:p w14:paraId="640FBDE1" w14:textId="77777777" w:rsidR="00E82E8B" w:rsidRPr="00CD0911" w:rsidRDefault="00E82E8B" w:rsidP="00F17D03">
            <w:pPr>
              <w:rPr>
                <w:b/>
                <w:bCs/>
                <w:sz w:val="26"/>
                <w:szCs w:val="26"/>
              </w:rPr>
            </w:pPr>
          </w:p>
        </w:tc>
        <w:tc>
          <w:tcPr>
            <w:tcW w:w="1276" w:type="dxa"/>
            <w:vAlign w:val="center"/>
            <w:hideMark/>
          </w:tcPr>
          <w:p w14:paraId="4AF43A21" w14:textId="77777777" w:rsidR="00E82E8B" w:rsidRPr="00CD0911" w:rsidRDefault="00E82E8B" w:rsidP="00F17D03">
            <w:pPr>
              <w:jc w:val="center"/>
              <w:rPr>
                <w:b/>
                <w:bCs/>
                <w:sz w:val="26"/>
                <w:szCs w:val="26"/>
              </w:rPr>
            </w:pPr>
            <w:r w:rsidRPr="00CD0911">
              <w:rPr>
                <w:b/>
                <w:bCs/>
                <w:sz w:val="26"/>
                <w:szCs w:val="26"/>
              </w:rPr>
              <w:t>Nội nghiệp</w:t>
            </w:r>
          </w:p>
        </w:tc>
        <w:tc>
          <w:tcPr>
            <w:tcW w:w="1531" w:type="dxa"/>
            <w:vAlign w:val="center"/>
            <w:hideMark/>
          </w:tcPr>
          <w:p w14:paraId="1666D237" w14:textId="77777777" w:rsidR="00E82E8B" w:rsidRPr="00CD0911" w:rsidRDefault="00E82E8B" w:rsidP="00F17D03">
            <w:pPr>
              <w:jc w:val="center"/>
              <w:rPr>
                <w:b/>
                <w:bCs/>
                <w:sz w:val="26"/>
                <w:szCs w:val="26"/>
              </w:rPr>
            </w:pPr>
            <w:r w:rsidRPr="00CD0911">
              <w:rPr>
                <w:b/>
                <w:bCs/>
                <w:sz w:val="26"/>
                <w:szCs w:val="26"/>
              </w:rPr>
              <w:t>Ngoại nghiệp</w:t>
            </w:r>
          </w:p>
        </w:tc>
      </w:tr>
      <w:tr w:rsidR="00CD0911" w:rsidRPr="00CD0911" w14:paraId="507F9B6B" w14:textId="77777777" w:rsidTr="00ED2DFA">
        <w:trPr>
          <w:trHeight w:val="454"/>
        </w:trPr>
        <w:tc>
          <w:tcPr>
            <w:tcW w:w="733" w:type="dxa"/>
            <w:vAlign w:val="center"/>
            <w:hideMark/>
          </w:tcPr>
          <w:p w14:paraId="3EE81F46" w14:textId="77777777" w:rsidR="00E26B90" w:rsidRPr="00CD0911" w:rsidRDefault="00E26B90" w:rsidP="00E26B90">
            <w:pPr>
              <w:jc w:val="center"/>
              <w:rPr>
                <w:sz w:val="26"/>
                <w:szCs w:val="26"/>
              </w:rPr>
            </w:pPr>
            <w:r w:rsidRPr="00CD0911">
              <w:rPr>
                <w:sz w:val="26"/>
                <w:szCs w:val="26"/>
              </w:rPr>
              <w:t>1</w:t>
            </w:r>
          </w:p>
        </w:tc>
        <w:tc>
          <w:tcPr>
            <w:tcW w:w="3118" w:type="dxa"/>
            <w:vAlign w:val="center"/>
            <w:hideMark/>
          </w:tcPr>
          <w:p w14:paraId="6A04A150" w14:textId="77777777" w:rsidR="00E26B90" w:rsidRPr="00CD0911" w:rsidRDefault="00E26B90" w:rsidP="00E26B90">
            <w:pPr>
              <w:rPr>
                <w:sz w:val="26"/>
                <w:szCs w:val="26"/>
              </w:rPr>
            </w:pPr>
            <w:r w:rsidRPr="00CD0911">
              <w:rPr>
                <w:sz w:val="26"/>
                <w:szCs w:val="26"/>
              </w:rPr>
              <w:t>Bàn làm việc</w:t>
            </w:r>
          </w:p>
        </w:tc>
        <w:tc>
          <w:tcPr>
            <w:tcW w:w="1120" w:type="dxa"/>
            <w:vAlign w:val="center"/>
            <w:hideMark/>
          </w:tcPr>
          <w:p w14:paraId="4EAD5A0C" w14:textId="77777777" w:rsidR="00E26B90" w:rsidRPr="00CD0911" w:rsidRDefault="00E26B90" w:rsidP="00E26B90">
            <w:pPr>
              <w:jc w:val="center"/>
              <w:rPr>
                <w:sz w:val="26"/>
                <w:szCs w:val="26"/>
              </w:rPr>
            </w:pPr>
            <w:r w:rsidRPr="00CD0911">
              <w:rPr>
                <w:sz w:val="26"/>
                <w:szCs w:val="26"/>
              </w:rPr>
              <w:t>Cái</w:t>
            </w:r>
          </w:p>
        </w:tc>
        <w:tc>
          <w:tcPr>
            <w:tcW w:w="1148" w:type="dxa"/>
            <w:vAlign w:val="center"/>
            <w:hideMark/>
          </w:tcPr>
          <w:p w14:paraId="6B644BFC" w14:textId="0F9134E2" w:rsidR="00E26B90" w:rsidRPr="00CD0911" w:rsidRDefault="00AC2F91" w:rsidP="00E26B90">
            <w:pPr>
              <w:jc w:val="center"/>
              <w:rPr>
                <w:sz w:val="26"/>
                <w:szCs w:val="26"/>
              </w:rPr>
            </w:pPr>
            <w:r w:rsidRPr="00CD0911">
              <w:rPr>
                <w:sz w:val="26"/>
                <w:szCs w:val="26"/>
              </w:rPr>
              <w:t>120</w:t>
            </w:r>
          </w:p>
        </w:tc>
        <w:tc>
          <w:tcPr>
            <w:tcW w:w="1276" w:type="dxa"/>
            <w:vAlign w:val="center"/>
            <w:hideMark/>
          </w:tcPr>
          <w:p w14:paraId="01C3E349" w14:textId="455955CB" w:rsidR="00E26B90" w:rsidRPr="00CD0911" w:rsidRDefault="00E26B90" w:rsidP="00E26B90">
            <w:pPr>
              <w:jc w:val="center"/>
              <w:rPr>
                <w:sz w:val="26"/>
                <w:szCs w:val="26"/>
              </w:rPr>
            </w:pPr>
            <w:r w:rsidRPr="00CD0911">
              <w:t>2.195</w:t>
            </w:r>
          </w:p>
        </w:tc>
        <w:tc>
          <w:tcPr>
            <w:tcW w:w="1531" w:type="dxa"/>
            <w:vAlign w:val="center"/>
            <w:hideMark/>
          </w:tcPr>
          <w:p w14:paraId="52F307D0" w14:textId="77777777" w:rsidR="00E26B90" w:rsidRPr="00CD0911" w:rsidRDefault="00E26B90" w:rsidP="00E26B90">
            <w:pPr>
              <w:jc w:val="center"/>
              <w:rPr>
                <w:sz w:val="26"/>
                <w:szCs w:val="26"/>
              </w:rPr>
            </w:pPr>
          </w:p>
        </w:tc>
      </w:tr>
      <w:tr w:rsidR="00CD0911" w:rsidRPr="00CD0911" w14:paraId="385989F8" w14:textId="77777777" w:rsidTr="00ED2DFA">
        <w:trPr>
          <w:trHeight w:val="454"/>
        </w:trPr>
        <w:tc>
          <w:tcPr>
            <w:tcW w:w="733" w:type="dxa"/>
            <w:vAlign w:val="center"/>
            <w:hideMark/>
          </w:tcPr>
          <w:p w14:paraId="4A7A3515" w14:textId="77777777" w:rsidR="00E26B90" w:rsidRPr="00CD0911" w:rsidRDefault="00E26B90" w:rsidP="00E26B90">
            <w:pPr>
              <w:jc w:val="center"/>
              <w:rPr>
                <w:sz w:val="26"/>
                <w:szCs w:val="26"/>
              </w:rPr>
            </w:pPr>
            <w:r w:rsidRPr="00CD0911">
              <w:rPr>
                <w:sz w:val="26"/>
                <w:szCs w:val="26"/>
              </w:rPr>
              <w:t>2</w:t>
            </w:r>
          </w:p>
        </w:tc>
        <w:tc>
          <w:tcPr>
            <w:tcW w:w="3118" w:type="dxa"/>
            <w:vAlign w:val="center"/>
            <w:hideMark/>
          </w:tcPr>
          <w:p w14:paraId="4D533EF8" w14:textId="77777777" w:rsidR="00E26B90" w:rsidRPr="00CD0911" w:rsidRDefault="00E26B90" w:rsidP="00E26B90">
            <w:pPr>
              <w:rPr>
                <w:sz w:val="26"/>
                <w:szCs w:val="26"/>
              </w:rPr>
            </w:pPr>
            <w:r w:rsidRPr="00CD0911">
              <w:rPr>
                <w:sz w:val="26"/>
                <w:szCs w:val="26"/>
              </w:rPr>
              <w:t>Ghế văn phòng</w:t>
            </w:r>
          </w:p>
        </w:tc>
        <w:tc>
          <w:tcPr>
            <w:tcW w:w="1120" w:type="dxa"/>
            <w:vAlign w:val="center"/>
            <w:hideMark/>
          </w:tcPr>
          <w:p w14:paraId="0DA38FDB" w14:textId="77777777" w:rsidR="00E26B90" w:rsidRPr="00CD0911" w:rsidRDefault="00E26B90" w:rsidP="00E26B90">
            <w:pPr>
              <w:jc w:val="center"/>
              <w:rPr>
                <w:sz w:val="26"/>
                <w:szCs w:val="26"/>
              </w:rPr>
            </w:pPr>
            <w:r w:rsidRPr="00CD0911">
              <w:rPr>
                <w:sz w:val="26"/>
                <w:szCs w:val="26"/>
              </w:rPr>
              <w:t>Cái</w:t>
            </w:r>
          </w:p>
        </w:tc>
        <w:tc>
          <w:tcPr>
            <w:tcW w:w="1148" w:type="dxa"/>
            <w:vAlign w:val="center"/>
            <w:hideMark/>
          </w:tcPr>
          <w:p w14:paraId="56D27D47" w14:textId="37FA66A5" w:rsidR="00E26B90" w:rsidRPr="00CD0911" w:rsidRDefault="00AC2F91" w:rsidP="00E26B90">
            <w:pPr>
              <w:jc w:val="center"/>
              <w:rPr>
                <w:sz w:val="26"/>
                <w:szCs w:val="26"/>
              </w:rPr>
            </w:pPr>
            <w:r w:rsidRPr="00CD0911">
              <w:rPr>
                <w:sz w:val="26"/>
                <w:szCs w:val="26"/>
              </w:rPr>
              <w:t>120</w:t>
            </w:r>
          </w:p>
        </w:tc>
        <w:tc>
          <w:tcPr>
            <w:tcW w:w="1276" w:type="dxa"/>
            <w:vAlign w:val="center"/>
            <w:hideMark/>
          </w:tcPr>
          <w:p w14:paraId="641CF9E3" w14:textId="386E351F" w:rsidR="00E26B90" w:rsidRPr="00CD0911" w:rsidRDefault="00E26B90" w:rsidP="00E26B90">
            <w:pPr>
              <w:jc w:val="center"/>
              <w:rPr>
                <w:sz w:val="26"/>
                <w:szCs w:val="26"/>
              </w:rPr>
            </w:pPr>
            <w:r w:rsidRPr="00CD0911">
              <w:t>2.195</w:t>
            </w:r>
          </w:p>
        </w:tc>
        <w:tc>
          <w:tcPr>
            <w:tcW w:w="1531" w:type="dxa"/>
            <w:vAlign w:val="center"/>
            <w:hideMark/>
          </w:tcPr>
          <w:p w14:paraId="46AB6549" w14:textId="77777777" w:rsidR="00E26B90" w:rsidRPr="00CD0911" w:rsidRDefault="00E26B90" w:rsidP="00E26B90">
            <w:pPr>
              <w:jc w:val="center"/>
              <w:rPr>
                <w:sz w:val="26"/>
                <w:szCs w:val="26"/>
              </w:rPr>
            </w:pPr>
          </w:p>
        </w:tc>
      </w:tr>
      <w:tr w:rsidR="00CD0911" w:rsidRPr="00CD0911" w14:paraId="3095B829" w14:textId="77777777" w:rsidTr="00ED2DFA">
        <w:trPr>
          <w:trHeight w:val="454"/>
        </w:trPr>
        <w:tc>
          <w:tcPr>
            <w:tcW w:w="733" w:type="dxa"/>
            <w:vAlign w:val="center"/>
            <w:hideMark/>
          </w:tcPr>
          <w:p w14:paraId="5E0ED0E0" w14:textId="77777777" w:rsidR="00E26B90" w:rsidRPr="00CD0911" w:rsidRDefault="00E26B90" w:rsidP="00E26B90">
            <w:pPr>
              <w:jc w:val="center"/>
              <w:rPr>
                <w:sz w:val="26"/>
                <w:szCs w:val="26"/>
              </w:rPr>
            </w:pPr>
            <w:r w:rsidRPr="00CD0911">
              <w:rPr>
                <w:sz w:val="26"/>
                <w:szCs w:val="26"/>
              </w:rPr>
              <w:t>3</w:t>
            </w:r>
          </w:p>
        </w:tc>
        <w:tc>
          <w:tcPr>
            <w:tcW w:w="3118" w:type="dxa"/>
            <w:vAlign w:val="center"/>
            <w:hideMark/>
          </w:tcPr>
          <w:p w14:paraId="796FFCC9" w14:textId="77777777" w:rsidR="00E26B90" w:rsidRPr="00CD0911" w:rsidRDefault="00E26B90" w:rsidP="00E26B90">
            <w:pPr>
              <w:rPr>
                <w:sz w:val="26"/>
                <w:szCs w:val="26"/>
              </w:rPr>
            </w:pPr>
            <w:r w:rsidRPr="00CD0911">
              <w:rPr>
                <w:sz w:val="26"/>
                <w:szCs w:val="26"/>
              </w:rPr>
              <w:t>Tủ để tài liệu</w:t>
            </w:r>
          </w:p>
        </w:tc>
        <w:tc>
          <w:tcPr>
            <w:tcW w:w="1120" w:type="dxa"/>
            <w:vAlign w:val="center"/>
            <w:hideMark/>
          </w:tcPr>
          <w:p w14:paraId="58419BEF" w14:textId="77777777" w:rsidR="00E26B90" w:rsidRPr="00CD0911" w:rsidRDefault="00E26B90" w:rsidP="00E26B90">
            <w:pPr>
              <w:jc w:val="center"/>
              <w:rPr>
                <w:sz w:val="26"/>
                <w:szCs w:val="26"/>
              </w:rPr>
            </w:pPr>
            <w:r w:rsidRPr="00CD0911">
              <w:rPr>
                <w:sz w:val="26"/>
                <w:szCs w:val="26"/>
              </w:rPr>
              <w:t>Cái</w:t>
            </w:r>
          </w:p>
        </w:tc>
        <w:tc>
          <w:tcPr>
            <w:tcW w:w="1148" w:type="dxa"/>
            <w:vAlign w:val="center"/>
            <w:hideMark/>
          </w:tcPr>
          <w:p w14:paraId="680815D6" w14:textId="317967CA" w:rsidR="00E26B90" w:rsidRPr="00CD0911" w:rsidRDefault="00AC2F91" w:rsidP="00E26B90">
            <w:pPr>
              <w:jc w:val="center"/>
              <w:rPr>
                <w:sz w:val="26"/>
                <w:szCs w:val="26"/>
              </w:rPr>
            </w:pPr>
            <w:r w:rsidRPr="00CD0911">
              <w:rPr>
                <w:sz w:val="26"/>
                <w:szCs w:val="26"/>
              </w:rPr>
              <w:t>96</w:t>
            </w:r>
          </w:p>
        </w:tc>
        <w:tc>
          <w:tcPr>
            <w:tcW w:w="1276" w:type="dxa"/>
            <w:vAlign w:val="center"/>
            <w:hideMark/>
          </w:tcPr>
          <w:p w14:paraId="193A8FCE" w14:textId="3EC66470" w:rsidR="00E26B90" w:rsidRPr="00CD0911" w:rsidRDefault="00E26B90" w:rsidP="00E26B90">
            <w:pPr>
              <w:jc w:val="center"/>
              <w:rPr>
                <w:sz w:val="26"/>
                <w:szCs w:val="26"/>
              </w:rPr>
            </w:pPr>
            <w:r w:rsidRPr="00CD0911">
              <w:t>549</w:t>
            </w:r>
          </w:p>
        </w:tc>
        <w:tc>
          <w:tcPr>
            <w:tcW w:w="1531" w:type="dxa"/>
            <w:vAlign w:val="center"/>
            <w:hideMark/>
          </w:tcPr>
          <w:p w14:paraId="76AB9C3D" w14:textId="77777777" w:rsidR="00E26B90" w:rsidRPr="00CD0911" w:rsidRDefault="00E26B90" w:rsidP="00E26B90">
            <w:pPr>
              <w:jc w:val="center"/>
              <w:rPr>
                <w:sz w:val="26"/>
                <w:szCs w:val="26"/>
              </w:rPr>
            </w:pPr>
          </w:p>
        </w:tc>
      </w:tr>
      <w:tr w:rsidR="00CD0911" w:rsidRPr="00CD0911" w14:paraId="7D81789B" w14:textId="77777777" w:rsidTr="00ED2DFA">
        <w:trPr>
          <w:trHeight w:val="454"/>
        </w:trPr>
        <w:tc>
          <w:tcPr>
            <w:tcW w:w="733" w:type="dxa"/>
            <w:vAlign w:val="center"/>
            <w:hideMark/>
          </w:tcPr>
          <w:p w14:paraId="7AC6DB3A" w14:textId="77777777" w:rsidR="00E26B90" w:rsidRPr="00CD0911" w:rsidRDefault="00E26B90" w:rsidP="00E26B90">
            <w:pPr>
              <w:jc w:val="center"/>
              <w:rPr>
                <w:sz w:val="26"/>
                <w:szCs w:val="26"/>
              </w:rPr>
            </w:pPr>
            <w:r w:rsidRPr="00CD0911">
              <w:rPr>
                <w:sz w:val="26"/>
                <w:szCs w:val="26"/>
              </w:rPr>
              <w:t>4</w:t>
            </w:r>
          </w:p>
        </w:tc>
        <w:tc>
          <w:tcPr>
            <w:tcW w:w="3118" w:type="dxa"/>
            <w:vAlign w:val="center"/>
            <w:hideMark/>
          </w:tcPr>
          <w:p w14:paraId="39D53436" w14:textId="77777777" w:rsidR="00E26B90" w:rsidRPr="00CD0911" w:rsidRDefault="00E26B90" w:rsidP="00E26B90">
            <w:pPr>
              <w:rPr>
                <w:sz w:val="26"/>
                <w:szCs w:val="26"/>
              </w:rPr>
            </w:pPr>
            <w:r w:rsidRPr="00CD0911">
              <w:rPr>
                <w:sz w:val="26"/>
                <w:szCs w:val="26"/>
              </w:rPr>
              <w:t>Kéo cắt giấy</w:t>
            </w:r>
          </w:p>
        </w:tc>
        <w:tc>
          <w:tcPr>
            <w:tcW w:w="1120" w:type="dxa"/>
            <w:vAlign w:val="center"/>
            <w:hideMark/>
          </w:tcPr>
          <w:p w14:paraId="4340C413" w14:textId="77777777" w:rsidR="00E26B90" w:rsidRPr="00CD0911" w:rsidRDefault="00E26B90" w:rsidP="00E26B90">
            <w:pPr>
              <w:jc w:val="center"/>
              <w:rPr>
                <w:sz w:val="26"/>
                <w:szCs w:val="26"/>
              </w:rPr>
            </w:pPr>
            <w:r w:rsidRPr="00CD0911">
              <w:rPr>
                <w:sz w:val="26"/>
                <w:szCs w:val="26"/>
              </w:rPr>
              <w:t>Cái</w:t>
            </w:r>
          </w:p>
        </w:tc>
        <w:tc>
          <w:tcPr>
            <w:tcW w:w="1148" w:type="dxa"/>
            <w:vAlign w:val="center"/>
            <w:hideMark/>
          </w:tcPr>
          <w:p w14:paraId="26AED92E" w14:textId="77777777" w:rsidR="00E26B90" w:rsidRPr="00CD0911" w:rsidRDefault="00E26B90" w:rsidP="00E26B90">
            <w:pPr>
              <w:jc w:val="center"/>
              <w:rPr>
                <w:sz w:val="26"/>
                <w:szCs w:val="26"/>
              </w:rPr>
            </w:pPr>
            <w:r w:rsidRPr="00CD0911">
              <w:rPr>
                <w:sz w:val="26"/>
                <w:szCs w:val="26"/>
              </w:rPr>
              <w:t>9</w:t>
            </w:r>
          </w:p>
        </w:tc>
        <w:tc>
          <w:tcPr>
            <w:tcW w:w="1276" w:type="dxa"/>
            <w:vAlign w:val="center"/>
            <w:hideMark/>
          </w:tcPr>
          <w:p w14:paraId="1CCE901B" w14:textId="38D9E718" w:rsidR="00E26B90" w:rsidRPr="00CD0911" w:rsidRDefault="00E26B90" w:rsidP="00E26B90">
            <w:pPr>
              <w:jc w:val="center"/>
              <w:rPr>
                <w:sz w:val="26"/>
                <w:szCs w:val="26"/>
              </w:rPr>
            </w:pPr>
            <w:r w:rsidRPr="00CD0911">
              <w:t>686</w:t>
            </w:r>
          </w:p>
        </w:tc>
        <w:tc>
          <w:tcPr>
            <w:tcW w:w="1531" w:type="dxa"/>
            <w:vAlign w:val="center"/>
            <w:hideMark/>
          </w:tcPr>
          <w:p w14:paraId="3B7B1FD8" w14:textId="77777777" w:rsidR="00E26B90" w:rsidRPr="00CD0911" w:rsidRDefault="00E26B90" w:rsidP="00E26B90">
            <w:pPr>
              <w:jc w:val="center"/>
              <w:rPr>
                <w:sz w:val="26"/>
                <w:szCs w:val="26"/>
              </w:rPr>
            </w:pPr>
          </w:p>
        </w:tc>
      </w:tr>
      <w:tr w:rsidR="00CD0911" w:rsidRPr="00CD0911" w14:paraId="5A6B011B" w14:textId="77777777" w:rsidTr="00ED2DFA">
        <w:trPr>
          <w:trHeight w:val="454"/>
        </w:trPr>
        <w:tc>
          <w:tcPr>
            <w:tcW w:w="733" w:type="dxa"/>
            <w:vAlign w:val="center"/>
            <w:hideMark/>
          </w:tcPr>
          <w:p w14:paraId="6AFCDC06" w14:textId="77777777" w:rsidR="00E26B90" w:rsidRPr="00CD0911" w:rsidRDefault="00E26B90" w:rsidP="00E26B90">
            <w:pPr>
              <w:jc w:val="center"/>
              <w:rPr>
                <w:sz w:val="26"/>
                <w:szCs w:val="26"/>
              </w:rPr>
            </w:pPr>
            <w:r w:rsidRPr="00CD0911">
              <w:rPr>
                <w:sz w:val="26"/>
                <w:szCs w:val="26"/>
              </w:rPr>
              <w:t>5</w:t>
            </w:r>
          </w:p>
        </w:tc>
        <w:tc>
          <w:tcPr>
            <w:tcW w:w="3118" w:type="dxa"/>
            <w:vAlign w:val="center"/>
            <w:hideMark/>
          </w:tcPr>
          <w:p w14:paraId="0191CCFE" w14:textId="77777777" w:rsidR="00E26B90" w:rsidRPr="00CD0911" w:rsidRDefault="00E26B90" w:rsidP="00E26B90">
            <w:pPr>
              <w:rPr>
                <w:sz w:val="26"/>
                <w:szCs w:val="26"/>
              </w:rPr>
            </w:pPr>
            <w:r w:rsidRPr="00CD0911">
              <w:rPr>
                <w:sz w:val="26"/>
                <w:szCs w:val="26"/>
              </w:rPr>
              <w:t>Bàn dập ghim</w:t>
            </w:r>
          </w:p>
        </w:tc>
        <w:tc>
          <w:tcPr>
            <w:tcW w:w="1120" w:type="dxa"/>
            <w:vAlign w:val="center"/>
            <w:hideMark/>
          </w:tcPr>
          <w:p w14:paraId="5171D4A9" w14:textId="77777777" w:rsidR="00E26B90" w:rsidRPr="00CD0911" w:rsidRDefault="00E26B90" w:rsidP="00E26B90">
            <w:pPr>
              <w:jc w:val="center"/>
              <w:rPr>
                <w:sz w:val="26"/>
                <w:szCs w:val="26"/>
              </w:rPr>
            </w:pPr>
            <w:r w:rsidRPr="00CD0911">
              <w:rPr>
                <w:sz w:val="26"/>
                <w:szCs w:val="26"/>
              </w:rPr>
              <w:t>Cái</w:t>
            </w:r>
          </w:p>
        </w:tc>
        <w:tc>
          <w:tcPr>
            <w:tcW w:w="1148" w:type="dxa"/>
            <w:vAlign w:val="center"/>
            <w:hideMark/>
          </w:tcPr>
          <w:p w14:paraId="16F82D91" w14:textId="77777777" w:rsidR="00E26B90" w:rsidRPr="00CD0911" w:rsidRDefault="00E26B90" w:rsidP="00E26B90">
            <w:pPr>
              <w:jc w:val="center"/>
              <w:rPr>
                <w:sz w:val="26"/>
                <w:szCs w:val="26"/>
              </w:rPr>
            </w:pPr>
            <w:r w:rsidRPr="00CD0911">
              <w:rPr>
                <w:sz w:val="26"/>
                <w:szCs w:val="26"/>
              </w:rPr>
              <w:t>24</w:t>
            </w:r>
          </w:p>
        </w:tc>
        <w:tc>
          <w:tcPr>
            <w:tcW w:w="1276" w:type="dxa"/>
            <w:vAlign w:val="center"/>
            <w:hideMark/>
          </w:tcPr>
          <w:p w14:paraId="49F8CE45" w14:textId="3C8C49EA" w:rsidR="00E26B90" w:rsidRPr="00CD0911" w:rsidRDefault="00E26B90" w:rsidP="00E26B90">
            <w:pPr>
              <w:jc w:val="center"/>
              <w:rPr>
                <w:sz w:val="26"/>
                <w:szCs w:val="26"/>
              </w:rPr>
            </w:pPr>
            <w:r w:rsidRPr="00CD0911">
              <w:t>686</w:t>
            </w:r>
          </w:p>
        </w:tc>
        <w:tc>
          <w:tcPr>
            <w:tcW w:w="1531" w:type="dxa"/>
            <w:vAlign w:val="center"/>
            <w:hideMark/>
          </w:tcPr>
          <w:p w14:paraId="690E088D" w14:textId="77777777" w:rsidR="00E26B90" w:rsidRPr="00CD0911" w:rsidRDefault="00E26B90" w:rsidP="00E26B90">
            <w:pPr>
              <w:jc w:val="center"/>
              <w:rPr>
                <w:sz w:val="26"/>
                <w:szCs w:val="26"/>
              </w:rPr>
            </w:pPr>
          </w:p>
        </w:tc>
      </w:tr>
      <w:tr w:rsidR="00CD0911" w:rsidRPr="00CD0911" w14:paraId="6C549BE1" w14:textId="77777777" w:rsidTr="00ED2DFA">
        <w:trPr>
          <w:trHeight w:val="454"/>
        </w:trPr>
        <w:tc>
          <w:tcPr>
            <w:tcW w:w="733" w:type="dxa"/>
            <w:vAlign w:val="center"/>
            <w:hideMark/>
          </w:tcPr>
          <w:p w14:paraId="56165AA0" w14:textId="77777777" w:rsidR="00E26B90" w:rsidRPr="00CD0911" w:rsidRDefault="00E26B90" w:rsidP="00E26B90">
            <w:pPr>
              <w:jc w:val="center"/>
              <w:rPr>
                <w:sz w:val="26"/>
                <w:szCs w:val="26"/>
              </w:rPr>
            </w:pPr>
            <w:r w:rsidRPr="00CD0911">
              <w:rPr>
                <w:sz w:val="26"/>
                <w:szCs w:val="26"/>
              </w:rPr>
              <w:t>6</w:t>
            </w:r>
          </w:p>
        </w:tc>
        <w:tc>
          <w:tcPr>
            <w:tcW w:w="3118" w:type="dxa"/>
            <w:vAlign w:val="center"/>
            <w:hideMark/>
          </w:tcPr>
          <w:p w14:paraId="329F8298" w14:textId="77777777" w:rsidR="00E26B90" w:rsidRPr="00CD0911" w:rsidRDefault="00E26B90" w:rsidP="00E26B90">
            <w:pPr>
              <w:rPr>
                <w:sz w:val="26"/>
                <w:szCs w:val="26"/>
              </w:rPr>
            </w:pPr>
            <w:r w:rsidRPr="00CD0911">
              <w:rPr>
                <w:sz w:val="26"/>
                <w:szCs w:val="26"/>
              </w:rPr>
              <w:t>Quần áo bảo hộ lao động</w:t>
            </w:r>
          </w:p>
        </w:tc>
        <w:tc>
          <w:tcPr>
            <w:tcW w:w="1120" w:type="dxa"/>
            <w:vAlign w:val="center"/>
            <w:hideMark/>
          </w:tcPr>
          <w:p w14:paraId="2C61CC39" w14:textId="77777777" w:rsidR="00E26B90" w:rsidRPr="00CD0911" w:rsidRDefault="00E26B90" w:rsidP="00E26B90">
            <w:pPr>
              <w:jc w:val="center"/>
              <w:rPr>
                <w:sz w:val="26"/>
                <w:szCs w:val="26"/>
              </w:rPr>
            </w:pPr>
            <w:r w:rsidRPr="00CD0911">
              <w:rPr>
                <w:sz w:val="26"/>
                <w:szCs w:val="26"/>
              </w:rPr>
              <w:t>Bộ</w:t>
            </w:r>
          </w:p>
        </w:tc>
        <w:tc>
          <w:tcPr>
            <w:tcW w:w="1148" w:type="dxa"/>
            <w:vAlign w:val="center"/>
            <w:hideMark/>
          </w:tcPr>
          <w:p w14:paraId="3EE479BA" w14:textId="77777777" w:rsidR="00E26B90" w:rsidRPr="00CD0911" w:rsidRDefault="00E26B90" w:rsidP="00E26B90">
            <w:pPr>
              <w:jc w:val="center"/>
              <w:rPr>
                <w:sz w:val="26"/>
                <w:szCs w:val="26"/>
              </w:rPr>
            </w:pPr>
            <w:r w:rsidRPr="00CD0911">
              <w:rPr>
                <w:sz w:val="26"/>
                <w:szCs w:val="26"/>
              </w:rPr>
              <w:t>18</w:t>
            </w:r>
          </w:p>
        </w:tc>
        <w:tc>
          <w:tcPr>
            <w:tcW w:w="1276" w:type="dxa"/>
            <w:vAlign w:val="center"/>
            <w:hideMark/>
          </w:tcPr>
          <w:p w14:paraId="5E1EB84C" w14:textId="77777777" w:rsidR="00E26B90" w:rsidRPr="00CD0911" w:rsidRDefault="00E26B90" w:rsidP="00E26B90">
            <w:pPr>
              <w:jc w:val="center"/>
              <w:rPr>
                <w:sz w:val="26"/>
                <w:szCs w:val="26"/>
              </w:rPr>
            </w:pPr>
          </w:p>
        </w:tc>
        <w:tc>
          <w:tcPr>
            <w:tcW w:w="1531" w:type="dxa"/>
            <w:vAlign w:val="center"/>
            <w:hideMark/>
          </w:tcPr>
          <w:p w14:paraId="5B9132BE" w14:textId="2BB7A55E" w:rsidR="00E26B90" w:rsidRPr="00CD0911" w:rsidRDefault="00E26B90" w:rsidP="00E26B90">
            <w:pPr>
              <w:jc w:val="center"/>
              <w:rPr>
                <w:sz w:val="26"/>
                <w:szCs w:val="26"/>
              </w:rPr>
            </w:pPr>
            <w:r w:rsidRPr="00CD0911">
              <w:t>1.944</w:t>
            </w:r>
          </w:p>
        </w:tc>
      </w:tr>
      <w:tr w:rsidR="00CD0911" w:rsidRPr="00CD0911" w14:paraId="064044B4" w14:textId="77777777" w:rsidTr="00ED2DFA">
        <w:trPr>
          <w:trHeight w:val="454"/>
        </w:trPr>
        <w:tc>
          <w:tcPr>
            <w:tcW w:w="733" w:type="dxa"/>
            <w:vAlign w:val="center"/>
            <w:hideMark/>
          </w:tcPr>
          <w:p w14:paraId="04ED066C" w14:textId="77777777" w:rsidR="00E26B90" w:rsidRPr="00CD0911" w:rsidRDefault="00E26B90" w:rsidP="00E26B90">
            <w:pPr>
              <w:jc w:val="center"/>
              <w:rPr>
                <w:sz w:val="26"/>
                <w:szCs w:val="26"/>
              </w:rPr>
            </w:pPr>
            <w:r w:rsidRPr="00CD0911">
              <w:rPr>
                <w:sz w:val="26"/>
                <w:szCs w:val="26"/>
              </w:rPr>
              <w:t>7</w:t>
            </w:r>
          </w:p>
        </w:tc>
        <w:tc>
          <w:tcPr>
            <w:tcW w:w="3118" w:type="dxa"/>
            <w:vAlign w:val="center"/>
            <w:hideMark/>
          </w:tcPr>
          <w:p w14:paraId="141BFE22" w14:textId="77777777" w:rsidR="00E26B90" w:rsidRPr="00CD0911" w:rsidRDefault="00E26B90" w:rsidP="00E26B90">
            <w:pPr>
              <w:rPr>
                <w:sz w:val="26"/>
                <w:szCs w:val="26"/>
              </w:rPr>
            </w:pPr>
            <w:r w:rsidRPr="00CD0911">
              <w:rPr>
                <w:sz w:val="26"/>
                <w:szCs w:val="26"/>
              </w:rPr>
              <w:t>Giày bảo hộ</w:t>
            </w:r>
          </w:p>
        </w:tc>
        <w:tc>
          <w:tcPr>
            <w:tcW w:w="1120" w:type="dxa"/>
            <w:vAlign w:val="center"/>
            <w:hideMark/>
          </w:tcPr>
          <w:p w14:paraId="10F107DD" w14:textId="77777777" w:rsidR="00E26B90" w:rsidRPr="00CD0911" w:rsidRDefault="00E26B90" w:rsidP="00E26B90">
            <w:pPr>
              <w:jc w:val="center"/>
              <w:rPr>
                <w:sz w:val="26"/>
                <w:szCs w:val="26"/>
              </w:rPr>
            </w:pPr>
            <w:r w:rsidRPr="00CD0911">
              <w:rPr>
                <w:sz w:val="26"/>
                <w:szCs w:val="26"/>
              </w:rPr>
              <w:t>Đôi</w:t>
            </w:r>
          </w:p>
        </w:tc>
        <w:tc>
          <w:tcPr>
            <w:tcW w:w="1148" w:type="dxa"/>
            <w:vAlign w:val="center"/>
            <w:hideMark/>
          </w:tcPr>
          <w:p w14:paraId="09C774E4" w14:textId="77777777" w:rsidR="00E26B90" w:rsidRPr="00CD0911" w:rsidRDefault="00E26B90" w:rsidP="00E26B90">
            <w:pPr>
              <w:jc w:val="center"/>
              <w:rPr>
                <w:sz w:val="26"/>
                <w:szCs w:val="26"/>
              </w:rPr>
            </w:pPr>
            <w:r w:rsidRPr="00CD0911">
              <w:rPr>
                <w:sz w:val="26"/>
                <w:szCs w:val="26"/>
              </w:rPr>
              <w:t>6</w:t>
            </w:r>
          </w:p>
        </w:tc>
        <w:tc>
          <w:tcPr>
            <w:tcW w:w="1276" w:type="dxa"/>
            <w:vAlign w:val="center"/>
            <w:hideMark/>
          </w:tcPr>
          <w:p w14:paraId="43DC0CDE" w14:textId="77777777" w:rsidR="00E26B90" w:rsidRPr="00CD0911" w:rsidRDefault="00E26B90" w:rsidP="00E26B90">
            <w:pPr>
              <w:jc w:val="center"/>
              <w:rPr>
                <w:sz w:val="26"/>
                <w:szCs w:val="26"/>
              </w:rPr>
            </w:pPr>
          </w:p>
        </w:tc>
        <w:tc>
          <w:tcPr>
            <w:tcW w:w="1531" w:type="dxa"/>
            <w:vAlign w:val="center"/>
            <w:hideMark/>
          </w:tcPr>
          <w:p w14:paraId="6BE689C5" w14:textId="73E7B911" w:rsidR="00E26B90" w:rsidRPr="00CD0911" w:rsidRDefault="00E26B90" w:rsidP="00E26B90">
            <w:pPr>
              <w:jc w:val="center"/>
              <w:rPr>
                <w:sz w:val="26"/>
                <w:szCs w:val="26"/>
              </w:rPr>
            </w:pPr>
            <w:r w:rsidRPr="00CD0911">
              <w:t>1.944</w:t>
            </w:r>
          </w:p>
        </w:tc>
      </w:tr>
      <w:tr w:rsidR="00CD0911" w:rsidRPr="00CD0911" w14:paraId="5D49344E" w14:textId="77777777" w:rsidTr="00ED2DFA">
        <w:trPr>
          <w:trHeight w:val="454"/>
        </w:trPr>
        <w:tc>
          <w:tcPr>
            <w:tcW w:w="733" w:type="dxa"/>
            <w:vAlign w:val="center"/>
            <w:hideMark/>
          </w:tcPr>
          <w:p w14:paraId="6A9863DC" w14:textId="77777777" w:rsidR="00E26B90" w:rsidRPr="00CD0911" w:rsidRDefault="00E26B90" w:rsidP="00E26B90">
            <w:pPr>
              <w:jc w:val="center"/>
              <w:rPr>
                <w:sz w:val="26"/>
                <w:szCs w:val="26"/>
              </w:rPr>
            </w:pPr>
            <w:r w:rsidRPr="00CD0911">
              <w:rPr>
                <w:sz w:val="26"/>
                <w:szCs w:val="26"/>
              </w:rPr>
              <w:t>8</w:t>
            </w:r>
          </w:p>
        </w:tc>
        <w:tc>
          <w:tcPr>
            <w:tcW w:w="3118" w:type="dxa"/>
            <w:vAlign w:val="center"/>
            <w:hideMark/>
          </w:tcPr>
          <w:p w14:paraId="733BF125" w14:textId="77777777" w:rsidR="00E26B90" w:rsidRPr="00CD0911" w:rsidRDefault="00E26B90" w:rsidP="00E26B90">
            <w:pPr>
              <w:rPr>
                <w:sz w:val="26"/>
                <w:szCs w:val="26"/>
              </w:rPr>
            </w:pPr>
            <w:r w:rsidRPr="00CD0911">
              <w:rPr>
                <w:sz w:val="26"/>
                <w:szCs w:val="26"/>
              </w:rPr>
              <w:t>Tất</w:t>
            </w:r>
          </w:p>
        </w:tc>
        <w:tc>
          <w:tcPr>
            <w:tcW w:w="1120" w:type="dxa"/>
            <w:vAlign w:val="center"/>
            <w:hideMark/>
          </w:tcPr>
          <w:p w14:paraId="5D9F0CCE" w14:textId="77777777" w:rsidR="00E26B90" w:rsidRPr="00CD0911" w:rsidRDefault="00E26B90" w:rsidP="00E26B90">
            <w:pPr>
              <w:jc w:val="center"/>
              <w:rPr>
                <w:sz w:val="26"/>
                <w:szCs w:val="26"/>
              </w:rPr>
            </w:pPr>
            <w:r w:rsidRPr="00CD0911">
              <w:rPr>
                <w:sz w:val="26"/>
                <w:szCs w:val="26"/>
              </w:rPr>
              <w:t>Đôi</w:t>
            </w:r>
          </w:p>
        </w:tc>
        <w:tc>
          <w:tcPr>
            <w:tcW w:w="1148" w:type="dxa"/>
            <w:vAlign w:val="center"/>
            <w:hideMark/>
          </w:tcPr>
          <w:p w14:paraId="39BB181F" w14:textId="77777777" w:rsidR="00E26B90" w:rsidRPr="00CD0911" w:rsidRDefault="00E26B90" w:rsidP="00E26B90">
            <w:pPr>
              <w:jc w:val="center"/>
              <w:rPr>
                <w:sz w:val="26"/>
                <w:szCs w:val="26"/>
              </w:rPr>
            </w:pPr>
            <w:r w:rsidRPr="00CD0911">
              <w:rPr>
                <w:sz w:val="26"/>
                <w:szCs w:val="26"/>
              </w:rPr>
              <w:t>6</w:t>
            </w:r>
          </w:p>
        </w:tc>
        <w:tc>
          <w:tcPr>
            <w:tcW w:w="1276" w:type="dxa"/>
            <w:vAlign w:val="center"/>
            <w:hideMark/>
          </w:tcPr>
          <w:p w14:paraId="59993C92" w14:textId="77777777" w:rsidR="00E26B90" w:rsidRPr="00CD0911" w:rsidRDefault="00E26B90" w:rsidP="00E26B90">
            <w:pPr>
              <w:jc w:val="center"/>
              <w:rPr>
                <w:sz w:val="26"/>
                <w:szCs w:val="26"/>
              </w:rPr>
            </w:pPr>
          </w:p>
        </w:tc>
        <w:tc>
          <w:tcPr>
            <w:tcW w:w="1531" w:type="dxa"/>
            <w:vAlign w:val="center"/>
            <w:hideMark/>
          </w:tcPr>
          <w:p w14:paraId="66B588AD" w14:textId="5711DA62" w:rsidR="00E26B90" w:rsidRPr="00CD0911" w:rsidRDefault="00E26B90" w:rsidP="00E26B90">
            <w:pPr>
              <w:jc w:val="center"/>
              <w:rPr>
                <w:sz w:val="26"/>
                <w:szCs w:val="26"/>
              </w:rPr>
            </w:pPr>
            <w:r w:rsidRPr="00CD0911">
              <w:t>1.944</w:t>
            </w:r>
          </w:p>
        </w:tc>
      </w:tr>
      <w:tr w:rsidR="00CD0911" w:rsidRPr="00CD0911" w14:paraId="1BF0FB14" w14:textId="77777777" w:rsidTr="00ED2DFA">
        <w:trPr>
          <w:trHeight w:val="454"/>
        </w:trPr>
        <w:tc>
          <w:tcPr>
            <w:tcW w:w="733" w:type="dxa"/>
            <w:vAlign w:val="center"/>
            <w:hideMark/>
          </w:tcPr>
          <w:p w14:paraId="5C687DE9" w14:textId="77777777" w:rsidR="00E26B90" w:rsidRPr="00CD0911" w:rsidRDefault="00E26B90" w:rsidP="00E26B90">
            <w:pPr>
              <w:jc w:val="center"/>
              <w:rPr>
                <w:sz w:val="26"/>
                <w:szCs w:val="26"/>
              </w:rPr>
            </w:pPr>
            <w:r w:rsidRPr="00CD0911">
              <w:rPr>
                <w:sz w:val="26"/>
                <w:szCs w:val="26"/>
              </w:rPr>
              <w:t>9</w:t>
            </w:r>
          </w:p>
        </w:tc>
        <w:tc>
          <w:tcPr>
            <w:tcW w:w="3118" w:type="dxa"/>
            <w:vAlign w:val="center"/>
            <w:hideMark/>
          </w:tcPr>
          <w:p w14:paraId="2FB32ADD" w14:textId="77777777" w:rsidR="00E26B90" w:rsidRPr="00CD0911" w:rsidRDefault="00E26B90" w:rsidP="00E26B90">
            <w:pPr>
              <w:rPr>
                <w:sz w:val="26"/>
                <w:szCs w:val="26"/>
              </w:rPr>
            </w:pPr>
            <w:r w:rsidRPr="00CD0911">
              <w:rPr>
                <w:sz w:val="26"/>
                <w:szCs w:val="26"/>
              </w:rPr>
              <w:t>Cặp đựng tài liệu</w:t>
            </w:r>
          </w:p>
        </w:tc>
        <w:tc>
          <w:tcPr>
            <w:tcW w:w="1120" w:type="dxa"/>
            <w:vAlign w:val="center"/>
            <w:hideMark/>
          </w:tcPr>
          <w:p w14:paraId="07802440" w14:textId="77777777" w:rsidR="00E26B90" w:rsidRPr="00CD0911" w:rsidRDefault="00E26B90" w:rsidP="00E26B90">
            <w:pPr>
              <w:jc w:val="center"/>
              <w:rPr>
                <w:sz w:val="26"/>
                <w:szCs w:val="26"/>
              </w:rPr>
            </w:pPr>
            <w:r w:rsidRPr="00CD0911">
              <w:rPr>
                <w:sz w:val="26"/>
                <w:szCs w:val="26"/>
              </w:rPr>
              <w:t>Cái</w:t>
            </w:r>
          </w:p>
        </w:tc>
        <w:tc>
          <w:tcPr>
            <w:tcW w:w="1148" w:type="dxa"/>
            <w:vAlign w:val="center"/>
            <w:hideMark/>
          </w:tcPr>
          <w:p w14:paraId="59FB550F" w14:textId="77777777" w:rsidR="00E26B90" w:rsidRPr="00CD0911" w:rsidRDefault="00E26B90" w:rsidP="00E26B90">
            <w:pPr>
              <w:jc w:val="center"/>
              <w:rPr>
                <w:sz w:val="26"/>
                <w:szCs w:val="26"/>
              </w:rPr>
            </w:pPr>
            <w:r w:rsidRPr="00CD0911">
              <w:rPr>
                <w:sz w:val="26"/>
                <w:szCs w:val="26"/>
              </w:rPr>
              <w:t>24</w:t>
            </w:r>
          </w:p>
        </w:tc>
        <w:tc>
          <w:tcPr>
            <w:tcW w:w="1276" w:type="dxa"/>
            <w:vAlign w:val="center"/>
            <w:hideMark/>
          </w:tcPr>
          <w:p w14:paraId="19FB07EE" w14:textId="77777777" w:rsidR="00E26B90" w:rsidRPr="00CD0911" w:rsidRDefault="00E26B90" w:rsidP="00E26B90">
            <w:pPr>
              <w:jc w:val="center"/>
              <w:rPr>
                <w:sz w:val="26"/>
                <w:szCs w:val="26"/>
              </w:rPr>
            </w:pPr>
          </w:p>
        </w:tc>
        <w:tc>
          <w:tcPr>
            <w:tcW w:w="1531" w:type="dxa"/>
            <w:vAlign w:val="center"/>
            <w:hideMark/>
          </w:tcPr>
          <w:p w14:paraId="4E6BE304" w14:textId="3FB1DE73" w:rsidR="00E26B90" w:rsidRPr="00CD0911" w:rsidRDefault="00E26B90" w:rsidP="00E26B90">
            <w:pPr>
              <w:jc w:val="center"/>
              <w:rPr>
                <w:sz w:val="26"/>
                <w:szCs w:val="26"/>
              </w:rPr>
            </w:pPr>
            <w:r w:rsidRPr="00CD0911">
              <w:t>1.944</w:t>
            </w:r>
          </w:p>
        </w:tc>
      </w:tr>
      <w:tr w:rsidR="00CD0911" w:rsidRPr="00CD0911" w14:paraId="5337D955" w14:textId="77777777" w:rsidTr="00ED2DFA">
        <w:trPr>
          <w:trHeight w:val="454"/>
        </w:trPr>
        <w:tc>
          <w:tcPr>
            <w:tcW w:w="733" w:type="dxa"/>
            <w:vAlign w:val="center"/>
            <w:hideMark/>
          </w:tcPr>
          <w:p w14:paraId="06DCF3F4" w14:textId="77777777" w:rsidR="00E26B90" w:rsidRPr="00CD0911" w:rsidRDefault="00E26B90" w:rsidP="00E26B90">
            <w:pPr>
              <w:jc w:val="center"/>
              <w:rPr>
                <w:sz w:val="26"/>
                <w:szCs w:val="26"/>
              </w:rPr>
            </w:pPr>
            <w:r w:rsidRPr="00CD0911">
              <w:rPr>
                <w:sz w:val="26"/>
                <w:szCs w:val="26"/>
              </w:rPr>
              <w:t>10</w:t>
            </w:r>
          </w:p>
        </w:tc>
        <w:tc>
          <w:tcPr>
            <w:tcW w:w="3118" w:type="dxa"/>
            <w:vAlign w:val="center"/>
            <w:hideMark/>
          </w:tcPr>
          <w:p w14:paraId="65878844" w14:textId="77777777" w:rsidR="00E26B90" w:rsidRPr="00CD0911" w:rsidRDefault="00E26B90" w:rsidP="00E26B90">
            <w:pPr>
              <w:rPr>
                <w:sz w:val="26"/>
                <w:szCs w:val="26"/>
              </w:rPr>
            </w:pPr>
            <w:r w:rsidRPr="00CD0911">
              <w:rPr>
                <w:sz w:val="26"/>
                <w:szCs w:val="26"/>
              </w:rPr>
              <w:t>Mũ cứng</w:t>
            </w:r>
          </w:p>
        </w:tc>
        <w:tc>
          <w:tcPr>
            <w:tcW w:w="1120" w:type="dxa"/>
            <w:vAlign w:val="center"/>
            <w:hideMark/>
          </w:tcPr>
          <w:p w14:paraId="1B83947D" w14:textId="77777777" w:rsidR="00E26B90" w:rsidRPr="00CD0911" w:rsidRDefault="00E26B90" w:rsidP="00E26B90">
            <w:pPr>
              <w:jc w:val="center"/>
              <w:rPr>
                <w:sz w:val="26"/>
                <w:szCs w:val="26"/>
              </w:rPr>
            </w:pPr>
            <w:r w:rsidRPr="00CD0911">
              <w:rPr>
                <w:sz w:val="26"/>
                <w:szCs w:val="26"/>
              </w:rPr>
              <w:t>Cái</w:t>
            </w:r>
          </w:p>
        </w:tc>
        <w:tc>
          <w:tcPr>
            <w:tcW w:w="1148" w:type="dxa"/>
            <w:vAlign w:val="center"/>
            <w:hideMark/>
          </w:tcPr>
          <w:p w14:paraId="21E43596" w14:textId="77777777" w:rsidR="00E26B90" w:rsidRPr="00CD0911" w:rsidRDefault="00E26B90" w:rsidP="00E26B90">
            <w:pPr>
              <w:jc w:val="center"/>
              <w:rPr>
                <w:sz w:val="26"/>
                <w:szCs w:val="26"/>
              </w:rPr>
            </w:pPr>
            <w:r w:rsidRPr="00CD0911">
              <w:rPr>
                <w:sz w:val="26"/>
                <w:szCs w:val="26"/>
              </w:rPr>
              <w:t>12</w:t>
            </w:r>
          </w:p>
        </w:tc>
        <w:tc>
          <w:tcPr>
            <w:tcW w:w="1276" w:type="dxa"/>
            <w:vAlign w:val="center"/>
            <w:hideMark/>
          </w:tcPr>
          <w:p w14:paraId="4AE87B7B" w14:textId="77777777" w:rsidR="00E26B90" w:rsidRPr="00CD0911" w:rsidRDefault="00E26B90" w:rsidP="00E26B90">
            <w:pPr>
              <w:jc w:val="center"/>
              <w:rPr>
                <w:sz w:val="26"/>
                <w:szCs w:val="26"/>
              </w:rPr>
            </w:pPr>
          </w:p>
        </w:tc>
        <w:tc>
          <w:tcPr>
            <w:tcW w:w="1531" w:type="dxa"/>
            <w:vAlign w:val="center"/>
            <w:hideMark/>
          </w:tcPr>
          <w:p w14:paraId="53D5FC2B" w14:textId="62168A0F" w:rsidR="00E26B90" w:rsidRPr="00CD0911" w:rsidRDefault="00E26B90" w:rsidP="00E26B90">
            <w:pPr>
              <w:jc w:val="center"/>
              <w:rPr>
                <w:sz w:val="26"/>
                <w:szCs w:val="26"/>
              </w:rPr>
            </w:pPr>
            <w:r w:rsidRPr="00CD0911">
              <w:t>1.944</w:t>
            </w:r>
          </w:p>
        </w:tc>
      </w:tr>
      <w:tr w:rsidR="00CD0911" w:rsidRPr="00CD0911" w14:paraId="5E8A2729" w14:textId="77777777" w:rsidTr="00ED2DFA">
        <w:trPr>
          <w:trHeight w:val="454"/>
        </w:trPr>
        <w:tc>
          <w:tcPr>
            <w:tcW w:w="733" w:type="dxa"/>
            <w:vAlign w:val="center"/>
            <w:hideMark/>
          </w:tcPr>
          <w:p w14:paraId="2099784F" w14:textId="77777777" w:rsidR="00E26B90" w:rsidRPr="00CD0911" w:rsidRDefault="00E26B90" w:rsidP="00E26B90">
            <w:pPr>
              <w:jc w:val="center"/>
              <w:rPr>
                <w:sz w:val="26"/>
                <w:szCs w:val="26"/>
              </w:rPr>
            </w:pPr>
            <w:r w:rsidRPr="00CD0911">
              <w:rPr>
                <w:sz w:val="26"/>
                <w:szCs w:val="26"/>
              </w:rPr>
              <w:t>11</w:t>
            </w:r>
          </w:p>
        </w:tc>
        <w:tc>
          <w:tcPr>
            <w:tcW w:w="3118" w:type="dxa"/>
            <w:vAlign w:val="center"/>
            <w:hideMark/>
          </w:tcPr>
          <w:p w14:paraId="3AA92DCA" w14:textId="77777777" w:rsidR="00E26B90" w:rsidRPr="00CD0911" w:rsidRDefault="00E26B90" w:rsidP="00E26B90">
            <w:pPr>
              <w:rPr>
                <w:sz w:val="26"/>
                <w:szCs w:val="26"/>
              </w:rPr>
            </w:pPr>
            <w:r w:rsidRPr="00CD0911">
              <w:rPr>
                <w:sz w:val="26"/>
                <w:szCs w:val="26"/>
              </w:rPr>
              <w:t>USB (4 GB)</w:t>
            </w:r>
          </w:p>
        </w:tc>
        <w:tc>
          <w:tcPr>
            <w:tcW w:w="1120" w:type="dxa"/>
            <w:vAlign w:val="center"/>
            <w:hideMark/>
          </w:tcPr>
          <w:p w14:paraId="074E75FA" w14:textId="77777777" w:rsidR="00E26B90" w:rsidRPr="00CD0911" w:rsidRDefault="00E26B90" w:rsidP="00E26B90">
            <w:pPr>
              <w:jc w:val="center"/>
              <w:rPr>
                <w:sz w:val="26"/>
                <w:szCs w:val="26"/>
              </w:rPr>
            </w:pPr>
            <w:r w:rsidRPr="00CD0911">
              <w:rPr>
                <w:sz w:val="26"/>
                <w:szCs w:val="26"/>
              </w:rPr>
              <w:t>Cái</w:t>
            </w:r>
          </w:p>
        </w:tc>
        <w:tc>
          <w:tcPr>
            <w:tcW w:w="1148" w:type="dxa"/>
            <w:vAlign w:val="center"/>
            <w:hideMark/>
          </w:tcPr>
          <w:p w14:paraId="6810B842" w14:textId="77777777" w:rsidR="00E26B90" w:rsidRPr="00CD0911" w:rsidRDefault="00E26B90" w:rsidP="00E26B90">
            <w:pPr>
              <w:jc w:val="center"/>
              <w:rPr>
                <w:sz w:val="26"/>
                <w:szCs w:val="26"/>
              </w:rPr>
            </w:pPr>
            <w:r w:rsidRPr="00CD0911">
              <w:rPr>
                <w:sz w:val="26"/>
                <w:szCs w:val="26"/>
              </w:rPr>
              <w:t>12</w:t>
            </w:r>
          </w:p>
        </w:tc>
        <w:tc>
          <w:tcPr>
            <w:tcW w:w="1276" w:type="dxa"/>
            <w:vAlign w:val="center"/>
            <w:hideMark/>
          </w:tcPr>
          <w:p w14:paraId="64799DE8" w14:textId="4EA70BF9" w:rsidR="00E26B90" w:rsidRPr="00CD0911" w:rsidRDefault="00E26B90" w:rsidP="00E26B90">
            <w:pPr>
              <w:jc w:val="center"/>
              <w:rPr>
                <w:sz w:val="26"/>
                <w:szCs w:val="26"/>
              </w:rPr>
            </w:pPr>
            <w:r w:rsidRPr="00CD0911">
              <w:t>686</w:t>
            </w:r>
          </w:p>
        </w:tc>
        <w:tc>
          <w:tcPr>
            <w:tcW w:w="1531" w:type="dxa"/>
            <w:vAlign w:val="center"/>
            <w:hideMark/>
          </w:tcPr>
          <w:p w14:paraId="28ABB6A2" w14:textId="77777777" w:rsidR="00E26B90" w:rsidRPr="00CD0911" w:rsidRDefault="00E26B90" w:rsidP="00E26B90">
            <w:pPr>
              <w:jc w:val="center"/>
              <w:rPr>
                <w:sz w:val="26"/>
                <w:szCs w:val="26"/>
              </w:rPr>
            </w:pPr>
          </w:p>
        </w:tc>
      </w:tr>
      <w:tr w:rsidR="00CD0911" w:rsidRPr="00CD0911" w14:paraId="6B86AE70" w14:textId="77777777" w:rsidTr="00ED2DFA">
        <w:trPr>
          <w:trHeight w:val="454"/>
        </w:trPr>
        <w:tc>
          <w:tcPr>
            <w:tcW w:w="733" w:type="dxa"/>
            <w:vAlign w:val="center"/>
            <w:hideMark/>
          </w:tcPr>
          <w:p w14:paraId="750D4694" w14:textId="77777777" w:rsidR="00E26B90" w:rsidRPr="00CD0911" w:rsidRDefault="00E26B90" w:rsidP="00E26B90">
            <w:pPr>
              <w:jc w:val="center"/>
              <w:rPr>
                <w:sz w:val="26"/>
                <w:szCs w:val="26"/>
              </w:rPr>
            </w:pPr>
            <w:r w:rsidRPr="00CD0911">
              <w:rPr>
                <w:sz w:val="26"/>
                <w:szCs w:val="26"/>
              </w:rPr>
              <w:t>12</w:t>
            </w:r>
          </w:p>
        </w:tc>
        <w:tc>
          <w:tcPr>
            <w:tcW w:w="3118" w:type="dxa"/>
            <w:vAlign w:val="center"/>
            <w:hideMark/>
          </w:tcPr>
          <w:p w14:paraId="1959912E" w14:textId="77777777" w:rsidR="00E26B90" w:rsidRPr="00CD0911" w:rsidRDefault="00E26B90" w:rsidP="00E26B90">
            <w:pPr>
              <w:rPr>
                <w:sz w:val="26"/>
                <w:szCs w:val="26"/>
              </w:rPr>
            </w:pPr>
            <w:r w:rsidRPr="00CD0911">
              <w:rPr>
                <w:sz w:val="26"/>
                <w:szCs w:val="26"/>
              </w:rPr>
              <w:t>Lưu điện</w:t>
            </w:r>
          </w:p>
        </w:tc>
        <w:tc>
          <w:tcPr>
            <w:tcW w:w="1120" w:type="dxa"/>
            <w:vAlign w:val="center"/>
            <w:hideMark/>
          </w:tcPr>
          <w:p w14:paraId="1C235D77" w14:textId="77777777" w:rsidR="00E26B90" w:rsidRPr="00CD0911" w:rsidRDefault="00E26B90" w:rsidP="00E26B90">
            <w:pPr>
              <w:jc w:val="center"/>
              <w:rPr>
                <w:sz w:val="26"/>
                <w:szCs w:val="26"/>
              </w:rPr>
            </w:pPr>
            <w:r w:rsidRPr="00CD0911">
              <w:rPr>
                <w:sz w:val="26"/>
                <w:szCs w:val="26"/>
              </w:rPr>
              <w:t>Cái</w:t>
            </w:r>
          </w:p>
        </w:tc>
        <w:tc>
          <w:tcPr>
            <w:tcW w:w="1148" w:type="dxa"/>
            <w:vAlign w:val="center"/>
            <w:hideMark/>
          </w:tcPr>
          <w:p w14:paraId="13C56A36" w14:textId="77777777" w:rsidR="00E26B90" w:rsidRPr="00CD0911" w:rsidRDefault="00E26B90" w:rsidP="00E26B90">
            <w:pPr>
              <w:jc w:val="center"/>
              <w:rPr>
                <w:sz w:val="26"/>
                <w:szCs w:val="26"/>
              </w:rPr>
            </w:pPr>
            <w:r w:rsidRPr="00CD0911">
              <w:rPr>
                <w:sz w:val="26"/>
                <w:szCs w:val="26"/>
              </w:rPr>
              <w:t>60</w:t>
            </w:r>
          </w:p>
        </w:tc>
        <w:tc>
          <w:tcPr>
            <w:tcW w:w="1276" w:type="dxa"/>
            <w:vAlign w:val="center"/>
            <w:hideMark/>
          </w:tcPr>
          <w:p w14:paraId="17885424" w14:textId="369AC861" w:rsidR="00E26B90" w:rsidRPr="00CD0911" w:rsidRDefault="00E26B90" w:rsidP="00E26B90">
            <w:pPr>
              <w:jc w:val="center"/>
              <w:rPr>
                <w:sz w:val="26"/>
                <w:szCs w:val="26"/>
              </w:rPr>
            </w:pPr>
            <w:r w:rsidRPr="00CD0911">
              <w:t>2.195</w:t>
            </w:r>
          </w:p>
        </w:tc>
        <w:tc>
          <w:tcPr>
            <w:tcW w:w="1531" w:type="dxa"/>
            <w:vAlign w:val="center"/>
            <w:hideMark/>
          </w:tcPr>
          <w:p w14:paraId="6410973B" w14:textId="77777777" w:rsidR="00E26B90" w:rsidRPr="00CD0911" w:rsidRDefault="00E26B90" w:rsidP="00E26B90">
            <w:pPr>
              <w:jc w:val="center"/>
              <w:rPr>
                <w:sz w:val="26"/>
                <w:szCs w:val="26"/>
              </w:rPr>
            </w:pPr>
          </w:p>
        </w:tc>
      </w:tr>
      <w:tr w:rsidR="00CD0911" w:rsidRPr="00CD0911" w14:paraId="4EFBD3E5" w14:textId="77777777" w:rsidTr="00ED2DFA">
        <w:trPr>
          <w:trHeight w:val="454"/>
        </w:trPr>
        <w:tc>
          <w:tcPr>
            <w:tcW w:w="733" w:type="dxa"/>
            <w:vAlign w:val="center"/>
            <w:hideMark/>
          </w:tcPr>
          <w:p w14:paraId="28DEF021" w14:textId="77777777" w:rsidR="00E26B90" w:rsidRPr="00CD0911" w:rsidRDefault="00E26B90" w:rsidP="00E26B90">
            <w:pPr>
              <w:jc w:val="center"/>
              <w:rPr>
                <w:sz w:val="26"/>
                <w:szCs w:val="26"/>
              </w:rPr>
            </w:pPr>
            <w:r w:rsidRPr="00CD0911">
              <w:rPr>
                <w:sz w:val="26"/>
                <w:szCs w:val="26"/>
              </w:rPr>
              <w:t>13</w:t>
            </w:r>
          </w:p>
        </w:tc>
        <w:tc>
          <w:tcPr>
            <w:tcW w:w="3118" w:type="dxa"/>
            <w:vAlign w:val="center"/>
            <w:hideMark/>
          </w:tcPr>
          <w:p w14:paraId="0BAEFC21" w14:textId="77777777" w:rsidR="00E26B90" w:rsidRPr="00CD0911" w:rsidRDefault="00E26B90" w:rsidP="00E26B90">
            <w:pPr>
              <w:rPr>
                <w:sz w:val="26"/>
                <w:szCs w:val="26"/>
              </w:rPr>
            </w:pPr>
            <w:r w:rsidRPr="00CD0911">
              <w:rPr>
                <w:sz w:val="26"/>
                <w:szCs w:val="26"/>
              </w:rPr>
              <w:t>Quần áo mưa</w:t>
            </w:r>
          </w:p>
        </w:tc>
        <w:tc>
          <w:tcPr>
            <w:tcW w:w="1120" w:type="dxa"/>
            <w:vAlign w:val="center"/>
            <w:hideMark/>
          </w:tcPr>
          <w:p w14:paraId="530B452B" w14:textId="77777777" w:rsidR="00E26B90" w:rsidRPr="00CD0911" w:rsidRDefault="00E26B90" w:rsidP="00E26B90">
            <w:pPr>
              <w:jc w:val="center"/>
              <w:rPr>
                <w:sz w:val="26"/>
                <w:szCs w:val="26"/>
              </w:rPr>
            </w:pPr>
            <w:r w:rsidRPr="00CD0911">
              <w:rPr>
                <w:sz w:val="26"/>
                <w:szCs w:val="26"/>
              </w:rPr>
              <w:t>Bộ</w:t>
            </w:r>
          </w:p>
        </w:tc>
        <w:tc>
          <w:tcPr>
            <w:tcW w:w="1148" w:type="dxa"/>
            <w:vAlign w:val="center"/>
            <w:hideMark/>
          </w:tcPr>
          <w:p w14:paraId="726971E3" w14:textId="77777777" w:rsidR="00E26B90" w:rsidRPr="00CD0911" w:rsidRDefault="00E26B90" w:rsidP="00E26B90">
            <w:pPr>
              <w:jc w:val="center"/>
              <w:rPr>
                <w:sz w:val="26"/>
                <w:szCs w:val="26"/>
              </w:rPr>
            </w:pPr>
            <w:r w:rsidRPr="00CD0911">
              <w:rPr>
                <w:sz w:val="26"/>
                <w:szCs w:val="26"/>
              </w:rPr>
              <w:t>6</w:t>
            </w:r>
          </w:p>
        </w:tc>
        <w:tc>
          <w:tcPr>
            <w:tcW w:w="1276" w:type="dxa"/>
            <w:vAlign w:val="center"/>
            <w:hideMark/>
          </w:tcPr>
          <w:p w14:paraId="5243078D" w14:textId="602923DA" w:rsidR="00E26B90" w:rsidRPr="00CD0911" w:rsidRDefault="00E26B90" w:rsidP="00E26B90">
            <w:pPr>
              <w:jc w:val="center"/>
              <w:rPr>
                <w:sz w:val="26"/>
                <w:szCs w:val="26"/>
              </w:rPr>
            </w:pPr>
            <w:r w:rsidRPr="00CD0911">
              <w:t>2.195</w:t>
            </w:r>
          </w:p>
        </w:tc>
        <w:tc>
          <w:tcPr>
            <w:tcW w:w="1531" w:type="dxa"/>
            <w:vAlign w:val="center"/>
            <w:hideMark/>
          </w:tcPr>
          <w:p w14:paraId="70859040" w14:textId="77777777" w:rsidR="00E26B90" w:rsidRPr="00CD0911" w:rsidRDefault="00E26B90" w:rsidP="00E26B90">
            <w:pPr>
              <w:jc w:val="center"/>
              <w:rPr>
                <w:sz w:val="26"/>
                <w:szCs w:val="26"/>
              </w:rPr>
            </w:pPr>
          </w:p>
        </w:tc>
      </w:tr>
      <w:tr w:rsidR="00CD0911" w:rsidRPr="00CD0911" w14:paraId="4E352973" w14:textId="77777777" w:rsidTr="00ED2DFA">
        <w:trPr>
          <w:trHeight w:val="454"/>
        </w:trPr>
        <w:tc>
          <w:tcPr>
            <w:tcW w:w="733" w:type="dxa"/>
            <w:vAlign w:val="center"/>
            <w:hideMark/>
          </w:tcPr>
          <w:p w14:paraId="2DFCE0B8" w14:textId="77777777" w:rsidR="00E26B90" w:rsidRPr="00CD0911" w:rsidRDefault="00E26B90" w:rsidP="00E26B90">
            <w:pPr>
              <w:jc w:val="center"/>
              <w:rPr>
                <w:sz w:val="26"/>
                <w:szCs w:val="26"/>
              </w:rPr>
            </w:pPr>
            <w:r w:rsidRPr="00CD0911">
              <w:rPr>
                <w:sz w:val="26"/>
                <w:szCs w:val="26"/>
              </w:rPr>
              <w:t>14</w:t>
            </w:r>
          </w:p>
        </w:tc>
        <w:tc>
          <w:tcPr>
            <w:tcW w:w="3118" w:type="dxa"/>
            <w:vAlign w:val="center"/>
            <w:hideMark/>
          </w:tcPr>
          <w:p w14:paraId="5945B53B" w14:textId="77777777" w:rsidR="00E26B90" w:rsidRPr="00CD0911" w:rsidRDefault="00E26B90" w:rsidP="00E26B90">
            <w:pPr>
              <w:rPr>
                <w:sz w:val="26"/>
                <w:szCs w:val="26"/>
              </w:rPr>
            </w:pPr>
            <w:r w:rsidRPr="00CD0911">
              <w:rPr>
                <w:sz w:val="26"/>
                <w:szCs w:val="26"/>
              </w:rPr>
              <w:t>Bình đựng nước uống</w:t>
            </w:r>
          </w:p>
        </w:tc>
        <w:tc>
          <w:tcPr>
            <w:tcW w:w="1120" w:type="dxa"/>
            <w:vAlign w:val="center"/>
            <w:hideMark/>
          </w:tcPr>
          <w:p w14:paraId="62466FB9" w14:textId="77777777" w:rsidR="00E26B90" w:rsidRPr="00CD0911" w:rsidRDefault="00E26B90" w:rsidP="00E26B90">
            <w:pPr>
              <w:jc w:val="center"/>
              <w:rPr>
                <w:sz w:val="26"/>
                <w:szCs w:val="26"/>
              </w:rPr>
            </w:pPr>
            <w:r w:rsidRPr="00CD0911">
              <w:rPr>
                <w:sz w:val="26"/>
                <w:szCs w:val="26"/>
              </w:rPr>
              <w:t>Cái</w:t>
            </w:r>
          </w:p>
        </w:tc>
        <w:tc>
          <w:tcPr>
            <w:tcW w:w="1148" w:type="dxa"/>
            <w:vAlign w:val="center"/>
            <w:hideMark/>
          </w:tcPr>
          <w:p w14:paraId="4338FD80" w14:textId="77777777" w:rsidR="00E26B90" w:rsidRPr="00CD0911" w:rsidRDefault="00E26B90" w:rsidP="00E26B90">
            <w:pPr>
              <w:jc w:val="center"/>
              <w:rPr>
                <w:sz w:val="26"/>
                <w:szCs w:val="26"/>
              </w:rPr>
            </w:pPr>
            <w:r w:rsidRPr="00CD0911">
              <w:rPr>
                <w:sz w:val="26"/>
                <w:szCs w:val="26"/>
              </w:rPr>
              <w:t>6</w:t>
            </w:r>
          </w:p>
        </w:tc>
        <w:tc>
          <w:tcPr>
            <w:tcW w:w="1276" w:type="dxa"/>
            <w:vAlign w:val="center"/>
            <w:hideMark/>
          </w:tcPr>
          <w:p w14:paraId="7C61E38D" w14:textId="77777777" w:rsidR="00E26B90" w:rsidRPr="00CD0911" w:rsidRDefault="00E26B90" w:rsidP="00E26B90">
            <w:pPr>
              <w:jc w:val="center"/>
              <w:rPr>
                <w:sz w:val="26"/>
                <w:szCs w:val="26"/>
              </w:rPr>
            </w:pPr>
          </w:p>
        </w:tc>
        <w:tc>
          <w:tcPr>
            <w:tcW w:w="1531" w:type="dxa"/>
            <w:vAlign w:val="center"/>
            <w:hideMark/>
          </w:tcPr>
          <w:p w14:paraId="52638013" w14:textId="3B86D3C4" w:rsidR="00E26B90" w:rsidRPr="00CD0911" w:rsidRDefault="00E26B90" w:rsidP="00E26B90">
            <w:pPr>
              <w:jc w:val="center"/>
              <w:rPr>
                <w:sz w:val="26"/>
                <w:szCs w:val="26"/>
              </w:rPr>
            </w:pPr>
            <w:r w:rsidRPr="00CD0911">
              <w:t>324</w:t>
            </w:r>
          </w:p>
        </w:tc>
      </w:tr>
      <w:tr w:rsidR="00CD0911" w:rsidRPr="00CD0911" w14:paraId="205E369B" w14:textId="77777777" w:rsidTr="00ED2DFA">
        <w:trPr>
          <w:trHeight w:val="454"/>
        </w:trPr>
        <w:tc>
          <w:tcPr>
            <w:tcW w:w="733" w:type="dxa"/>
            <w:vAlign w:val="center"/>
            <w:hideMark/>
          </w:tcPr>
          <w:p w14:paraId="688404BB" w14:textId="77777777" w:rsidR="00E26B90" w:rsidRPr="00CD0911" w:rsidRDefault="00E26B90" w:rsidP="00E26B90">
            <w:pPr>
              <w:jc w:val="center"/>
              <w:rPr>
                <w:sz w:val="26"/>
                <w:szCs w:val="26"/>
              </w:rPr>
            </w:pPr>
            <w:r w:rsidRPr="00CD0911">
              <w:rPr>
                <w:sz w:val="26"/>
                <w:szCs w:val="26"/>
              </w:rPr>
              <w:t>15</w:t>
            </w:r>
          </w:p>
        </w:tc>
        <w:tc>
          <w:tcPr>
            <w:tcW w:w="3118" w:type="dxa"/>
            <w:vAlign w:val="center"/>
            <w:hideMark/>
          </w:tcPr>
          <w:p w14:paraId="2BB65F9D" w14:textId="77777777" w:rsidR="00E26B90" w:rsidRPr="00CD0911" w:rsidRDefault="00E26B90" w:rsidP="00E26B90">
            <w:pPr>
              <w:rPr>
                <w:sz w:val="26"/>
                <w:szCs w:val="26"/>
              </w:rPr>
            </w:pPr>
            <w:r w:rsidRPr="00CD0911">
              <w:rPr>
                <w:sz w:val="26"/>
                <w:szCs w:val="26"/>
              </w:rPr>
              <w:t>Ba lô</w:t>
            </w:r>
          </w:p>
        </w:tc>
        <w:tc>
          <w:tcPr>
            <w:tcW w:w="1120" w:type="dxa"/>
            <w:vAlign w:val="center"/>
            <w:hideMark/>
          </w:tcPr>
          <w:p w14:paraId="0E7ED02C" w14:textId="77777777" w:rsidR="00E26B90" w:rsidRPr="00CD0911" w:rsidRDefault="00E26B90" w:rsidP="00E26B90">
            <w:pPr>
              <w:jc w:val="center"/>
              <w:rPr>
                <w:sz w:val="26"/>
                <w:szCs w:val="26"/>
              </w:rPr>
            </w:pPr>
            <w:r w:rsidRPr="00CD0911">
              <w:rPr>
                <w:sz w:val="26"/>
                <w:szCs w:val="26"/>
              </w:rPr>
              <w:t>Cái</w:t>
            </w:r>
          </w:p>
        </w:tc>
        <w:tc>
          <w:tcPr>
            <w:tcW w:w="1148" w:type="dxa"/>
            <w:vAlign w:val="center"/>
            <w:hideMark/>
          </w:tcPr>
          <w:p w14:paraId="3204DC10" w14:textId="77777777" w:rsidR="00E26B90" w:rsidRPr="00CD0911" w:rsidRDefault="00E26B90" w:rsidP="00E26B90">
            <w:pPr>
              <w:jc w:val="center"/>
              <w:rPr>
                <w:sz w:val="26"/>
                <w:szCs w:val="26"/>
              </w:rPr>
            </w:pPr>
            <w:r w:rsidRPr="00CD0911">
              <w:rPr>
                <w:sz w:val="26"/>
                <w:szCs w:val="26"/>
              </w:rPr>
              <w:t>24</w:t>
            </w:r>
          </w:p>
        </w:tc>
        <w:tc>
          <w:tcPr>
            <w:tcW w:w="1276" w:type="dxa"/>
            <w:vAlign w:val="center"/>
            <w:hideMark/>
          </w:tcPr>
          <w:p w14:paraId="7F7B0E80" w14:textId="77777777" w:rsidR="00E26B90" w:rsidRPr="00CD0911" w:rsidRDefault="00E26B90" w:rsidP="00E26B90">
            <w:pPr>
              <w:jc w:val="center"/>
              <w:rPr>
                <w:sz w:val="26"/>
                <w:szCs w:val="26"/>
              </w:rPr>
            </w:pPr>
          </w:p>
        </w:tc>
        <w:tc>
          <w:tcPr>
            <w:tcW w:w="1531" w:type="dxa"/>
            <w:vAlign w:val="center"/>
            <w:hideMark/>
          </w:tcPr>
          <w:p w14:paraId="2EE849A6" w14:textId="702AA6ED" w:rsidR="00E26B90" w:rsidRPr="00CD0911" w:rsidRDefault="00E26B90" w:rsidP="00E26B90">
            <w:pPr>
              <w:jc w:val="center"/>
              <w:rPr>
                <w:sz w:val="26"/>
                <w:szCs w:val="26"/>
              </w:rPr>
            </w:pPr>
            <w:r w:rsidRPr="00CD0911">
              <w:t>1.944</w:t>
            </w:r>
          </w:p>
        </w:tc>
      </w:tr>
      <w:tr w:rsidR="00CD0911" w:rsidRPr="00CD0911" w14:paraId="29ACC535" w14:textId="77777777" w:rsidTr="00ED2DFA">
        <w:trPr>
          <w:trHeight w:val="454"/>
        </w:trPr>
        <w:tc>
          <w:tcPr>
            <w:tcW w:w="733" w:type="dxa"/>
            <w:vAlign w:val="center"/>
            <w:hideMark/>
          </w:tcPr>
          <w:p w14:paraId="59618EDB" w14:textId="77777777" w:rsidR="00E26B90" w:rsidRPr="00CD0911" w:rsidRDefault="00E26B90" w:rsidP="00E26B90">
            <w:pPr>
              <w:jc w:val="center"/>
              <w:rPr>
                <w:sz w:val="26"/>
                <w:szCs w:val="26"/>
              </w:rPr>
            </w:pPr>
            <w:r w:rsidRPr="00CD0911">
              <w:rPr>
                <w:sz w:val="26"/>
                <w:szCs w:val="26"/>
              </w:rPr>
              <w:t>16</w:t>
            </w:r>
          </w:p>
        </w:tc>
        <w:tc>
          <w:tcPr>
            <w:tcW w:w="3118" w:type="dxa"/>
            <w:vAlign w:val="center"/>
            <w:hideMark/>
          </w:tcPr>
          <w:p w14:paraId="0EB24A64" w14:textId="77777777" w:rsidR="00E26B90" w:rsidRPr="00CD0911" w:rsidRDefault="00E26B90" w:rsidP="00E26B90">
            <w:pPr>
              <w:rPr>
                <w:sz w:val="26"/>
                <w:szCs w:val="26"/>
              </w:rPr>
            </w:pPr>
            <w:r w:rsidRPr="00CD0911">
              <w:rPr>
                <w:sz w:val="26"/>
                <w:szCs w:val="26"/>
              </w:rPr>
              <w:t>Thước nhựa 40 cm</w:t>
            </w:r>
          </w:p>
        </w:tc>
        <w:tc>
          <w:tcPr>
            <w:tcW w:w="1120" w:type="dxa"/>
            <w:vAlign w:val="center"/>
            <w:hideMark/>
          </w:tcPr>
          <w:p w14:paraId="68DCA835" w14:textId="77777777" w:rsidR="00E26B90" w:rsidRPr="00CD0911" w:rsidRDefault="00E26B90" w:rsidP="00E26B90">
            <w:pPr>
              <w:jc w:val="center"/>
              <w:rPr>
                <w:sz w:val="26"/>
                <w:szCs w:val="26"/>
              </w:rPr>
            </w:pPr>
            <w:r w:rsidRPr="00CD0911">
              <w:rPr>
                <w:sz w:val="26"/>
                <w:szCs w:val="26"/>
              </w:rPr>
              <w:t>Cái</w:t>
            </w:r>
          </w:p>
        </w:tc>
        <w:tc>
          <w:tcPr>
            <w:tcW w:w="1148" w:type="dxa"/>
            <w:vAlign w:val="center"/>
            <w:hideMark/>
          </w:tcPr>
          <w:p w14:paraId="742DD6D6" w14:textId="77777777" w:rsidR="00E26B90" w:rsidRPr="00CD0911" w:rsidRDefault="00E26B90" w:rsidP="00E26B90">
            <w:pPr>
              <w:jc w:val="center"/>
              <w:rPr>
                <w:sz w:val="26"/>
                <w:szCs w:val="26"/>
              </w:rPr>
            </w:pPr>
            <w:r w:rsidRPr="00CD0911">
              <w:rPr>
                <w:sz w:val="26"/>
                <w:szCs w:val="26"/>
              </w:rPr>
              <w:t>24</w:t>
            </w:r>
          </w:p>
        </w:tc>
        <w:tc>
          <w:tcPr>
            <w:tcW w:w="1276" w:type="dxa"/>
            <w:vAlign w:val="center"/>
            <w:hideMark/>
          </w:tcPr>
          <w:p w14:paraId="1D97CAED" w14:textId="77777777" w:rsidR="00E26B90" w:rsidRPr="00CD0911" w:rsidRDefault="00E26B90" w:rsidP="00E26B90">
            <w:pPr>
              <w:jc w:val="center"/>
              <w:rPr>
                <w:sz w:val="26"/>
                <w:szCs w:val="26"/>
              </w:rPr>
            </w:pPr>
          </w:p>
        </w:tc>
        <w:tc>
          <w:tcPr>
            <w:tcW w:w="1531" w:type="dxa"/>
            <w:vAlign w:val="center"/>
            <w:hideMark/>
          </w:tcPr>
          <w:p w14:paraId="6350B140" w14:textId="156C3BF7" w:rsidR="00E26B90" w:rsidRPr="00CD0911" w:rsidRDefault="00E26B90" w:rsidP="00E26B90">
            <w:pPr>
              <w:jc w:val="center"/>
              <w:rPr>
                <w:sz w:val="26"/>
                <w:szCs w:val="26"/>
              </w:rPr>
            </w:pPr>
            <w:r w:rsidRPr="00CD0911">
              <w:t>1.944</w:t>
            </w:r>
          </w:p>
        </w:tc>
      </w:tr>
      <w:tr w:rsidR="00CD0911" w:rsidRPr="00CD0911" w14:paraId="291609FD" w14:textId="77777777" w:rsidTr="00ED2DFA">
        <w:trPr>
          <w:trHeight w:val="454"/>
        </w:trPr>
        <w:tc>
          <w:tcPr>
            <w:tcW w:w="733" w:type="dxa"/>
            <w:vAlign w:val="center"/>
            <w:hideMark/>
          </w:tcPr>
          <w:p w14:paraId="64165DBD" w14:textId="77777777" w:rsidR="00E26B90" w:rsidRPr="00CD0911" w:rsidRDefault="00E26B90" w:rsidP="00E26B90">
            <w:pPr>
              <w:jc w:val="center"/>
              <w:rPr>
                <w:sz w:val="26"/>
                <w:szCs w:val="26"/>
              </w:rPr>
            </w:pPr>
            <w:r w:rsidRPr="00CD0911">
              <w:rPr>
                <w:sz w:val="26"/>
                <w:szCs w:val="26"/>
              </w:rPr>
              <w:t>17</w:t>
            </w:r>
          </w:p>
        </w:tc>
        <w:tc>
          <w:tcPr>
            <w:tcW w:w="3118" w:type="dxa"/>
            <w:vAlign w:val="center"/>
            <w:hideMark/>
          </w:tcPr>
          <w:p w14:paraId="4917138C" w14:textId="77777777" w:rsidR="00E26B90" w:rsidRPr="00CD0911" w:rsidRDefault="00E26B90" w:rsidP="00E26B90">
            <w:pPr>
              <w:rPr>
                <w:sz w:val="26"/>
                <w:szCs w:val="26"/>
              </w:rPr>
            </w:pPr>
            <w:r w:rsidRPr="00CD0911">
              <w:rPr>
                <w:sz w:val="26"/>
                <w:szCs w:val="26"/>
              </w:rPr>
              <w:t>Gọt bút chì</w:t>
            </w:r>
          </w:p>
        </w:tc>
        <w:tc>
          <w:tcPr>
            <w:tcW w:w="1120" w:type="dxa"/>
            <w:vAlign w:val="center"/>
            <w:hideMark/>
          </w:tcPr>
          <w:p w14:paraId="1555AD51" w14:textId="77777777" w:rsidR="00E26B90" w:rsidRPr="00CD0911" w:rsidRDefault="00E26B90" w:rsidP="00E26B90">
            <w:pPr>
              <w:jc w:val="center"/>
              <w:rPr>
                <w:sz w:val="26"/>
                <w:szCs w:val="26"/>
              </w:rPr>
            </w:pPr>
            <w:r w:rsidRPr="00CD0911">
              <w:rPr>
                <w:sz w:val="26"/>
                <w:szCs w:val="26"/>
              </w:rPr>
              <w:t>Cái</w:t>
            </w:r>
          </w:p>
        </w:tc>
        <w:tc>
          <w:tcPr>
            <w:tcW w:w="1148" w:type="dxa"/>
            <w:vAlign w:val="center"/>
            <w:hideMark/>
          </w:tcPr>
          <w:p w14:paraId="12E6AC88" w14:textId="77777777" w:rsidR="00E26B90" w:rsidRPr="00CD0911" w:rsidRDefault="00E26B90" w:rsidP="00E26B90">
            <w:pPr>
              <w:jc w:val="center"/>
              <w:rPr>
                <w:sz w:val="26"/>
                <w:szCs w:val="26"/>
              </w:rPr>
            </w:pPr>
            <w:r w:rsidRPr="00CD0911">
              <w:rPr>
                <w:sz w:val="26"/>
                <w:szCs w:val="26"/>
              </w:rPr>
              <w:t>9</w:t>
            </w:r>
          </w:p>
        </w:tc>
        <w:tc>
          <w:tcPr>
            <w:tcW w:w="1276" w:type="dxa"/>
            <w:vAlign w:val="center"/>
            <w:hideMark/>
          </w:tcPr>
          <w:p w14:paraId="3675A869" w14:textId="1F8F061F" w:rsidR="00E26B90" w:rsidRPr="00CD0911" w:rsidRDefault="00E26B90" w:rsidP="00E26B90">
            <w:pPr>
              <w:jc w:val="center"/>
              <w:rPr>
                <w:sz w:val="26"/>
                <w:szCs w:val="26"/>
              </w:rPr>
            </w:pPr>
            <w:r w:rsidRPr="00CD0911">
              <w:t>1.372</w:t>
            </w:r>
          </w:p>
        </w:tc>
        <w:tc>
          <w:tcPr>
            <w:tcW w:w="1531" w:type="dxa"/>
            <w:vAlign w:val="center"/>
            <w:hideMark/>
          </w:tcPr>
          <w:p w14:paraId="5ACA972A" w14:textId="77777777" w:rsidR="00E26B90" w:rsidRPr="00CD0911" w:rsidRDefault="00E26B90" w:rsidP="00E26B90">
            <w:pPr>
              <w:jc w:val="center"/>
              <w:rPr>
                <w:sz w:val="26"/>
                <w:szCs w:val="26"/>
              </w:rPr>
            </w:pPr>
          </w:p>
        </w:tc>
      </w:tr>
      <w:tr w:rsidR="00CD0911" w:rsidRPr="00CD0911" w14:paraId="445B104E" w14:textId="77777777" w:rsidTr="00ED2DFA">
        <w:trPr>
          <w:trHeight w:val="454"/>
        </w:trPr>
        <w:tc>
          <w:tcPr>
            <w:tcW w:w="733" w:type="dxa"/>
            <w:vAlign w:val="center"/>
            <w:hideMark/>
          </w:tcPr>
          <w:p w14:paraId="4D89FFAF" w14:textId="77777777" w:rsidR="00E26B90" w:rsidRPr="00CD0911" w:rsidRDefault="00E26B90" w:rsidP="00E26B90">
            <w:pPr>
              <w:jc w:val="center"/>
              <w:rPr>
                <w:sz w:val="26"/>
                <w:szCs w:val="26"/>
              </w:rPr>
            </w:pPr>
            <w:r w:rsidRPr="00CD0911">
              <w:rPr>
                <w:sz w:val="26"/>
                <w:szCs w:val="26"/>
              </w:rPr>
              <w:t>18</w:t>
            </w:r>
          </w:p>
        </w:tc>
        <w:tc>
          <w:tcPr>
            <w:tcW w:w="3118" w:type="dxa"/>
            <w:vAlign w:val="center"/>
            <w:hideMark/>
          </w:tcPr>
          <w:p w14:paraId="4222AF12" w14:textId="77777777" w:rsidR="00E26B90" w:rsidRPr="00CD0911" w:rsidRDefault="00E26B90" w:rsidP="00E26B90">
            <w:pPr>
              <w:rPr>
                <w:sz w:val="26"/>
                <w:szCs w:val="26"/>
              </w:rPr>
            </w:pPr>
            <w:r w:rsidRPr="00CD0911">
              <w:rPr>
                <w:sz w:val="26"/>
                <w:szCs w:val="26"/>
              </w:rPr>
              <w:t>Đèn neon 0,04 kW</w:t>
            </w:r>
          </w:p>
        </w:tc>
        <w:tc>
          <w:tcPr>
            <w:tcW w:w="1120" w:type="dxa"/>
            <w:vAlign w:val="center"/>
            <w:hideMark/>
          </w:tcPr>
          <w:p w14:paraId="47A31EDA" w14:textId="77777777" w:rsidR="00E26B90" w:rsidRPr="00CD0911" w:rsidRDefault="00E26B90" w:rsidP="00E26B90">
            <w:pPr>
              <w:jc w:val="center"/>
              <w:rPr>
                <w:sz w:val="26"/>
                <w:szCs w:val="26"/>
              </w:rPr>
            </w:pPr>
            <w:r w:rsidRPr="00CD0911">
              <w:rPr>
                <w:sz w:val="26"/>
                <w:szCs w:val="26"/>
              </w:rPr>
              <w:t>Bộ</w:t>
            </w:r>
          </w:p>
        </w:tc>
        <w:tc>
          <w:tcPr>
            <w:tcW w:w="1148" w:type="dxa"/>
            <w:vAlign w:val="center"/>
            <w:hideMark/>
          </w:tcPr>
          <w:p w14:paraId="57E37ED0" w14:textId="77777777" w:rsidR="00E26B90" w:rsidRPr="00CD0911" w:rsidRDefault="00E26B90" w:rsidP="00E26B90">
            <w:pPr>
              <w:jc w:val="center"/>
              <w:rPr>
                <w:sz w:val="26"/>
                <w:szCs w:val="26"/>
              </w:rPr>
            </w:pPr>
            <w:r w:rsidRPr="00CD0911">
              <w:rPr>
                <w:sz w:val="26"/>
                <w:szCs w:val="26"/>
              </w:rPr>
              <w:t>30</w:t>
            </w:r>
          </w:p>
        </w:tc>
        <w:tc>
          <w:tcPr>
            <w:tcW w:w="1276" w:type="dxa"/>
            <w:vAlign w:val="center"/>
            <w:hideMark/>
          </w:tcPr>
          <w:p w14:paraId="4D84E7CD" w14:textId="5EBDF59F" w:rsidR="00E26B90" w:rsidRPr="00CD0911" w:rsidRDefault="00E26B90" w:rsidP="00E26B90">
            <w:pPr>
              <w:jc w:val="center"/>
              <w:rPr>
                <w:sz w:val="26"/>
                <w:szCs w:val="26"/>
              </w:rPr>
            </w:pPr>
            <w:r w:rsidRPr="00CD0911">
              <w:t>686</w:t>
            </w:r>
          </w:p>
        </w:tc>
        <w:tc>
          <w:tcPr>
            <w:tcW w:w="1531" w:type="dxa"/>
            <w:vAlign w:val="center"/>
            <w:hideMark/>
          </w:tcPr>
          <w:p w14:paraId="7EBD6F12" w14:textId="55FA124E" w:rsidR="00E26B90" w:rsidRPr="00CD0911" w:rsidRDefault="00E26B90" w:rsidP="00E26B90">
            <w:pPr>
              <w:jc w:val="center"/>
              <w:rPr>
                <w:sz w:val="26"/>
                <w:szCs w:val="26"/>
              </w:rPr>
            </w:pPr>
            <w:r w:rsidRPr="00CD0911">
              <w:t>324</w:t>
            </w:r>
          </w:p>
        </w:tc>
      </w:tr>
      <w:tr w:rsidR="00CD0911" w:rsidRPr="00CD0911" w14:paraId="415D8517" w14:textId="77777777" w:rsidTr="00ED2DFA">
        <w:trPr>
          <w:trHeight w:val="454"/>
        </w:trPr>
        <w:tc>
          <w:tcPr>
            <w:tcW w:w="733" w:type="dxa"/>
            <w:vAlign w:val="center"/>
            <w:hideMark/>
          </w:tcPr>
          <w:p w14:paraId="748D6975" w14:textId="77777777" w:rsidR="00E26B90" w:rsidRPr="00CD0911" w:rsidRDefault="00E26B90" w:rsidP="00E26B90">
            <w:pPr>
              <w:jc w:val="center"/>
              <w:rPr>
                <w:sz w:val="26"/>
                <w:szCs w:val="26"/>
              </w:rPr>
            </w:pPr>
            <w:r w:rsidRPr="00CD0911">
              <w:rPr>
                <w:sz w:val="26"/>
                <w:szCs w:val="26"/>
              </w:rPr>
              <w:t>19</w:t>
            </w:r>
          </w:p>
        </w:tc>
        <w:tc>
          <w:tcPr>
            <w:tcW w:w="3118" w:type="dxa"/>
            <w:vAlign w:val="center"/>
            <w:hideMark/>
          </w:tcPr>
          <w:p w14:paraId="7013A7A2" w14:textId="77777777" w:rsidR="00E26B90" w:rsidRPr="00CD0911" w:rsidRDefault="00E26B90" w:rsidP="00E26B90">
            <w:pPr>
              <w:rPr>
                <w:sz w:val="26"/>
                <w:szCs w:val="26"/>
              </w:rPr>
            </w:pPr>
            <w:r w:rsidRPr="00CD0911">
              <w:rPr>
                <w:sz w:val="26"/>
                <w:szCs w:val="26"/>
              </w:rPr>
              <w:t>Máy tính Casio</w:t>
            </w:r>
          </w:p>
        </w:tc>
        <w:tc>
          <w:tcPr>
            <w:tcW w:w="1120" w:type="dxa"/>
            <w:vAlign w:val="center"/>
            <w:hideMark/>
          </w:tcPr>
          <w:p w14:paraId="3D12F50D" w14:textId="77777777" w:rsidR="00E26B90" w:rsidRPr="00CD0911" w:rsidRDefault="00E26B90" w:rsidP="00E26B90">
            <w:pPr>
              <w:jc w:val="center"/>
              <w:rPr>
                <w:sz w:val="26"/>
                <w:szCs w:val="26"/>
              </w:rPr>
            </w:pPr>
            <w:r w:rsidRPr="00CD0911">
              <w:rPr>
                <w:sz w:val="26"/>
                <w:szCs w:val="26"/>
              </w:rPr>
              <w:t>Cái</w:t>
            </w:r>
          </w:p>
        </w:tc>
        <w:tc>
          <w:tcPr>
            <w:tcW w:w="1148" w:type="dxa"/>
            <w:vAlign w:val="center"/>
            <w:hideMark/>
          </w:tcPr>
          <w:p w14:paraId="1B4FCFAA" w14:textId="77777777" w:rsidR="00E26B90" w:rsidRPr="00CD0911" w:rsidRDefault="00E26B90" w:rsidP="00E26B90">
            <w:pPr>
              <w:jc w:val="center"/>
              <w:rPr>
                <w:sz w:val="26"/>
                <w:szCs w:val="26"/>
              </w:rPr>
            </w:pPr>
            <w:r w:rsidRPr="00CD0911">
              <w:rPr>
                <w:sz w:val="26"/>
                <w:szCs w:val="26"/>
              </w:rPr>
              <w:t>36</w:t>
            </w:r>
          </w:p>
        </w:tc>
        <w:tc>
          <w:tcPr>
            <w:tcW w:w="1276" w:type="dxa"/>
            <w:vAlign w:val="center"/>
            <w:hideMark/>
          </w:tcPr>
          <w:p w14:paraId="5FDE5B5D" w14:textId="27918335" w:rsidR="00E26B90" w:rsidRPr="00CD0911" w:rsidRDefault="00E26B90" w:rsidP="00E26B90">
            <w:pPr>
              <w:jc w:val="center"/>
              <w:rPr>
                <w:sz w:val="26"/>
                <w:szCs w:val="26"/>
              </w:rPr>
            </w:pPr>
            <w:r w:rsidRPr="00CD0911">
              <w:t>2.195</w:t>
            </w:r>
          </w:p>
        </w:tc>
        <w:tc>
          <w:tcPr>
            <w:tcW w:w="1531" w:type="dxa"/>
            <w:vAlign w:val="center"/>
            <w:hideMark/>
          </w:tcPr>
          <w:p w14:paraId="7063D7DF" w14:textId="77777777" w:rsidR="00E26B90" w:rsidRPr="00CD0911" w:rsidRDefault="00E26B90" w:rsidP="00E26B90">
            <w:pPr>
              <w:jc w:val="center"/>
              <w:rPr>
                <w:sz w:val="26"/>
                <w:szCs w:val="26"/>
              </w:rPr>
            </w:pPr>
          </w:p>
        </w:tc>
      </w:tr>
      <w:tr w:rsidR="00CD0911" w:rsidRPr="00CD0911" w14:paraId="1AE85747" w14:textId="77777777" w:rsidTr="00ED2DFA">
        <w:trPr>
          <w:trHeight w:val="454"/>
        </w:trPr>
        <w:tc>
          <w:tcPr>
            <w:tcW w:w="733" w:type="dxa"/>
            <w:vAlign w:val="center"/>
            <w:hideMark/>
          </w:tcPr>
          <w:p w14:paraId="3BC79F98" w14:textId="77777777" w:rsidR="00E26B90" w:rsidRPr="00CD0911" w:rsidRDefault="00E26B90" w:rsidP="00E26B90">
            <w:pPr>
              <w:jc w:val="center"/>
              <w:rPr>
                <w:sz w:val="26"/>
                <w:szCs w:val="26"/>
              </w:rPr>
            </w:pPr>
            <w:r w:rsidRPr="00CD0911">
              <w:rPr>
                <w:sz w:val="26"/>
                <w:szCs w:val="26"/>
              </w:rPr>
              <w:t>20</w:t>
            </w:r>
          </w:p>
        </w:tc>
        <w:tc>
          <w:tcPr>
            <w:tcW w:w="3118" w:type="dxa"/>
            <w:vAlign w:val="center"/>
            <w:hideMark/>
          </w:tcPr>
          <w:p w14:paraId="744254B2" w14:textId="77777777" w:rsidR="00E26B90" w:rsidRPr="00CD0911" w:rsidRDefault="00E26B90" w:rsidP="00E26B90">
            <w:pPr>
              <w:rPr>
                <w:sz w:val="26"/>
                <w:szCs w:val="26"/>
              </w:rPr>
            </w:pPr>
            <w:r w:rsidRPr="00CD0911">
              <w:rPr>
                <w:sz w:val="26"/>
                <w:szCs w:val="26"/>
              </w:rPr>
              <w:t>Máy hút bụi 1,5 kW</w:t>
            </w:r>
          </w:p>
        </w:tc>
        <w:tc>
          <w:tcPr>
            <w:tcW w:w="1120" w:type="dxa"/>
            <w:vAlign w:val="center"/>
            <w:hideMark/>
          </w:tcPr>
          <w:p w14:paraId="2FB81FA2" w14:textId="77777777" w:rsidR="00E26B90" w:rsidRPr="00CD0911" w:rsidRDefault="00E26B90" w:rsidP="00E26B90">
            <w:pPr>
              <w:jc w:val="center"/>
              <w:rPr>
                <w:sz w:val="26"/>
                <w:szCs w:val="26"/>
              </w:rPr>
            </w:pPr>
            <w:r w:rsidRPr="00CD0911">
              <w:rPr>
                <w:sz w:val="26"/>
                <w:szCs w:val="26"/>
              </w:rPr>
              <w:t>Cái</w:t>
            </w:r>
          </w:p>
        </w:tc>
        <w:tc>
          <w:tcPr>
            <w:tcW w:w="1148" w:type="dxa"/>
            <w:vAlign w:val="center"/>
            <w:hideMark/>
          </w:tcPr>
          <w:p w14:paraId="45A26424" w14:textId="77777777" w:rsidR="00E26B90" w:rsidRPr="00CD0911" w:rsidRDefault="00E26B90" w:rsidP="00E26B90">
            <w:pPr>
              <w:jc w:val="center"/>
              <w:rPr>
                <w:sz w:val="26"/>
                <w:szCs w:val="26"/>
              </w:rPr>
            </w:pPr>
            <w:r w:rsidRPr="00CD0911">
              <w:rPr>
                <w:sz w:val="26"/>
                <w:szCs w:val="26"/>
              </w:rPr>
              <w:t>60</w:t>
            </w:r>
          </w:p>
        </w:tc>
        <w:tc>
          <w:tcPr>
            <w:tcW w:w="1276" w:type="dxa"/>
            <w:vAlign w:val="center"/>
            <w:hideMark/>
          </w:tcPr>
          <w:p w14:paraId="01E88E33" w14:textId="43D982D7" w:rsidR="00E26B90" w:rsidRPr="00CD0911" w:rsidRDefault="00E26B90" w:rsidP="00E26B90">
            <w:pPr>
              <w:jc w:val="center"/>
              <w:rPr>
                <w:sz w:val="26"/>
                <w:szCs w:val="26"/>
              </w:rPr>
            </w:pPr>
            <w:r w:rsidRPr="00CD0911">
              <w:t>1.372</w:t>
            </w:r>
          </w:p>
        </w:tc>
        <w:tc>
          <w:tcPr>
            <w:tcW w:w="1531" w:type="dxa"/>
            <w:vAlign w:val="center"/>
            <w:hideMark/>
          </w:tcPr>
          <w:p w14:paraId="51A3FB31" w14:textId="77777777" w:rsidR="00E26B90" w:rsidRPr="00CD0911" w:rsidRDefault="00E26B90" w:rsidP="00E26B90">
            <w:pPr>
              <w:jc w:val="center"/>
              <w:rPr>
                <w:sz w:val="26"/>
                <w:szCs w:val="26"/>
              </w:rPr>
            </w:pPr>
          </w:p>
        </w:tc>
      </w:tr>
      <w:tr w:rsidR="00CD0911" w:rsidRPr="00CD0911" w14:paraId="54A6574B" w14:textId="77777777" w:rsidTr="00ED2DFA">
        <w:trPr>
          <w:trHeight w:val="454"/>
        </w:trPr>
        <w:tc>
          <w:tcPr>
            <w:tcW w:w="733" w:type="dxa"/>
            <w:vAlign w:val="center"/>
            <w:hideMark/>
          </w:tcPr>
          <w:p w14:paraId="5E690C6B" w14:textId="77777777" w:rsidR="00E26B90" w:rsidRPr="00CD0911" w:rsidRDefault="00E26B90" w:rsidP="00E26B90">
            <w:pPr>
              <w:jc w:val="center"/>
              <w:rPr>
                <w:sz w:val="26"/>
                <w:szCs w:val="26"/>
              </w:rPr>
            </w:pPr>
            <w:r w:rsidRPr="00CD0911">
              <w:rPr>
                <w:sz w:val="26"/>
                <w:szCs w:val="26"/>
              </w:rPr>
              <w:t>21</w:t>
            </w:r>
          </w:p>
        </w:tc>
        <w:tc>
          <w:tcPr>
            <w:tcW w:w="3118" w:type="dxa"/>
            <w:vAlign w:val="center"/>
            <w:hideMark/>
          </w:tcPr>
          <w:p w14:paraId="7F0E459A" w14:textId="77777777" w:rsidR="00E26B90" w:rsidRPr="00CD0911" w:rsidRDefault="00E26B90" w:rsidP="00E26B90">
            <w:pPr>
              <w:rPr>
                <w:sz w:val="26"/>
                <w:szCs w:val="26"/>
              </w:rPr>
            </w:pPr>
            <w:r w:rsidRPr="00CD0911">
              <w:rPr>
                <w:sz w:val="26"/>
                <w:szCs w:val="26"/>
              </w:rPr>
              <w:t>Máy hút ẩm 2 kW</w:t>
            </w:r>
          </w:p>
        </w:tc>
        <w:tc>
          <w:tcPr>
            <w:tcW w:w="1120" w:type="dxa"/>
            <w:vAlign w:val="center"/>
            <w:hideMark/>
          </w:tcPr>
          <w:p w14:paraId="619111E4" w14:textId="77777777" w:rsidR="00E26B90" w:rsidRPr="00CD0911" w:rsidRDefault="00E26B90" w:rsidP="00E26B90">
            <w:pPr>
              <w:jc w:val="center"/>
              <w:rPr>
                <w:sz w:val="26"/>
                <w:szCs w:val="26"/>
              </w:rPr>
            </w:pPr>
            <w:r w:rsidRPr="00CD0911">
              <w:rPr>
                <w:sz w:val="26"/>
                <w:szCs w:val="26"/>
              </w:rPr>
              <w:t>Cái</w:t>
            </w:r>
          </w:p>
        </w:tc>
        <w:tc>
          <w:tcPr>
            <w:tcW w:w="1148" w:type="dxa"/>
            <w:vAlign w:val="center"/>
            <w:hideMark/>
          </w:tcPr>
          <w:p w14:paraId="156835DE" w14:textId="77777777" w:rsidR="00E26B90" w:rsidRPr="00CD0911" w:rsidRDefault="00E26B90" w:rsidP="00E26B90">
            <w:pPr>
              <w:jc w:val="center"/>
              <w:rPr>
                <w:sz w:val="26"/>
                <w:szCs w:val="26"/>
              </w:rPr>
            </w:pPr>
            <w:r w:rsidRPr="00CD0911">
              <w:rPr>
                <w:sz w:val="26"/>
                <w:szCs w:val="26"/>
              </w:rPr>
              <w:t>60</w:t>
            </w:r>
          </w:p>
        </w:tc>
        <w:tc>
          <w:tcPr>
            <w:tcW w:w="1276" w:type="dxa"/>
            <w:vAlign w:val="center"/>
            <w:hideMark/>
          </w:tcPr>
          <w:p w14:paraId="59E7378D" w14:textId="021CA882" w:rsidR="00E26B90" w:rsidRPr="00CD0911" w:rsidRDefault="00E26B90" w:rsidP="00E26B90">
            <w:pPr>
              <w:jc w:val="center"/>
              <w:rPr>
                <w:sz w:val="26"/>
                <w:szCs w:val="26"/>
              </w:rPr>
            </w:pPr>
            <w:r w:rsidRPr="00CD0911">
              <w:t>1.372</w:t>
            </w:r>
          </w:p>
        </w:tc>
        <w:tc>
          <w:tcPr>
            <w:tcW w:w="1531" w:type="dxa"/>
            <w:vAlign w:val="center"/>
            <w:hideMark/>
          </w:tcPr>
          <w:p w14:paraId="164AF504" w14:textId="77777777" w:rsidR="00E26B90" w:rsidRPr="00CD0911" w:rsidRDefault="00E26B90" w:rsidP="00E26B90">
            <w:pPr>
              <w:jc w:val="center"/>
              <w:rPr>
                <w:sz w:val="26"/>
                <w:szCs w:val="26"/>
              </w:rPr>
            </w:pPr>
          </w:p>
        </w:tc>
      </w:tr>
      <w:tr w:rsidR="00E26B90" w:rsidRPr="00CD0911" w14:paraId="59487351" w14:textId="77777777" w:rsidTr="00ED2DFA">
        <w:trPr>
          <w:trHeight w:val="454"/>
        </w:trPr>
        <w:tc>
          <w:tcPr>
            <w:tcW w:w="733" w:type="dxa"/>
            <w:vAlign w:val="center"/>
            <w:hideMark/>
          </w:tcPr>
          <w:p w14:paraId="0C6FC4F8" w14:textId="77777777" w:rsidR="00E26B90" w:rsidRPr="00CD0911" w:rsidRDefault="00E26B90" w:rsidP="00E26B90">
            <w:pPr>
              <w:jc w:val="center"/>
              <w:rPr>
                <w:sz w:val="26"/>
                <w:szCs w:val="26"/>
              </w:rPr>
            </w:pPr>
            <w:r w:rsidRPr="00CD0911">
              <w:rPr>
                <w:sz w:val="26"/>
                <w:szCs w:val="26"/>
              </w:rPr>
              <w:t>22</w:t>
            </w:r>
          </w:p>
        </w:tc>
        <w:tc>
          <w:tcPr>
            <w:tcW w:w="3118" w:type="dxa"/>
            <w:vAlign w:val="center"/>
            <w:hideMark/>
          </w:tcPr>
          <w:p w14:paraId="36E42713" w14:textId="77777777" w:rsidR="00E26B90" w:rsidRPr="00CD0911" w:rsidRDefault="00E26B90" w:rsidP="00E26B90">
            <w:pPr>
              <w:rPr>
                <w:sz w:val="26"/>
                <w:szCs w:val="26"/>
              </w:rPr>
            </w:pPr>
            <w:r w:rsidRPr="00CD0911">
              <w:rPr>
                <w:sz w:val="26"/>
                <w:szCs w:val="26"/>
              </w:rPr>
              <w:t>Quạt trần 0,1 kW</w:t>
            </w:r>
          </w:p>
        </w:tc>
        <w:tc>
          <w:tcPr>
            <w:tcW w:w="1120" w:type="dxa"/>
            <w:vAlign w:val="center"/>
            <w:hideMark/>
          </w:tcPr>
          <w:p w14:paraId="69BBDA98" w14:textId="77777777" w:rsidR="00E26B90" w:rsidRPr="00CD0911" w:rsidRDefault="00E26B90" w:rsidP="00E26B90">
            <w:pPr>
              <w:jc w:val="center"/>
              <w:rPr>
                <w:sz w:val="26"/>
                <w:szCs w:val="26"/>
              </w:rPr>
            </w:pPr>
            <w:r w:rsidRPr="00CD0911">
              <w:rPr>
                <w:sz w:val="26"/>
                <w:szCs w:val="26"/>
              </w:rPr>
              <w:t>Cái</w:t>
            </w:r>
          </w:p>
        </w:tc>
        <w:tc>
          <w:tcPr>
            <w:tcW w:w="1148" w:type="dxa"/>
            <w:vAlign w:val="center"/>
            <w:hideMark/>
          </w:tcPr>
          <w:p w14:paraId="66BDD920" w14:textId="77777777" w:rsidR="00E26B90" w:rsidRPr="00CD0911" w:rsidRDefault="00E26B90" w:rsidP="00E26B90">
            <w:pPr>
              <w:jc w:val="center"/>
              <w:rPr>
                <w:sz w:val="26"/>
                <w:szCs w:val="26"/>
              </w:rPr>
            </w:pPr>
            <w:r w:rsidRPr="00CD0911">
              <w:rPr>
                <w:sz w:val="26"/>
                <w:szCs w:val="26"/>
              </w:rPr>
              <w:t>36</w:t>
            </w:r>
          </w:p>
        </w:tc>
        <w:tc>
          <w:tcPr>
            <w:tcW w:w="1276" w:type="dxa"/>
            <w:vAlign w:val="center"/>
            <w:hideMark/>
          </w:tcPr>
          <w:p w14:paraId="1C3F8DA6" w14:textId="6282881A" w:rsidR="00E26B90" w:rsidRPr="00CD0911" w:rsidRDefault="00E26B90" w:rsidP="00E26B90">
            <w:pPr>
              <w:jc w:val="center"/>
              <w:rPr>
                <w:sz w:val="26"/>
                <w:szCs w:val="26"/>
              </w:rPr>
            </w:pPr>
            <w:r w:rsidRPr="00CD0911">
              <w:t>2.195</w:t>
            </w:r>
          </w:p>
        </w:tc>
        <w:tc>
          <w:tcPr>
            <w:tcW w:w="1531" w:type="dxa"/>
            <w:vAlign w:val="center"/>
            <w:hideMark/>
          </w:tcPr>
          <w:p w14:paraId="4D29D7CB" w14:textId="77777777" w:rsidR="00E26B90" w:rsidRPr="00CD0911" w:rsidRDefault="00E26B90" w:rsidP="00E26B90">
            <w:pPr>
              <w:jc w:val="center"/>
              <w:rPr>
                <w:sz w:val="26"/>
                <w:szCs w:val="26"/>
              </w:rPr>
            </w:pPr>
          </w:p>
        </w:tc>
      </w:tr>
    </w:tbl>
    <w:bookmarkEnd w:id="12"/>
    <w:p w14:paraId="4B7CCBD5" w14:textId="07B3A917" w:rsidR="00E82E8B" w:rsidRPr="001E7322" w:rsidRDefault="00E82E8B" w:rsidP="001E7322">
      <w:pPr>
        <w:spacing w:before="120" w:line="420" w:lineRule="exact"/>
        <w:ind w:firstLine="720"/>
        <w:rPr>
          <w:spacing w:val="2"/>
          <w:sz w:val="28"/>
          <w:szCs w:val="28"/>
        </w:rPr>
      </w:pPr>
      <w:r w:rsidRPr="001E7322">
        <w:rPr>
          <w:b/>
          <w:bCs/>
          <w:i/>
          <w:iCs/>
          <w:spacing w:val="2"/>
          <w:sz w:val="28"/>
          <w:szCs w:val="28"/>
        </w:rPr>
        <w:lastRenderedPageBreak/>
        <w:t>Ghi chú:</w:t>
      </w:r>
    </w:p>
    <w:p w14:paraId="0DA48951" w14:textId="6EBE0E5B" w:rsidR="00E82E8B" w:rsidRPr="001E7322" w:rsidRDefault="00E82E8B" w:rsidP="001E7322">
      <w:pPr>
        <w:spacing w:before="120" w:line="420" w:lineRule="exact"/>
        <w:ind w:firstLine="720"/>
        <w:jc w:val="both"/>
        <w:rPr>
          <w:spacing w:val="2"/>
          <w:sz w:val="28"/>
          <w:szCs w:val="28"/>
        </w:rPr>
      </w:pPr>
      <w:r w:rsidRPr="001E7322">
        <w:rPr>
          <w:spacing w:val="2"/>
          <w:sz w:val="28"/>
          <w:szCs w:val="28"/>
        </w:rPr>
        <w:t xml:space="preserve">1. Định mức tại Bảng </w:t>
      </w:r>
      <w:r w:rsidR="00AB3FD0" w:rsidRPr="001E7322">
        <w:rPr>
          <w:spacing w:val="2"/>
          <w:sz w:val="28"/>
          <w:szCs w:val="28"/>
        </w:rPr>
        <w:t>29</w:t>
      </w:r>
      <w:r w:rsidRPr="001E7322">
        <w:rPr>
          <w:spacing w:val="2"/>
          <w:sz w:val="28"/>
          <w:szCs w:val="28"/>
        </w:rPr>
        <w:t xml:space="preserve"> áp dụng cho tỉnh </w:t>
      </w:r>
      <w:r w:rsidR="00D314BD" w:rsidRPr="001E7322">
        <w:rPr>
          <w:spacing w:val="2"/>
          <w:sz w:val="28"/>
          <w:szCs w:val="28"/>
        </w:rPr>
        <w:t>Tuyên Quang</w:t>
      </w:r>
      <w:r w:rsidRPr="001E7322">
        <w:rPr>
          <w:spacing w:val="2"/>
          <w:sz w:val="28"/>
          <w:szCs w:val="28"/>
        </w:rPr>
        <w:t xml:space="preserve"> theo Nghị quyết số 16</w:t>
      </w:r>
      <w:r w:rsidR="00AB3FD0" w:rsidRPr="001E7322">
        <w:rPr>
          <w:spacing w:val="2"/>
          <w:sz w:val="28"/>
          <w:szCs w:val="28"/>
        </w:rPr>
        <w:t>84</w:t>
      </w:r>
      <w:r w:rsidRPr="001E7322">
        <w:rPr>
          <w:spacing w:val="2"/>
          <w:sz w:val="28"/>
          <w:szCs w:val="28"/>
        </w:rPr>
        <w:t xml:space="preserve">/NQ-UBTVQH15 sắp xếp các ĐVHC cấp xã của tỉnh </w:t>
      </w:r>
      <w:r w:rsidR="00D314BD" w:rsidRPr="001E7322">
        <w:rPr>
          <w:spacing w:val="2"/>
          <w:sz w:val="28"/>
          <w:szCs w:val="28"/>
        </w:rPr>
        <w:t>Tuyên Quang</w:t>
      </w:r>
      <w:r w:rsidRPr="001E7322">
        <w:rPr>
          <w:spacing w:val="2"/>
          <w:sz w:val="28"/>
          <w:szCs w:val="28"/>
        </w:rPr>
        <w:t xml:space="preserve"> năm 2025 với 12</w:t>
      </w:r>
      <w:r w:rsidR="00AB3FD0" w:rsidRPr="001E7322">
        <w:rPr>
          <w:spacing w:val="2"/>
          <w:sz w:val="28"/>
          <w:szCs w:val="28"/>
        </w:rPr>
        <w:t>4</w:t>
      </w:r>
      <w:r w:rsidRPr="001E7322">
        <w:rPr>
          <w:spacing w:val="2"/>
          <w:sz w:val="28"/>
          <w:szCs w:val="28"/>
        </w:rPr>
        <w:t xml:space="preserve"> đơn vị hành chính cấp xã, trong đó gồm </w:t>
      </w:r>
      <w:r w:rsidR="00AB3FD0" w:rsidRPr="001E7322">
        <w:rPr>
          <w:spacing w:val="2"/>
          <w:sz w:val="28"/>
          <w:szCs w:val="28"/>
        </w:rPr>
        <w:t>7</w:t>
      </w:r>
      <w:r w:rsidRPr="001E7322">
        <w:rPr>
          <w:spacing w:val="2"/>
          <w:sz w:val="28"/>
          <w:szCs w:val="28"/>
        </w:rPr>
        <w:t xml:space="preserve"> phường và </w:t>
      </w:r>
      <w:r w:rsidR="00AB3FD0" w:rsidRPr="001E7322">
        <w:rPr>
          <w:spacing w:val="2"/>
          <w:sz w:val="28"/>
          <w:szCs w:val="28"/>
        </w:rPr>
        <w:t>117</w:t>
      </w:r>
      <w:r w:rsidRPr="001E7322">
        <w:rPr>
          <w:spacing w:val="2"/>
          <w:sz w:val="28"/>
          <w:szCs w:val="28"/>
        </w:rPr>
        <w:t xml:space="preserve"> xã</w:t>
      </w:r>
      <w:r w:rsidR="006912B6" w:rsidRPr="001E7322">
        <w:rPr>
          <w:spacing w:val="2"/>
          <w:sz w:val="28"/>
          <w:szCs w:val="28"/>
        </w:rPr>
        <w:t xml:space="preserve">; định mức được xây dựng trên cơ sở số lượng đơn vị hành chính có sự biến động cần điều chỉnh là </w:t>
      </w:r>
      <w:r w:rsidR="00AB3FD0" w:rsidRPr="001E7322">
        <w:rPr>
          <w:spacing w:val="2"/>
          <w:sz w:val="28"/>
          <w:szCs w:val="28"/>
        </w:rPr>
        <w:t>5</w:t>
      </w:r>
      <w:r w:rsidR="006912B6" w:rsidRPr="001E7322">
        <w:rPr>
          <w:spacing w:val="2"/>
          <w:sz w:val="28"/>
          <w:szCs w:val="28"/>
        </w:rPr>
        <w:t>0 đơn vị hành chính cấp xã trong đó gồm 0</w:t>
      </w:r>
      <w:r w:rsidR="00AB3FD0" w:rsidRPr="001E7322">
        <w:rPr>
          <w:spacing w:val="2"/>
          <w:sz w:val="28"/>
          <w:szCs w:val="28"/>
        </w:rPr>
        <w:t>3</w:t>
      </w:r>
      <w:r w:rsidR="006912B6" w:rsidRPr="001E7322">
        <w:rPr>
          <w:spacing w:val="2"/>
          <w:sz w:val="28"/>
          <w:szCs w:val="28"/>
        </w:rPr>
        <w:t xml:space="preserve"> phường và </w:t>
      </w:r>
      <w:r w:rsidR="00AB3FD0" w:rsidRPr="001E7322">
        <w:rPr>
          <w:spacing w:val="2"/>
          <w:sz w:val="28"/>
          <w:szCs w:val="28"/>
        </w:rPr>
        <w:t>47</w:t>
      </w:r>
      <w:r w:rsidR="006912B6" w:rsidRPr="001E7322">
        <w:rPr>
          <w:spacing w:val="2"/>
          <w:sz w:val="28"/>
          <w:szCs w:val="28"/>
        </w:rPr>
        <w:t xml:space="preserve"> xã</w:t>
      </w:r>
      <w:r w:rsidR="00AB3FD0" w:rsidRPr="001E7322">
        <w:rPr>
          <w:spacing w:val="2"/>
          <w:sz w:val="28"/>
          <w:szCs w:val="28"/>
        </w:rPr>
        <w:t>.</w:t>
      </w:r>
    </w:p>
    <w:p w14:paraId="7C34A138" w14:textId="06DC2509" w:rsidR="00E82E8B" w:rsidRPr="001E7322" w:rsidRDefault="00E82E8B" w:rsidP="001E7322">
      <w:pPr>
        <w:spacing w:before="120" w:line="420" w:lineRule="exact"/>
        <w:ind w:firstLine="720"/>
        <w:jc w:val="both"/>
        <w:rPr>
          <w:spacing w:val="2"/>
          <w:sz w:val="28"/>
          <w:szCs w:val="28"/>
        </w:rPr>
      </w:pPr>
      <w:r w:rsidRPr="001E7322">
        <w:rPr>
          <w:spacing w:val="2"/>
          <w:sz w:val="28"/>
          <w:szCs w:val="28"/>
        </w:rPr>
        <w:t>2. Cơ cấu sử dụng mức dụng cụ theo nội dung công việc xây dựng hệ số điều chỉnh giá đất được xác định theo bảng 3</w:t>
      </w:r>
      <w:r w:rsidR="00AB3FD0" w:rsidRPr="001E7322">
        <w:rPr>
          <w:spacing w:val="2"/>
          <w:sz w:val="28"/>
          <w:szCs w:val="28"/>
        </w:rPr>
        <w:t>0</w:t>
      </w:r>
      <w:r w:rsidRPr="001E7322">
        <w:rPr>
          <w:spacing w:val="2"/>
          <w:sz w:val="28"/>
          <w:szCs w:val="28"/>
        </w:rPr>
        <w:t xml:space="preserve"> dưới đây:</w:t>
      </w:r>
    </w:p>
    <w:p w14:paraId="12B33D0C" w14:textId="367A4E4D" w:rsidR="000B6847" w:rsidRPr="001E7322" w:rsidRDefault="00E82E8B" w:rsidP="001E7322">
      <w:pPr>
        <w:spacing w:after="120"/>
        <w:ind w:firstLine="720"/>
        <w:jc w:val="right"/>
        <w:rPr>
          <w:b/>
          <w:i/>
          <w:sz w:val="28"/>
          <w:szCs w:val="28"/>
        </w:rPr>
      </w:pPr>
      <w:r w:rsidRPr="00CD0911">
        <w:rPr>
          <w:b/>
          <w:i/>
          <w:sz w:val="28"/>
          <w:szCs w:val="28"/>
        </w:rPr>
        <w:t>Bảng 3</w:t>
      </w:r>
      <w:r w:rsidR="000A7226" w:rsidRPr="00CD0911">
        <w:rPr>
          <w:b/>
          <w:i/>
          <w:sz w:val="28"/>
          <w:szCs w:val="28"/>
        </w:rPr>
        <w:t>0</w:t>
      </w:r>
    </w:p>
    <w:tbl>
      <w:tblPr>
        <w:tblW w:w="9067" w:type="dxa"/>
        <w:jc w:val="center"/>
        <w:tblLook w:val="04A0" w:firstRow="1" w:lastRow="0" w:firstColumn="1" w:lastColumn="0" w:noHBand="0" w:noVBand="1"/>
      </w:tblPr>
      <w:tblGrid>
        <w:gridCol w:w="746"/>
        <w:gridCol w:w="4795"/>
        <w:gridCol w:w="1559"/>
        <w:gridCol w:w="1967"/>
      </w:tblGrid>
      <w:tr w:rsidR="00CD0911" w:rsidRPr="001E7322" w14:paraId="3238CC6C" w14:textId="77777777" w:rsidTr="001E7322">
        <w:trPr>
          <w:trHeight w:val="384"/>
          <w:tblHeader/>
          <w:jc w:val="center"/>
        </w:trPr>
        <w:tc>
          <w:tcPr>
            <w:tcW w:w="704" w:type="dxa"/>
            <w:vMerge w:val="restart"/>
            <w:tcBorders>
              <w:top w:val="single" w:sz="4" w:space="0" w:color="auto"/>
              <w:left w:val="single" w:sz="4" w:space="0" w:color="auto"/>
              <w:bottom w:val="single" w:sz="4" w:space="0" w:color="auto"/>
              <w:right w:val="single" w:sz="4" w:space="0" w:color="auto"/>
            </w:tcBorders>
            <w:vAlign w:val="center"/>
            <w:hideMark/>
          </w:tcPr>
          <w:p w14:paraId="1C1CDE8F" w14:textId="77777777" w:rsidR="00E82E8B" w:rsidRPr="001E7322" w:rsidRDefault="00E82E8B" w:rsidP="001E7322">
            <w:pPr>
              <w:spacing w:before="60" w:after="60" w:line="400" w:lineRule="exact"/>
              <w:jc w:val="center"/>
              <w:rPr>
                <w:b/>
                <w:bCs/>
                <w:sz w:val="28"/>
                <w:szCs w:val="28"/>
              </w:rPr>
            </w:pPr>
            <w:r w:rsidRPr="001E7322">
              <w:rPr>
                <w:b/>
                <w:bCs/>
                <w:sz w:val="28"/>
                <w:szCs w:val="28"/>
              </w:rPr>
              <w:t>STT</w:t>
            </w:r>
          </w:p>
        </w:tc>
        <w:tc>
          <w:tcPr>
            <w:tcW w:w="4825" w:type="dxa"/>
            <w:vMerge w:val="restart"/>
            <w:tcBorders>
              <w:top w:val="single" w:sz="4" w:space="0" w:color="auto"/>
              <w:left w:val="single" w:sz="4" w:space="0" w:color="auto"/>
              <w:bottom w:val="single" w:sz="4" w:space="0" w:color="auto"/>
              <w:right w:val="single" w:sz="4" w:space="0" w:color="auto"/>
            </w:tcBorders>
            <w:vAlign w:val="center"/>
            <w:hideMark/>
          </w:tcPr>
          <w:p w14:paraId="1A92DD62" w14:textId="77777777" w:rsidR="00E82E8B" w:rsidRPr="001E7322" w:rsidRDefault="00E82E8B" w:rsidP="001E7322">
            <w:pPr>
              <w:spacing w:before="60" w:after="60" w:line="400" w:lineRule="exact"/>
              <w:jc w:val="center"/>
              <w:rPr>
                <w:b/>
                <w:bCs/>
                <w:sz w:val="28"/>
                <w:szCs w:val="28"/>
              </w:rPr>
            </w:pPr>
            <w:r w:rsidRPr="001E7322">
              <w:rPr>
                <w:b/>
                <w:bCs/>
                <w:sz w:val="28"/>
                <w:szCs w:val="28"/>
              </w:rPr>
              <w:t>Nội dung công việc</w:t>
            </w:r>
          </w:p>
        </w:tc>
        <w:tc>
          <w:tcPr>
            <w:tcW w:w="3538" w:type="dxa"/>
            <w:gridSpan w:val="2"/>
            <w:tcBorders>
              <w:top w:val="single" w:sz="4" w:space="0" w:color="auto"/>
              <w:left w:val="nil"/>
              <w:bottom w:val="single" w:sz="4" w:space="0" w:color="auto"/>
              <w:right w:val="single" w:sz="4" w:space="0" w:color="auto"/>
            </w:tcBorders>
            <w:vAlign w:val="center"/>
            <w:hideMark/>
          </w:tcPr>
          <w:p w14:paraId="0F43AC61" w14:textId="77777777" w:rsidR="00E82E8B" w:rsidRPr="001E7322" w:rsidRDefault="00E82E8B" w:rsidP="001E7322">
            <w:pPr>
              <w:spacing w:before="60" w:after="60" w:line="400" w:lineRule="exact"/>
              <w:jc w:val="center"/>
              <w:rPr>
                <w:b/>
                <w:bCs/>
                <w:sz w:val="28"/>
                <w:szCs w:val="28"/>
              </w:rPr>
            </w:pPr>
            <w:r w:rsidRPr="001E7322">
              <w:rPr>
                <w:b/>
                <w:bCs/>
                <w:sz w:val="28"/>
                <w:szCs w:val="28"/>
              </w:rPr>
              <w:t>Cơ cấu (%)</w:t>
            </w:r>
          </w:p>
        </w:tc>
      </w:tr>
      <w:tr w:rsidR="00CD0911" w:rsidRPr="001E7322" w14:paraId="67F616D0" w14:textId="77777777" w:rsidTr="001E7322">
        <w:trPr>
          <w:trHeight w:val="473"/>
          <w:tblHeader/>
          <w:jc w:val="center"/>
        </w:trPr>
        <w:tc>
          <w:tcPr>
            <w:tcW w:w="704" w:type="dxa"/>
            <w:vMerge/>
            <w:tcBorders>
              <w:top w:val="single" w:sz="4" w:space="0" w:color="auto"/>
              <w:left w:val="single" w:sz="4" w:space="0" w:color="auto"/>
              <w:bottom w:val="single" w:sz="4" w:space="0" w:color="auto"/>
              <w:right w:val="single" w:sz="4" w:space="0" w:color="auto"/>
            </w:tcBorders>
            <w:vAlign w:val="center"/>
            <w:hideMark/>
          </w:tcPr>
          <w:p w14:paraId="48071424" w14:textId="77777777" w:rsidR="00E82E8B" w:rsidRPr="001E7322" w:rsidRDefault="00E82E8B" w:rsidP="001E7322">
            <w:pPr>
              <w:spacing w:before="60" w:after="60" w:line="400" w:lineRule="exact"/>
              <w:rPr>
                <w:b/>
                <w:bCs/>
                <w:sz w:val="28"/>
                <w:szCs w:val="28"/>
              </w:rPr>
            </w:pPr>
          </w:p>
        </w:tc>
        <w:tc>
          <w:tcPr>
            <w:tcW w:w="4825" w:type="dxa"/>
            <w:vMerge/>
            <w:tcBorders>
              <w:top w:val="single" w:sz="4" w:space="0" w:color="auto"/>
              <w:left w:val="single" w:sz="4" w:space="0" w:color="auto"/>
              <w:bottom w:val="single" w:sz="4" w:space="0" w:color="auto"/>
              <w:right w:val="single" w:sz="4" w:space="0" w:color="auto"/>
            </w:tcBorders>
            <w:vAlign w:val="center"/>
            <w:hideMark/>
          </w:tcPr>
          <w:p w14:paraId="529C78CD" w14:textId="77777777" w:rsidR="00E82E8B" w:rsidRPr="001E7322" w:rsidRDefault="00E82E8B" w:rsidP="001E7322">
            <w:pPr>
              <w:spacing w:before="60" w:after="60" w:line="400" w:lineRule="exact"/>
              <w:rPr>
                <w:b/>
                <w:bCs/>
                <w:sz w:val="28"/>
                <w:szCs w:val="28"/>
              </w:rPr>
            </w:pPr>
          </w:p>
        </w:tc>
        <w:tc>
          <w:tcPr>
            <w:tcW w:w="1563" w:type="dxa"/>
            <w:tcBorders>
              <w:top w:val="nil"/>
              <w:left w:val="nil"/>
              <w:bottom w:val="single" w:sz="4" w:space="0" w:color="auto"/>
              <w:right w:val="single" w:sz="4" w:space="0" w:color="auto"/>
            </w:tcBorders>
            <w:vAlign w:val="center"/>
            <w:hideMark/>
          </w:tcPr>
          <w:p w14:paraId="57D33480" w14:textId="77777777" w:rsidR="00E82E8B" w:rsidRPr="001E7322" w:rsidRDefault="00E82E8B" w:rsidP="001E7322">
            <w:pPr>
              <w:spacing w:before="60" w:after="60" w:line="400" w:lineRule="exact"/>
              <w:jc w:val="center"/>
              <w:rPr>
                <w:b/>
                <w:bCs/>
                <w:sz w:val="28"/>
                <w:szCs w:val="28"/>
              </w:rPr>
            </w:pPr>
            <w:r w:rsidRPr="001E7322">
              <w:rPr>
                <w:b/>
                <w:bCs/>
                <w:sz w:val="28"/>
                <w:szCs w:val="28"/>
              </w:rPr>
              <w:t>Nội nghiệp</w:t>
            </w:r>
          </w:p>
        </w:tc>
        <w:tc>
          <w:tcPr>
            <w:tcW w:w="1975" w:type="dxa"/>
            <w:tcBorders>
              <w:top w:val="nil"/>
              <w:left w:val="nil"/>
              <w:bottom w:val="single" w:sz="4" w:space="0" w:color="auto"/>
              <w:right w:val="single" w:sz="4" w:space="0" w:color="auto"/>
            </w:tcBorders>
            <w:vAlign w:val="center"/>
            <w:hideMark/>
          </w:tcPr>
          <w:p w14:paraId="5C91FF25" w14:textId="77777777" w:rsidR="00E82E8B" w:rsidRPr="001E7322" w:rsidRDefault="00E82E8B" w:rsidP="001E7322">
            <w:pPr>
              <w:spacing w:before="60" w:after="60" w:line="400" w:lineRule="exact"/>
              <w:jc w:val="center"/>
              <w:rPr>
                <w:b/>
                <w:bCs/>
                <w:sz w:val="28"/>
                <w:szCs w:val="28"/>
              </w:rPr>
            </w:pPr>
            <w:r w:rsidRPr="001E7322">
              <w:rPr>
                <w:b/>
                <w:bCs/>
                <w:sz w:val="28"/>
                <w:szCs w:val="28"/>
              </w:rPr>
              <w:t>Ngoại nghiệp</w:t>
            </w:r>
          </w:p>
        </w:tc>
      </w:tr>
      <w:tr w:rsidR="00CD0911" w:rsidRPr="001E7322" w14:paraId="10A53383" w14:textId="77777777" w:rsidTr="001E7322">
        <w:trPr>
          <w:trHeight w:val="454"/>
          <w:jc w:val="center"/>
        </w:trPr>
        <w:tc>
          <w:tcPr>
            <w:tcW w:w="704" w:type="dxa"/>
            <w:tcBorders>
              <w:top w:val="nil"/>
              <w:left w:val="single" w:sz="4" w:space="0" w:color="auto"/>
              <w:bottom w:val="single" w:sz="4" w:space="0" w:color="auto"/>
              <w:right w:val="single" w:sz="4" w:space="0" w:color="auto"/>
            </w:tcBorders>
            <w:vAlign w:val="center"/>
            <w:hideMark/>
          </w:tcPr>
          <w:p w14:paraId="66D62ABD" w14:textId="77777777" w:rsidR="00E82E8B" w:rsidRPr="001E7322" w:rsidRDefault="00E82E8B" w:rsidP="001E7322">
            <w:pPr>
              <w:spacing w:before="60" w:after="60" w:line="400" w:lineRule="exact"/>
              <w:jc w:val="center"/>
              <w:rPr>
                <w:sz w:val="28"/>
                <w:szCs w:val="28"/>
              </w:rPr>
            </w:pPr>
            <w:r w:rsidRPr="001E7322">
              <w:rPr>
                <w:sz w:val="28"/>
                <w:szCs w:val="28"/>
              </w:rPr>
              <w:t>1</w:t>
            </w:r>
          </w:p>
        </w:tc>
        <w:tc>
          <w:tcPr>
            <w:tcW w:w="4825" w:type="dxa"/>
            <w:tcBorders>
              <w:top w:val="nil"/>
              <w:left w:val="nil"/>
              <w:bottom w:val="single" w:sz="4" w:space="0" w:color="auto"/>
              <w:right w:val="single" w:sz="4" w:space="0" w:color="auto"/>
            </w:tcBorders>
            <w:vAlign w:val="center"/>
            <w:hideMark/>
          </w:tcPr>
          <w:p w14:paraId="41327432" w14:textId="77777777" w:rsidR="00E82E8B" w:rsidRPr="001E7322" w:rsidRDefault="00E82E8B" w:rsidP="001E7322">
            <w:pPr>
              <w:spacing w:before="60" w:after="60" w:line="400" w:lineRule="exact"/>
              <w:jc w:val="both"/>
              <w:rPr>
                <w:sz w:val="28"/>
                <w:szCs w:val="28"/>
              </w:rPr>
            </w:pPr>
            <w:r w:rsidRPr="001E7322">
              <w:rPr>
                <w:sz w:val="28"/>
                <w:szCs w:val="28"/>
              </w:rPr>
              <w:t>Điều tra, khảo sát, thu thập thông tin giá đất thị trường; yếu tố tự nhiên, kinh tế - xã hội; thông tin quy hoạch xây dựng, đô thị và nông thôn</w:t>
            </w:r>
          </w:p>
        </w:tc>
        <w:tc>
          <w:tcPr>
            <w:tcW w:w="1563" w:type="dxa"/>
            <w:tcBorders>
              <w:top w:val="nil"/>
              <w:left w:val="nil"/>
              <w:bottom w:val="single" w:sz="4" w:space="0" w:color="auto"/>
              <w:right w:val="single" w:sz="4" w:space="0" w:color="auto"/>
            </w:tcBorders>
            <w:vAlign w:val="center"/>
            <w:hideMark/>
          </w:tcPr>
          <w:p w14:paraId="47A06C58" w14:textId="1655A39D" w:rsidR="00E82E8B" w:rsidRPr="001E7322" w:rsidRDefault="00AC2F91" w:rsidP="001E7322">
            <w:pPr>
              <w:spacing w:before="60" w:after="60" w:line="400" w:lineRule="exact"/>
              <w:jc w:val="center"/>
              <w:rPr>
                <w:sz w:val="28"/>
                <w:szCs w:val="28"/>
              </w:rPr>
            </w:pPr>
            <w:r w:rsidRPr="001E7322">
              <w:rPr>
                <w:sz w:val="28"/>
                <w:szCs w:val="28"/>
              </w:rPr>
              <w:t>36</w:t>
            </w:r>
            <w:r w:rsidR="00E82E8B" w:rsidRPr="001E7322">
              <w:rPr>
                <w:sz w:val="28"/>
                <w:szCs w:val="28"/>
              </w:rPr>
              <w:t>,</w:t>
            </w:r>
            <w:r w:rsidRPr="001E7322">
              <w:rPr>
                <w:sz w:val="28"/>
                <w:szCs w:val="28"/>
              </w:rPr>
              <w:t>64</w:t>
            </w:r>
          </w:p>
        </w:tc>
        <w:tc>
          <w:tcPr>
            <w:tcW w:w="1975" w:type="dxa"/>
            <w:tcBorders>
              <w:top w:val="nil"/>
              <w:left w:val="nil"/>
              <w:bottom w:val="single" w:sz="4" w:space="0" w:color="auto"/>
              <w:right w:val="single" w:sz="4" w:space="0" w:color="auto"/>
            </w:tcBorders>
            <w:vAlign w:val="center"/>
            <w:hideMark/>
          </w:tcPr>
          <w:p w14:paraId="70693F10" w14:textId="77777777" w:rsidR="00E82E8B" w:rsidRPr="001E7322" w:rsidRDefault="00E82E8B" w:rsidP="001E7322">
            <w:pPr>
              <w:spacing w:before="60" w:after="60" w:line="400" w:lineRule="exact"/>
              <w:jc w:val="center"/>
              <w:rPr>
                <w:sz w:val="28"/>
                <w:szCs w:val="28"/>
              </w:rPr>
            </w:pPr>
            <w:r w:rsidRPr="001E7322">
              <w:rPr>
                <w:sz w:val="28"/>
                <w:szCs w:val="28"/>
              </w:rPr>
              <w:t>100,00</w:t>
            </w:r>
          </w:p>
        </w:tc>
      </w:tr>
      <w:tr w:rsidR="00CD0911" w:rsidRPr="001E7322" w14:paraId="22127B90" w14:textId="77777777" w:rsidTr="001E7322">
        <w:trPr>
          <w:trHeight w:val="454"/>
          <w:jc w:val="center"/>
        </w:trPr>
        <w:tc>
          <w:tcPr>
            <w:tcW w:w="704" w:type="dxa"/>
            <w:tcBorders>
              <w:top w:val="nil"/>
              <w:left w:val="single" w:sz="4" w:space="0" w:color="auto"/>
              <w:bottom w:val="single" w:sz="4" w:space="0" w:color="auto"/>
              <w:right w:val="single" w:sz="4" w:space="0" w:color="auto"/>
            </w:tcBorders>
            <w:vAlign w:val="center"/>
            <w:hideMark/>
          </w:tcPr>
          <w:p w14:paraId="2CB5F53E" w14:textId="77777777" w:rsidR="00E82E8B" w:rsidRPr="001E7322" w:rsidRDefault="00E82E8B" w:rsidP="001E7322">
            <w:pPr>
              <w:spacing w:before="60" w:after="60" w:line="400" w:lineRule="exact"/>
              <w:jc w:val="center"/>
              <w:rPr>
                <w:sz w:val="28"/>
                <w:szCs w:val="28"/>
              </w:rPr>
            </w:pPr>
            <w:r w:rsidRPr="001E7322">
              <w:rPr>
                <w:sz w:val="28"/>
                <w:szCs w:val="28"/>
              </w:rPr>
              <w:t>2</w:t>
            </w:r>
          </w:p>
        </w:tc>
        <w:tc>
          <w:tcPr>
            <w:tcW w:w="4825" w:type="dxa"/>
            <w:tcBorders>
              <w:top w:val="nil"/>
              <w:left w:val="nil"/>
              <w:bottom w:val="single" w:sz="4" w:space="0" w:color="auto"/>
              <w:right w:val="single" w:sz="4" w:space="0" w:color="auto"/>
            </w:tcBorders>
            <w:vAlign w:val="center"/>
            <w:hideMark/>
          </w:tcPr>
          <w:p w14:paraId="5B8E1E65" w14:textId="77777777" w:rsidR="00E82E8B" w:rsidRPr="001E7322" w:rsidRDefault="00E82E8B" w:rsidP="001E7322">
            <w:pPr>
              <w:spacing w:before="60" w:after="60" w:line="400" w:lineRule="exact"/>
              <w:jc w:val="both"/>
              <w:rPr>
                <w:sz w:val="28"/>
                <w:szCs w:val="28"/>
              </w:rPr>
            </w:pPr>
            <w:r w:rsidRPr="001E7322">
              <w:rPr>
                <w:sz w:val="28"/>
                <w:szCs w:val="28"/>
              </w:rPr>
              <w:t>Tổng hợp kết quả điều tra, thu thập thông tin giá đất thị trường phục vụ công tác xây dựng hệ số điều chỉnh giá đất</w:t>
            </w:r>
          </w:p>
        </w:tc>
        <w:tc>
          <w:tcPr>
            <w:tcW w:w="1563" w:type="dxa"/>
            <w:tcBorders>
              <w:top w:val="nil"/>
              <w:left w:val="nil"/>
              <w:bottom w:val="single" w:sz="4" w:space="0" w:color="auto"/>
              <w:right w:val="single" w:sz="4" w:space="0" w:color="auto"/>
            </w:tcBorders>
            <w:vAlign w:val="center"/>
            <w:hideMark/>
          </w:tcPr>
          <w:p w14:paraId="7630DE7B" w14:textId="0C16F9A7" w:rsidR="00E82E8B" w:rsidRPr="001E7322" w:rsidRDefault="00AC2F91" w:rsidP="001E7322">
            <w:pPr>
              <w:spacing w:before="60" w:after="60" w:line="400" w:lineRule="exact"/>
              <w:jc w:val="center"/>
              <w:rPr>
                <w:sz w:val="28"/>
                <w:szCs w:val="28"/>
              </w:rPr>
            </w:pPr>
            <w:r w:rsidRPr="001E7322">
              <w:rPr>
                <w:sz w:val="28"/>
                <w:szCs w:val="28"/>
              </w:rPr>
              <w:t>3</w:t>
            </w:r>
            <w:r w:rsidR="00E82E8B" w:rsidRPr="001E7322">
              <w:rPr>
                <w:sz w:val="28"/>
                <w:szCs w:val="28"/>
              </w:rPr>
              <w:t>8,5</w:t>
            </w:r>
            <w:r w:rsidRPr="001E7322">
              <w:rPr>
                <w:sz w:val="28"/>
                <w:szCs w:val="28"/>
              </w:rPr>
              <w:t>8</w:t>
            </w:r>
          </w:p>
        </w:tc>
        <w:tc>
          <w:tcPr>
            <w:tcW w:w="1975" w:type="dxa"/>
            <w:tcBorders>
              <w:top w:val="nil"/>
              <w:left w:val="nil"/>
              <w:bottom w:val="single" w:sz="4" w:space="0" w:color="auto"/>
              <w:right w:val="single" w:sz="4" w:space="0" w:color="auto"/>
            </w:tcBorders>
            <w:vAlign w:val="center"/>
            <w:hideMark/>
          </w:tcPr>
          <w:p w14:paraId="4BD41410" w14:textId="77777777" w:rsidR="00E82E8B" w:rsidRPr="001E7322" w:rsidRDefault="00E82E8B" w:rsidP="001E7322">
            <w:pPr>
              <w:spacing w:before="60" w:after="60" w:line="400" w:lineRule="exact"/>
              <w:jc w:val="center"/>
              <w:rPr>
                <w:sz w:val="28"/>
                <w:szCs w:val="28"/>
              </w:rPr>
            </w:pPr>
            <w:r w:rsidRPr="001E7322">
              <w:rPr>
                <w:sz w:val="28"/>
                <w:szCs w:val="28"/>
              </w:rPr>
              <w:t>0,00</w:t>
            </w:r>
          </w:p>
        </w:tc>
      </w:tr>
      <w:tr w:rsidR="00CD0911" w:rsidRPr="001E7322" w14:paraId="588C40B7" w14:textId="77777777" w:rsidTr="001E7322">
        <w:trPr>
          <w:trHeight w:val="454"/>
          <w:jc w:val="center"/>
        </w:trPr>
        <w:tc>
          <w:tcPr>
            <w:tcW w:w="704" w:type="dxa"/>
            <w:tcBorders>
              <w:top w:val="nil"/>
              <w:left w:val="single" w:sz="4" w:space="0" w:color="auto"/>
              <w:bottom w:val="single" w:sz="4" w:space="0" w:color="auto"/>
              <w:right w:val="single" w:sz="4" w:space="0" w:color="auto"/>
            </w:tcBorders>
            <w:vAlign w:val="center"/>
            <w:hideMark/>
          </w:tcPr>
          <w:p w14:paraId="3A1AFD4F" w14:textId="77777777" w:rsidR="00E82E8B" w:rsidRPr="001E7322" w:rsidRDefault="00E82E8B" w:rsidP="001E7322">
            <w:pPr>
              <w:spacing w:before="60" w:after="60" w:line="400" w:lineRule="exact"/>
              <w:jc w:val="center"/>
              <w:rPr>
                <w:sz w:val="28"/>
                <w:szCs w:val="28"/>
              </w:rPr>
            </w:pPr>
            <w:r w:rsidRPr="001E7322">
              <w:rPr>
                <w:sz w:val="28"/>
                <w:szCs w:val="28"/>
              </w:rPr>
              <w:t>3</w:t>
            </w:r>
          </w:p>
        </w:tc>
        <w:tc>
          <w:tcPr>
            <w:tcW w:w="4825" w:type="dxa"/>
            <w:tcBorders>
              <w:top w:val="nil"/>
              <w:left w:val="nil"/>
              <w:bottom w:val="single" w:sz="4" w:space="0" w:color="auto"/>
              <w:right w:val="single" w:sz="4" w:space="0" w:color="auto"/>
            </w:tcBorders>
            <w:vAlign w:val="center"/>
            <w:hideMark/>
          </w:tcPr>
          <w:p w14:paraId="387489CE" w14:textId="77777777" w:rsidR="00E82E8B" w:rsidRPr="001E7322" w:rsidRDefault="00E82E8B" w:rsidP="001E7322">
            <w:pPr>
              <w:spacing w:before="60" w:after="60" w:line="400" w:lineRule="exact"/>
              <w:jc w:val="both"/>
              <w:rPr>
                <w:sz w:val="28"/>
                <w:szCs w:val="28"/>
              </w:rPr>
            </w:pPr>
            <w:r w:rsidRPr="001E7322">
              <w:rPr>
                <w:sz w:val="28"/>
                <w:szCs w:val="28"/>
              </w:rPr>
              <w:t>Tổng hợp, hoàn thiện hồ sơ kết quả điều tra, khảo sát, thu thập thông tin; phân tích, đánh giá kết quả thực hiện bảng giá đất hiện hành phục vụ công tác xây dựng hệ số điều chỉnh giá đất</w:t>
            </w:r>
          </w:p>
        </w:tc>
        <w:tc>
          <w:tcPr>
            <w:tcW w:w="1563" w:type="dxa"/>
            <w:tcBorders>
              <w:top w:val="nil"/>
              <w:left w:val="nil"/>
              <w:bottom w:val="single" w:sz="4" w:space="0" w:color="auto"/>
              <w:right w:val="single" w:sz="4" w:space="0" w:color="auto"/>
            </w:tcBorders>
            <w:vAlign w:val="center"/>
            <w:hideMark/>
          </w:tcPr>
          <w:p w14:paraId="69D76FF6" w14:textId="05802C73" w:rsidR="00E82E8B" w:rsidRPr="001E7322" w:rsidRDefault="00AC2F91" w:rsidP="001E7322">
            <w:pPr>
              <w:spacing w:before="60" w:after="60" w:line="400" w:lineRule="exact"/>
              <w:jc w:val="center"/>
              <w:rPr>
                <w:sz w:val="28"/>
                <w:szCs w:val="28"/>
              </w:rPr>
            </w:pPr>
            <w:r w:rsidRPr="001E7322">
              <w:rPr>
                <w:sz w:val="28"/>
                <w:szCs w:val="28"/>
              </w:rPr>
              <w:t>8</w:t>
            </w:r>
            <w:r w:rsidR="00E82E8B" w:rsidRPr="001E7322">
              <w:rPr>
                <w:sz w:val="28"/>
                <w:szCs w:val="28"/>
              </w:rPr>
              <w:t>,</w:t>
            </w:r>
            <w:r w:rsidRPr="001E7322">
              <w:rPr>
                <w:sz w:val="28"/>
                <w:szCs w:val="28"/>
              </w:rPr>
              <w:t>9</w:t>
            </w:r>
            <w:r w:rsidR="00E82E8B" w:rsidRPr="001E7322">
              <w:rPr>
                <w:sz w:val="28"/>
                <w:szCs w:val="28"/>
              </w:rPr>
              <w:t>0</w:t>
            </w:r>
          </w:p>
        </w:tc>
        <w:tc>
          <w:tcPr>
            <w:tcW w:w="1975" w:type="dxa"/>
            <w:tcBorders>
              <w:top w:val="nil"/>
              <w:left w:val="nil"/>
              <w:bottom w:val="single" w:sz="4" w:space="0" w:color="auto"/>
              <w:right w:val="single" w:sz="4" w:space="0" w:color="auto"/>
            </w:tcBorders>
            <w:vAlign w:val="center"/>
            <w:hideMark/>
          </w:tcPr>
          <w:p w14:paraId="08EF1F31" w14:textId="77777777" w:rsidR="00E82E8B" w:rsidRPr="001E7322" w:rsidRDefault="00E82E8B" w:rsidP="001E7322">
            <w:pPr>
              <w:spacing w:before="60" w:after="60" w:line="400" w:lineRule="exact"/>
              <w:jc w:val="center"/>
              <w:rPr>
                <w:sz w:val="28"/>
                <w:szCs w:val="28"/>
              </w:rPr>
            </w:pPr>
            <w:r w:rsidRPr="001E7322">
              <w:rPr>
                <w:sz w:val="28"/>
                <w:szCs w:val="28"/>
              </w:rPr>
              <w:t>0,00</w:t>
            </w:r>
          </w:p>
        </w:tc>
      </w:tr>
      <w:tr w:rsidR="00CD0911" w:rsidRPr="001E7322" w14:paraId="6BB142AB" w14:textId="77777777" w:rsidTr="001E7322">
        <w:trPr>
          <w:trHeight w:val="454"/>
          <w:jc w:val="center"/>
        </w:trPr>
        <w:tc>
          <w:tcPr>
            <w:tcW w:w="704" w:type="dxa"/>
            <w:tcBorders>
              <w:top w:val="nil"/>
              <w:left w:val="single" w:sz="4" w:space="0" w:color="auto"/>
              <w:bottom w:val="single" w:sz="4" w:space="0" w:color="auto"/>
              <w:right w:val="single" w:sz="4" w:space="0" w:color="auto"/>
            </w:tcBorders>
            <w:vAlign w:val="center"/>
            <w:hideMark/>
          </w:tcPr>
          <w:p w14:paraId="179B82E0" w14:textId="77777777" w:rsidR="00E82E8B" w:rsidRPr="001E7322" w:rsidRDefault="00E82E8B" w:rsidP="001E7322">
            <w:pPr>
              <w:spacing w:before="60" w:after="60" w:line="400" w:lineRule="exact"/>
              <w:jc w:val="center"/>
              <w:rPr>
                <w:sz w:val="28"/>
                <w:szCs w:val="28"/>
              </w:rPr>
            </w:pPr>
            <w:r w:rsidRPr="001E7322">
              <w:rPr>
                <w:sz w:val="28"/>
                <w:szCs w:val="28"/>
              </w:rPr>
              <w:t>4</w:t>
            </w:r>
          </w:p>
        </w:tc>
        <w:tc>
          <w:tcPr>
            <w:tcW w:w="4825" w:type="dxa"/>
            <w:tcBorders>
              <w:top w:val="nil"/>
              <w:left w:val="nil"/>
              <w:bottom w:val="single" w:sz="4" w:space="0" w:color="auto"/>
              <w:right w:val="single" w:sz="4" w:space="0" w:color="auto"/>
            </w:tcBorders>
            <w:vAlign w:val="center"/>
            <w:hideMark/>
          </w:tcPr>
          <w:p w14:paraId="43F88F69" w14:textId="77777777" w:rsidR="00E82E8B" w:rsidRPr="001E7322" w:rsidRDefault="00E82E8B" w:rsidP="001E7322">
            <w:pPr>
              <w:spacing w:before="60" w:after="60" w:line="400" w:lineRule="exact"/>
              <w:jc w:val="both"/>
              <w:rPr>
                <w:sz w:val="28"/>
                <w:szCs w:val="28"/>
              </w:rPr>
            </w:pPr>
            <w:r w:rsidRPr="001E7322">
              <w:rPr>
                <w:sz w:val="28"/>
                <w:szCs w:val="28"/>
              </w:rPr>
              <w:t>Xây dựng phương án hệ số điều chỉnh giá đất</w:t>
            </w:r>
          </w:p>
        </w:tc>
        <w:tc>
          <w:tcPr>
            <w:tcW w:w="1563" w:type="dxa"/>
            <w:tcBorders>
              <w:top w:val="nil"/>
              <w:left w:val="nil"/>
              <w:bottom w:val="single" w:sz="4" w:space="0" w:color="auto"/>
              <w:right w:val="single" w:sz="4" w:space="0" w:color="auto"/>
            </w:tcBorders>
            <w:vAlign w:val="center"/>
            <w:hideMark/>
          </w:tcPr>
          <w:p w14:paraId="31A2864A" w14:textId="56FC47AB" w:rsidR="00E82E8B" w:rsidRPr="001E7322" w:rsidRDefault="00E82E8B" w:rsidP="001E7322">
            <w:pPr>
              <w:spacing w:before="60" w:after="60" w:line="400" w:lineRule="exact"/>
              <w:jc w:val="center"/>
              <w:rPr>
                <w:sz w:val="28"/>
                <w:szCs w:val="28"/>
              </w:rPr>
            </w:pPr>
            <w:r w:rsidRPr="001E7322">
              <w:rPr>
                <w:sz w:val="28"/>
                <w:szCs w:val="28"/>
              </w:rPr>
              <w:t>1</w:t>
            </w:r>
            <w:r w:rsidR="00AC2F91" w:rsidRPr="001E7322">
              <w:rPr>
                <w:sz w:val="28"/>
                <w:szCs w:val="28"/>
              </w:rPr>
              <w:t>2</w:t>
            </w:r>
            <w:r w:rsidRPr="001E7322">
              <w:rPr>
                <w:sz w:val="28"/>
                <w:szCs w:val="28"/>
              </w:rPr>
              <w:t>,3</w:t>
            </w:r>
            <w:r w:rsidR="00AC2F91" w:rsidRPr="001E7322">
              <w:rPr>
                <w:sz w:val="28"/>
                <w:szCs w:val="28"/>
              </w:rPr>
              <w:t>2</w:t>
            </w:r>
          </w:p>
        </w:tc>
        <w:tc>
          <w:tcPr>
            <w:tcW w:w="1975" w:type="dxa"/>
            <w:tcBorders>
              <w:top w:val="nil"/>
              <w:left w:val="nil"/>
              <w:bottom w:val="single" w:sz="4" w:space="0" w:color="auto"/>
              <w:right w:val="single" w:sz="4" w:space="0" w:color="auto"/>
            </w:tcBorders>
            <w:vAlign w:val="center"/>
            <w:hideMark/>
          </w:tcPr>
          <w:p w14:paraId="430681E0" w14:textId="77777777" w:rsidR="00E82E8B" w:rsidRPr="001E7322" w:rsidRDefault="00E82E8B" w:rsidP="001E7322">
            <w:pPr>
              <w:spacing w:before="60" w:after="60" w:line="400" w:lineRule="exact"/>
              <w:jc w:val="center"/>
              <w:rPr>
                <w:sz w:val="28"/>
                <w:szCs w:val="28"/>
              </w:rPr>
            </w:pPr>
            <w:r w:rsidRPr="001E7322">
              <w:rPr>
                <w:sz w:val="28"/>
                <w:szCs w:val="28"/>
              </w:rPr>
              <w:t>0,00</w:t>
            </w:r>
          </w:p>
        </w:tc>
      </w:tr>
      <w:tr w:rsidR="00CD0911" w:rsidRPr="001E7322" w14:paraId="6056DCD8" w14:textId="77777777" w:rsidTr="001E7322">
        <w:trPr>
          <w:trHeight w:val="454"/>
          <w:jc w:val="center"/>
        </w:trPr>
        <w:tc>
          <w:tcPr>
            <w:tcW w:w="704" w:type="dxa"/>
            <w:tcBorders>
              <w:top w:val="nil"/>
              <w:left w:val="single" w:sz="4" w:space="0" w:color="auto"/>
              <w:bottom w:val="single" w:sz="4" w:space="0" w:color="auto"/>
              <w:right w:val="single" w:sz="4" w:space="0" w:color="auto"/>
            </w:tcBorders>
            <w:vAlign w:val="center"/>
            <w:hideMark/>
          </w:tcPr>
          <w:p w14:paraId="0A57813A" w14:textId="77777777" w:rsidR="00E82E8B" w:rsidRPr="001E7322" w:rsidRDefault="00E82E8B" w:rsidP="001E7322">
            <w:pPr>
              <w:spacing w:before="60" w:after="60" w:line="400" w:lineRule="exact"/>
              <w:jc w:val="center"/>
              <w:rPr>
                <w:sz w:val="28"/>
                <w:szCs w:val="28"/>
              </w:rPr>
            </w:pPr>
            <w:r w:rsidRPr="001E7322">
              <w:rPr>
                <w:sz w:val="28"/>
                <w:szCs w:val="28"/>
              </w:rPr>
              <w:t>5</w:t>
            </w:r>
          </w:p>
        </w:tc>
        <w:tc>
          <w:tcPr>
            <w:tcW w:w="4825" w:type="dxa"/>
            <w:tcBorders>
              <w:top w:val="nil"/>
              <w:left w:val="nil"/>
              <w:bottom w:val="single" w:sz="4" w:space="0" w:color="auto"/>
              <w:right w:val="single" w:sz="4" w:space="0" w:color="auto"/>
            </w:tcBorders>
            <w:vAlign w:val="center"/>
            <w:hideMark/>
          </w:tcPr>
          <w:p w14:paraId="5A053F26" w14:textId="77777777" w:rsidR="00E82E8B" w:rsidRPr="001E7322" w:rsidRDefault="00E82E8B" w:rsidP="001E7322">
            <w:pPr>
              <w:spacing w:before="60" w:after="60" w:line="400" w:lineRule="exact"/>
              <w:jc w:val="both"/>
              <w:rPr>
                <w:sz w:val="28"/>
                <w:szCs w:val="28"/>
              </w:rPr>
            </w:pPr>
            <w:r w:rsidRPr="001E7322">
              <w:rPr>
                <w:sz w:val="28"/>
                <w:szCs w:val="28"/>
              </w:rPr>
              <w:t>Xây dựng báo cáo thuyết minh xây dựng hệ số điều chỉnh giá đất toàn tỉnh</w:t>
            </w:r>
          </w:p>
        </w:tc>
        <w:tc>
          <w:tcPr>
            <w:tcW w:w="1563" w:type="dxa"/>
            <w:tcBorders>
              <w:top w:val="nil"/>
              <w:left w:val="nil"/>
              <w:bottom w:val="single" w:sz="4" w:space="0" w:color="auto"/>
              <w:right w:val="single" w:sz="4" w:space="0" w:color="auto"/>
            </w:tcBorders>
            <w:vAlign w:val="center"/>
            <w:hideMark/>
          </w:tcPr>
          <w:p w14:paraId="16546DAC" w14:textId="066D74A3" w:rsidR="00E82E8B" w:rsidRPr="001E7322" w:rsidRDefault="00AC2F91" w:rsidP="001E7322">
            <w:pPr>
              <w:spacing w:before="60" w:after="60" w:line="400" w:lineRule="exact"/>
              <w:jc w:val="center"/>
              <w:rPr>
                <w:sz w:val="28"/>
                <w:szCs w:val="28"/>
              </w:rPr>
            </w:pPr>
            <w:r w:rsidRPr="001E7322">
              <w:rPr>
                <w:sz w:val="28"/>
                <w:szCs w:val="28"/>
              </w:rPr>
              <w:t>2</w:t>
            </w:r>
            <w:r w:rsidR="00E82E8B" w:rsidRPr="001E7322">
              <w:rPr>
                <w:sz w:val="28"/>
                <w:szCs w:val="28"/>
              </w:rPr>
              <w:t>,</w:t>
            </w:r>
            <w:r w:rsidRPr="001E7322">
              <w:rPr>
                <w:sz w:val="28"/>
                <w:szCs w:val="28"/>
              </w:rPr>
              <w:t>67</w:t>
            </w:r>
          </w:p>
        </w:tc>
        <w:tc>
          <w:tcPr>
            <w:tcW w:w="1975" w:type="dxa"/>
            <w:tcBorders>
              <w:top w:val="nil"/>
              <w:left w:val="nil"/>
              <w:bottom w:val="single" w:sz="4" w:space="0" w:color="auto"/>
              <w:right w:val="single" w:sz="4" w:space="0" w:color="auto"/>
            </w:tcBorders>
            <w:vAlign w:val="center"/>
            <w:hideMark/>
          </w:tcPr>
          <w:p w14:paraId="4000234B" w14:textId="77777777" w:rsidR="00E82E8B" w:rsidRPr="001E7322" w:rsidRDefault="00E82E8B" w:rsidP="001E7322">
            <w:pPr>
              <w:spacing w:before="60" w:after="60" w:line="400" w:lineRule="exact"/>
              <w:jc w:val="center"/>
              <w:rPr>
                <w:sz w:val="28"/>
                <w:szCs w:val="28"/>
              </w:rPr>
            </w:pPr>
            <w:r w:rsidRPr="001E7322">
              <w:rPr>
                <w:sz w:val="28"/>
                <w:szCs w:val="28"/>
              </w:rPr>
              <w:t>0,00</w:t>
            </w:r>
          </w:p>
        </w:tc>
      </w:tr>
      <w:tr w:rsidR="00CD0911" w:rsidRPr="001E7322" w14:paraId="094337E0" w14:textId="77777777" w:rsidTr="001E7322">
        <w:trPr>
          <w:trHeight w:val="454"/>
          <w:jc w:val="center"/>
        </w:trPr>
        <w:tc>
          <w:tcPr>
            <w:tcW w:w="704" w:type="dxa"/>
            <w:tcBorders>
              <w:top w:val="nil"/>
              <w:left w:val="single" w:sz="4" w:space="0" w:color="auto"/>
              <w:bottom w:val="single" w:sz="4" w:space="0" w:color="auto"/>
              <w:right w:val="single" w:sz="4" w:space="0" w:color="auto"/>
            </w:tcBorders>
            <w:vAlign w:val="center"/>
          </w:tcPr>
          <w:p w14:paraId="7F633A2F" w14:textId="77777777" w:rsidR="00E82E8B" w:rsidRPr="001E7322" w:rsidRDefault="00E82E8B" w:rsidP="001E7322">
            <w:pPr>
              <w:spacing w:before="60" w:after="60" w:line="400" w:lineRule="exact"/>
              <w:jc w:val="center"/>
              <w:rPr>
                <w:sz w:val="28"/>
                <w:szCs w:val="28"/>
              </w:rPr>
            </w:pPr>
            <w:r w:rsidRPr="001E7322">
              <w:rPr>
                <w:sz w:val="28"/>
                <w:szCs w:val="28"/>
              </w:rPr>
              <w:t>6</w:t>
            </w:r>
          </w:p>
        </w:tc>
        <w:tc>
          <w:tcPr>
            <w:tcW w:w="4825" w:type="dxa"/>
            <w:tcBorders>
              <w:top w:val="nil"/>
              <w:left w:val="nil"/>
              <w:bottom w:val="single" w:sz="4" w:space="0" w:color="auto"/>
              <w:right w:val="single" w:sz="4" w:space="0" w:color="auto"/>
            </w:tcBorders>
            <w:vAlign w:val="center"/>
          </w:tcPr>
          <w:p w14:paraId="1CBC169C" w14:textId="77777777" w:rsidR="00E82E8B" w:rsidRPr="001E7322" w:rsidRDefault="00E82E8B" w:rsidP="001E7322">
            <w:pPr>
              <w:spacing w:before="60" w:after="60" w:line="400" w:lineRule="exact"/>
              <w:jc w:val="both"/>
              <w:rPr>
                <w:sz w:val="28"/>
                <w:szCs w:val="28"/>
              </w:rPr>
            </w:pPr>
            <w:r w:rsidRPr="001E7322">
              <w:rPr>
                <w:sz w:val="28"/>
                <w:szCs w:val="28"/>
              </w:rPr>
              <w:t>Hoàn thiện phương án hệ số điều chỉnh giá đất và ban hành</w:t>
            </w:r>
          </w:p>
        </w:tc>
        <w:tc>
          <w:tcPr>
            <w:tcW w:w="1563" w:type="dxa"/>
            <w:tcBorders>
              <w:top w:val="nil"/>
              <w:left w:val="nil"/>
              <w:bottom w:val="single" w:sz="4" w:space="0" w:color="auto"/>
              <w:right w:val="single" w:sz="4" w:space="0" w:color="auto"/>
            </w:tcBorders>
            <w:vAlign w:val="center"/>
          </w:tcPr>
          <w:p w14:paraId="76BC2A1F" w14:textId="0F663141" w:rsidR="00E82E8B" w:rsidRPr="001E7322" w:rsidRDefault="00AC2F91" w:rsidP="001E7322">
            <w:pPr>
              <w:spacing w:before="60" w:after="60" w:line="400" w:lineRule="exact"/>
              <w:jc w:val="center"/>
              <w:rPr>
                <w:sz w:val="28"/>
                <w:szCs w:val="28"/>
              </w:rPr>
            </w:pPr>
            <w:r w:rsidRPr="001E7322">
              <w:rPr>
                <w:sz w:val="28"/>
                <w:szCs w:val="28"/>
              </w:rPr>
              <w:t>0</w:t>
            </w:r>
            <w:r w:rsidR="00E82E8B" w:rsidRPr="001E7322">
              <w:rPr>
                <w:sz w:val="28"/>
                <w:szCs w:val="28"/>
              </w:rPr>
              <w:t>,</w:t>
            </w:r>
            <w:r w:rsidRPr="001E7322">
              <w:rPr>
                <w:sz w:val="28"/>
                <w:szCs w:val="28"/>
              </w:rPr>
              <w:t>89</w:t>
            </w:r>
          </w:p>
        </w:tc>
        <w:tc>
          <w:tcPr>
            <w:tcW w:w="1975" w:type="dxa"/>
            <w:tcBorders>
              <w:top w:val="nil"/>
              <w:left w:val="nil"/>
              <w:bottom w:val="single" w:sz="4" w:space="0" w:color="auto"/>
              <w:right w:val="single" w:sz="4" w:space="0" w:color="auto"/>
            </w:tcBorders>
            <w:vAlign w:val="center"/>
          </w:tcPr>
          <w:p w14:paraId="2BA8E418" w14:textId="77777777" w:rsidR="00E82E8B" w:rsidRPr="001E7322" w:rsidRDefault="00E82E8B" w:rsidP="001E7322">
            <w:pPr>
              <w:spacing w:before="60" w:after="60" w:line="400" w:lineRule="exact"/>
              <w:jc w:val="center"/>
              <w:rPr>
                <w:sz w:val="28"/>
                <w:szCs w:val="28"/>
              </w:rPr>
            </w:pPr>
            <w:r w:rsidRPr="001E7322">
              <w:rPr>
                <w:sz w:val="28"/>
                <w:szCs w:val="28"/>
              </w:rPr>
              <w:t>0,00</w:t>
            </w:r>
          </w:p>
        </w:tc>
      </w:tr>
      <w:tr w:rsidR="00CD0911" w:rsidRPr="001E7322" w14:paraId="1CA27B9F" w14:textId="77777777" w:rsidTr="001E7322">
        <w:trPr>
          <w:trHeight w:val="511"/>
          <w:jc w:val="center"/>
        </w:trPr>
        <w:tc>
          <w:tcPr>
            <w:tcW w:w="704" w:type="dxa"/>
            <w:tcBorders>
              <w:top w:val="nil"/>
              <w:left w:val="single" w:sz="4" w:space="0" w:color="auto"/>
              <w:bottom w:val="single" w:sz="4" w:space="0" w:color="auto"/>
              <w:right w:val="single" w:sz="4" w:space="0" w:color="auto"/>
            </w:tcBorders>
            <w:vAlign w:val="center"/>
            <w:hideMark/>
          </w:tcPr>
          <w:p w14:paraId="72C346F7" w14:textId="77777777" w:rsidR="00E82E8B" w:rsidRPr="001E7322" w:rsidRDefault="00E82E8B" w:rsidP="001E7322">
            <w:pPr>
              <w:spacing w:before="60" w:after="60" w:line="400" w:lineRule="exact"/>
              <w:jc w:val="center"/>
              <w:rPr>
                <w:i/>
                <w:iCs/>
                <w:sz w:val="28"/>
                <w:szCs w:val="28"/>
              </w:rPr>
            </w:pPr>
            <w:r w:rsidRPr="001E7322">
              <w:rPr>
                <w:i/>
                <w:iCs/>
                <w:sz w:val="28"/>
                <w:szCs w:val="28"/>
              </w:rPr>
              <w:t> </w:t>
            </w:r>
          </w:p>
        </w:tc>
        <w:tc>
          <w:tcPr>
            <w:tcW w:w="4825" w:type="dxa"/>
            <w:tcBorders>
              <w:top w:val="nil"/>
              <w:left w:val="nil"/>
              <w:bottom w:val="single" w:sz="4" w:space="0" w:color="auto"/>
              <w:right w:val="single" w:sz="4" w:space="0" w:color="auto"/>
            </w:tcBorders>
            <w:vAlign w:val="center"/>
            <w:hideMark/>
          </w:tcPr>
          <w:p w14:paraId="48867395" w14:textId="77777777" w:rsidR="00E82E8B" w:rsidRPr="001E7322" w:rsidRDefault="00E82E8B" w:rsidP="001E7322">
            <w:pPr>
              <w:spacing w:before="60" w:after="60" w:line="400" w:lineRule="exact"/>
              <w:jc w:val="center"/>
              <w:rPr>
                <w:b/>
                <w:bCs/>
                <w:sz w:val="28"/>
                <w:szCs w:val="28"/>
              </w:rPr>
            </w:pPr>
            <w:r w:rsidRPr="001E7322">
              <w:rPr>
                <w:b/>
                <w:bCs/>
                <w:sz w:val="28"/>
                <w:szCs w:val="28"/>
              </w:rPr>
              <w:t>Tổng</w:t>
            </w:r>
          </w:p>
        </w:tc>
        <w:tc>
          <w:tcPr>
            <w:tcW w:w="1563" w:type="dxa"/>
            <w:tcBorders>
              <w:top w:val="nil"/>
              <w:left w:val="nil"/>
              <w:bottom w:val="single" w:sz="4" w:space="0" w:color="auto"/>
              <w:right w:val="single" w:sz="4" w:space="0" w:color="auto"/>
            </w:tcBorders>
            <w:vAlign w:val="center"/>
            <w:hideMark/>
          </w:tcPr>
          <w:p w14:paraId="690CECB9" w14:textId="77777777" w:rsidR="00E82E8B" w:rsidRPr="001E7322" w:rsidRDefault="00E82E8B" w:rsidP="001E7322">
            <w:pPr>
              <w:spacing w:before="60" w:after="60" w:line="400" w:lineRule="exact"/>
              <w:jc w:val="center"/>
              <w:rPr>
                <w:b/>
                <w:bCs/>
                <w:sz w:val="28"/>
                <w:szCs w:val="28"/>
              </w:rPr>
            </w:pPr>
            <w:r w:rsidRPr="001E7322">
              <w:rPr>
                <w:b/>
                <w:bCs/>
                <w:sz w:val="28"/>
                <w:szCs w:val="28"/>
              </w:rPr>
              <w:t>100,00</w:t>
            </w:r>
          </w:p>
        </w:tc>
        <w:tc>
          <w:tcPr>
            <w:tcW w:w="1975" w:type="dxa"/>
            <w:tcBorders>
              <w:top w:val="nil"/>
              <w:left w:val="nil"/>
              <w:bottom w:val="single" w:sz="4" w:space="0" w:color="auto"/>
              <w:right w:val="single" w:sz="4" w:space="0" w:color="auto"/>
            </w:tcBorders>
            <w:vAlign w:val="center"/>
            <w:hideMark/>
          </w:tcPr>
          <w:p w14:paraId="2FE26DFE" w14:textId="77777777" w:rsidR="00E82E8B" w:rsidRPr="001E7322" w:rsidRDefault="00E82E8B" w:rsidP="001E7322">
            <w:pPr>
              <w:spacing w:before="60" w:after="60" w:line="400" w:lineRule="exact"/>
              <w:jc w:val="center"/>
              <w:rPr>
                <w:b/>
                <w:bCs/>
                <w:sz w:val="28"/>
                <w:szCs w:val="28"/>
              </w:rPr>
            </w:pPr>
            <w:r w:rsidRPr="001E7322">
              <w:rPr>
                <w:b/>
                <w:bCs/>
                <w:sz w:val="28"/>
                <w:szCs w:val="28"/>
              </w:rPr>
              <w:t>100,00</w:t>
            </w:r>
          </w:p>
        </w:tc>
      </w:tr>
    </w:tbl>
    <w:p w14:paraId="206D4E24" w14:textId="77777777" w:rsidR="00E82E8B" w:rsidRPr="00CD0911" w:rsidRDefault="00E82E8B" w:rsidP="00E82E8B">
      <w:pPr>
        <w:pStyle w:val="Heading2"/>
        <w:ind w:firstLine="720"/>
        <w:rPr>
          <w:rFonts w:ascii="Times New Roman" w:hAnsi="Times New Roman"/>
          <w:iCs/>
          <w:color w:val="auto"/>
          <w:sz w:val="28"/>
          <w:szCs w:val="28"/>
          <w:lang w:val="vi-VN"/>
        </w:rPr>
      </w:pPr>
      <w:r w:rsidRPr="00CD0911">
        <w:rPr>
          <w:rFonts w:ascii="Times New Roman" w:hAnsi="Times New Roman"/>
          <w:iCs/>
          <w:color w:val="auto"/>
          <w:sz w:val="28"/>
          <w:szCs w:val="28"/>
          <w:lang w:val="vi-VN"/>
        </w:rPr>
        <w:lastRenderedPageBreak/>
        <w:t>3. Định mức tiêu hao vật liệu</w:t>
      </w:r>
    </w:p>
    <w:p w14:paraId="1C5B8A94" w14:textId="3D10B950" w:rsidR="00E82E8B" w:rsidRPr="00CD0911" w:rsidRDefault="00E82E8B" w:rsidP="00E82E8B">
      <w:pPr>
        <w:spacing w:before="60" w:after="60"/>
        <w:jc w:val="right"/>
        <w:rPr>
          <w:b/>
          <w:i/>
          <w:sz w:val="28"/>
          <w:szCs w:val="28"/>
        </w:rPr>
      </w:pPr>
      <w:r w:rsidRPr="00CD0911">
        <w:rPr>
          <w:b/>
          <w:i/>
          <w:sz w:val="28"/>
          <w:szCs w:val="28"/>
        </w:rPr>
        <w:t>Bảng 3</w:t>
      </w:r>
      <w:r w:rsidR="000A7226" w:rsidRPr="00CD0911">
        <w:rPr>
          <w:b/>
          <w:i/>
          <w:sz w:val="28"/>
          <w:szCs w:val="28"/>
        </w:rPr>
        <w:t>1</w:t>
      </w:r>
    </w:p>
    <w:tbl>
      <w:tblPr>
        <w:tblW w:w="9067" w:type="dxa"/>
        <w:tblInd w:w="113" w:type="dxa"/>
        <w:tblLook w:val="04A0" w:firstRow="1" w:lastRow="0" w:firstColumn="1" w:lastColumn="0" w:noHBand="0" w:noVBand="1"/>
      </w:tblPr>
      <w:tblGrid>
        <w:gridCol w:w="760"/>
        <w:gridCol w:w="3771"/>
        <w:gridCol w:w="1100"/>
        <w:gridCol w:w="1735"/>
        <w:gridCol w:w="1701"/>
      </w:tblGrid>
      <w:tr w:rsidR="00CD0911" w:rsidRPr="00CD0911" w14:paraId="29649F50" w14:textId="77777777" w:rsidTr="001E7322">
        <w:trPr>
          <w:trHeight w:val="498"/>
          <w:tblHeader/>
        </w:trPr>
        <w:tc>
          <w:tcPr>
            <w:tcW w:w="760" w:type="dxa"/>
            <w:vMerge w:val="restart"/>
            <w:tcBorders>
              <w:top w:val="single" w:sz="4" w:space="0" w:color="auto"/>
              <w:left w:val="single" w:sz="4" w:space="0" w:color="auto"/>
              <w:bottom w:val="single" w:sz="4" w:space="0" w:color="000000"/>
              <w:right w:val="single" w:sz="4" w:space="0" w:color="auto"/>
            </w:tcBorders>
            <w:vAlign w:val="center"/>
            <w:hideMark/>
          </w:tcPr>
          <w:p w14:paraId="7EE01EE3" w14:textId="77777777" w:rsidR="00E82E8B" w:rsidRPr="00CD0911" w:rsidRDefault="00E82E8B" w:rsidP="00F17D03">
            <w:pPr>
              <w:jc w:val="center"/>
              <w:rPr>
                <w:b/>
                <w:bCs/>
                <w:sz w:val="26"/>
                <w:szCs w:val="26"/>
              </w:rPr>
            </w:pPr>
            <w:bookmarkStart w:id="13" w:name="_Hlk202681869"/>
            <w:r w:rsidRPr="00CD0911">
              <w:rPr>
                <w:b/>
                <w:bCs/>
                <w:sz w:val="26"/>
                <w:szCs w:val="26"/>
              </w:rPr>
              <w:t>STT</w:t>
            </w:r>
          </w:p>
        </w:tc>
        <w:tc>
          <w:tcPr>
            <w:tcW w:w="3771" w:type="dxa"/>
            <w:vMerge w:val="restart"/>
            <w:tcBorders>
              <w:top w:val="single" w:sz="4" w:space="0" w:color="auto"/>
              <w:left w:val="single" w:sz="4" w:space="0" w:color="auto"/>
              <w:bottom w:val="single" w:sz="4" w:space="0" w:color="000000"/>
              <w:right w:val="single" w:sz="4" w:space="0" w:color="auto"/>
            </w:tcBorders>
            <w:vAlign w:val="center"/>
            <w:hideMark/>
          </w:tcPr>
          <w:p w14:paraId="770DE379" w14:textId="77777777" w:rsidR="00E82E8B" w:rsidRPr="00CD0911" w:rsidRDefault="00E82E8B" w:rsidP="00F17D03">
            <w:pPr>
              <w:jc w:val="center"/>
              <w:rPr>
                <w:b/>
                <w:bCs/>
                <w:sz w:val="26"/>
                <w:szCs w:val="26"/>
              </w:rPr>
            </w:pPr>
            <w:r w:rsidRPr="00CD0911">
              <w:rPr>
                <w:b/>
                <w:bCs/>
                <w:sz w:val="26"/>
                <w:szCs w:val="26"/>
              </w:rPr>
              <w:t>Danh mục vật liệu</w:t>
            </w:r>
          </w:p>
        </w:tc>
        <w:tc>
          <w:tcPr>
            <w:tcW w:w="1100" w:type="dxa"/>
            <w:vMerge w:val="restart"/>
            <w:tcBorders>
              <w:top w:val="single" w:sz="4" w:space="0" w:color="auto"/>
              <w:left w:val="single" w:sz="4" w:space="0" w:color="auto"/>
              <w:bottom w:val="single" w:sz="4" w:space="0" w:color="000000"/>
              <w:right w:val="single" w:sz="4" w:space="0" w:color="auto"/>
            </w:tcBorders>
            <w:vAlign w:val="center"/>
            <w:hideMark/>
          </w:tcPr>
          <w:p w14:paraId="6ADC8048" w14:textId="77777777" w:rsidR="00E82E8B" w:rsidRPr="00CD0911" w:rsidRDefault="00E82E8B" w:rsidP="00F17D03">
            <w:pPr>
              <w:jc w:val="center"/>
              <w:rPr>
                <w:b/>
                <w:bCs/>
                <w:sz w:val="26"/>
                <w:szCs w:val="26"/>
              </w:rPr>
            </w:pPr>
            <w:r w:rsidRPr="00CD0911">
              <w:rPr>
                <w:b/>
                <w:bCs/>
                <w:sz w:val="26"/>
                <w:szCs w:val="26"/>
              </w:rPr>
              <w:t>ĐVT</w:t>
            </w:r>
          </w:p>
        </w:tc>
        <w:tc>
          <w:tcPr>
            <w:tcW w:w="3436" w:type="dxa"/>
            <w:gridSpan w:val="2"/>
            <w:tcBorders>
              <w:top w:val="single" w:sz="4" w:space="0" w:color="auto"/>
              <w:left w:val="nil"/>
              <w:bottom w:val="single" w:sz="4" w:space="0" w:color="auto"/>
              <w:right w:val="single" w:sz="4" w:space="0" w:color="000000"/>
            </w:tcBorders>
            <w:hideMark/>
          </w:tcPr>
          <w:p w14:paraId="28323694" w14:textId="77777777" w:rsidR="00E82E8B" w:rsidRPr="00CD0911" w:rsidRDefault="00E82E8B" w:rsidP="00F17D03">
            <w:pPr>
              <w:jc w:val="center"/>
              <w:rPr>
                <w:b/>
                <w:bCs/>
                <w:sz w:val="26"/>
                <w:szCs w:val="26"/>
              </w:rPr>
            </w:pPr>
            <w:r w:rsidRPr="00CD0911">
              <w:rPr>
                <w:b/>
                <w:bCs/>
                <w:sz w:val="26"/>
                <w:szCs w:val="26"/>
              </w:rPr>
              <w:t xml:space="preserve">Định mức </w:t>
            </w:r>
            <w:r w:rsidRPr="00CD0911">
              <w:rPr>
                <w:i/>
                <w:iCs/>
                <w:sz w:val="26"/>
                <w:szCs w:val="26"/>
              </w:rPr>
              <w:t>(tính cho 01 tỉnh)</w:t>
            </w:r>
          </w:p>
        </w:tc>
      </w:tr>
      <w:tr w:rsidR="00CD0911" w:rsidRPr="00CD0911" w14:paraId="27EFF748" w14:textId="77777777" w:rsidTr="001E7322">
        <w:trPr>
          <w:trHeight w:val="503"/>
          <w:tblHeader/>
        </w:trPr>
        <w:tc>
          <w:tcPr>
            <w:tcW w:w="760" w:type="dxa"/>
            <w:vMerge/>
            <w:tcBorders>
              <w:top w:val="single" w:sz="4" w:space="0" w:color="auto"/>
              <w:left w:val="single" w:sz="4" w:space="0" w:color="auto"/>
              <w:bottom w:val="single" w:sz="4" w:space="0" w:color="000000"/>
              <w:right w:val="single" w:sz="4" w:space="0" w:color="auto"/>
            </w:tcBorders>
            <w:vAlign w:val="center"/>
            <w:hideMark/>
          </w:tcPr>
          <w:p w14:paraId="144087D9" w14:textId="77777777" w:rsidR="00E82E8B" w:rsidRPr="00CD0911" w:rsidRDefault="00E82E8B" w:rsidP="00F17D03">
            <w:pPr>
              <w:rPr>
                <w:b/>
                <w:bCs/>
                <w:sz w:val="26"/>
                <w:szCs w:val="26"/>
              </w:rPr>
            </w:pPr>
          </w:p>
        </w:tc>
        <w:tc>
          <w:tcPr>
            <w:tcW w:w="3771" w:type="dxa"/>
            <w:vMerge/>
            <w:tcBorders>
              <w:top w:val="single" w:sz="4" w:space="0" w:color="auto"/>
              <w:left w:val="single" w:sz="4" w:space="0" w:color="auto"/>
              <w:bottom w:val="single" w:sz="4" w:space="0" w:color="000000"/>
              <w:right w:val="single" w:sz="4" w:space="0" w:color="auto"/>
            </w:tcBorders>
            <w:vAlign w:val="center"/>
            <w:hideMark/>
          </w:tcPr>
          <w:p w14:paraId="0AA843C3" w14:textId="77777777" w:rsidR="00E82E8B" w:rsidRPr="00CD0911" w:rsidRDefault="00E82E8B" w:rsidP="00F17D03">
            <w:pPr>
              <w:rPr>
                <w:b/>
                <w:bCs/>
                <w:sz w:val="26"/>
                <w:szCs w:val="26"/>
              </w:rPr>
            </w:pPr>
          </w:p>
        </w:tc>
        <w:tc>
          <w:tcPr>
            <w:tcW w:w="1100" w:type="dxa"/>
            <w:vMerge/>
            <w:tcBorders>
              <w:top w:val="single" w:sz="4" w:space="0" w:color="auto"/>
              <w:left w:val="single" w:sz="4" w:space="0" w:color="auto"/>
              <w:bottom w:val="single" w:sz="4" w:space="0" w:color="000000"/>
              <w:right w:val="single" w:sz="4" w:space="0" w:color="auto"/>
            </w:tcBorders>
            <w:vAlign w:val="center"/>
            <w:hideMark/>
          </w:tcPr>
          <w:p w14:paraId="743C3E98" w14:textId="77777777" w:rsidR="00E82E8B" w:rsidRPr="00CD0911" w:rsidRDefault="00E82E8B" w:rsidP="00F17D03">
            <w:pPr>
              <w:rPr>
                <w:b/>
                <w:bCs/>
                <w:sz w:val="26"/>
                <w:szCs w:val="26"/>
              </w:rPr>
            </w:pPr>
          </w:p>
        </w:tc>
        <w:tc>
          <w:tcPr>
            <w:tcW w:w="1735" w:type="dxa"/>
            <w:tcBorders>
              <w:top w:val="nil"/>
              <w:left w:val="nil"/>
              <w:bottom w:val="single" w:sz="4" w:space="0" w:color="auto"/>
              <w:right w:val="single" w:sz="4" w:space="0" w:color="auto"/>
            </w:tcBorders>
            <w:vAlign w:val="center"/>
            <w:hideMark/>
          </w:tcPr>
          <w:p w14:paraId="463A343F" w14:textId="77777777" w:rsidR="00E82E8B" w:rsidRPr="00CD0911" w:rsidRDefault="00E82E8B" w:rsidP="00F17D03">
            <w:pPr>
              <w:jc w:val="center"/>
              <w:rPr>
                <w:b/>
                <w:bCs/>
                <w:sz w:val="26"/>
                <w:szCs w:val="26"/>
              </w:rPr>
            </w:pPr>
            <w:r w:rsidRPr="00CD0911">
              <w:rPr>
                <w:b/>
                <w:bCs/>
                <w:sz w:val="26"/>
                <w:szCs w:val="26"/>
              </w:rPr>
              <w:t>Nội nghiệp</w:t>
            </w:r>
          </w:p>
        </w:tc>
        <w:tc>
          <w:tcPr>
            <w:tcW w:w="1701" w:type="dxa"/>
            <w:tcBorders>
              <w:top w:val="nil"/>
              <w:left w:val="nil"/>
              <w:bottom w:val="single" w:sz="4" w:space="0" w:color="auto"/>
              <w:right w:val="single" w:sz="4" w:space="0" w:color="auto"/>
            </w:tcBorders>
            <w:vAlign w:val="center"/>
            <w:hideMark/>
          </w:tcPr>
          <w:p w14:paraId="41F3256F" w14:textId="77777777" w:rsidR="00E82E8B" w:rsidRPr="00CD0911" w:rsidRDefault="00E82E8B" w:rsidP="00F17D03">
            <w:pPr>
              <w:jc w:val="center"/>
              <w:rPr>
                <w:b/>
                <w:bCs/>
                <w:sz w:val="26"/>
                <w:szCs w:val="26"/>
              </w:rPr>
            </w:pPr>
            <w:r w:rsidRPr="00CD0911">
              <w:rPr>
                <w:b/>
                <w:bCs/>
                <w:sz w:val="26"/>
                <w:szCs w:val="26"/>
              </w:rPr>
              <w:t>Ngoại nghiệp</w:t>
            </w:r>
          </w:p>
        </w:tc>
      </w:tr>
      <w:tr w:rsidR="00CD0911" w:rsidRPr="00CD0911" w14:paraId="19B6A647" w14:textId="77777777" w:rsidTr="001E7322">
        <w:trPr>
          <w:trHeight w:val="510"/>
        </w:trPr>
        <w:tc>
          <w:tcPr>
            <w:tcW w:w="760" w:type="dxa"/>
            <w:tcBorders>
              <w:top w:val="nil"/>
              <w:left w:val="single" w:sz="4" w:space="0" w:color="auto"/>
              <w:bottom w:val="single" w:sz="4" w:space="0" w:color="auto"/>
              <w:right w:val="nil"/>
            </w:tcBorders>
            <w:vAlign w:val="center"/>
            <w:hideMark/>
          </w:tcPr>
          <w:p w14:paraId="3BEE4479" w14:textId="77777777" w:rsidR="006912B6" w:rsidRPr="00CD0911" w:rsidRDefault="006912B6" w:rsidP="006912B6">
            <w:pPr>
              <w:jc w:val="center"/>
              <w:rPr>
                <w:sz w:val="26"/>
                <w:szCs w:val="26"/>
              </w:rPr>
            </w:pPr>
            <w:r w:rsidRPr="00CD0911">
              <w:rPr>
                <w:sz w:val="26"/>
                <w:szCs w:val="26"/>
              </w:rPr>
              <w:t>1</w:t>
            </w:r>
          </w:p>
        </w:tc>
        <w:tc>
          <w:tcPr>
            <w:tcW w:w="3771" w:type="dxa"/>
            <w:tcBorders>
              <w:top w:val="nil"/>
              <w:left w:val="single" w:sz="4" w:space="0" w:color="auto"/>
              <w:bottom w:val="single" w:sz="4" w:space="0" w:color="auto"/>
              <w:right w:val="single" w:sz="4" w:space="0" w:color="auto"/>
            </w:tcBorders>
            <w:vAlign w:val="center"/>
            <w:hideMark/>
          </w:tcPr>
          <w:p w14:paraId="3EC59C17" w14:textId="77777777" w:rsidR="006912B6" w:rsidRPr="00CD0911" w:rsidRDefault="006912B6" w:rsidP="006912B6">
            <w:pPr>
              <w:jc w:val="both"/>
              <w:rPr>
                <w:sz w:val="26"/>
                <w:szCs w:val="26"/>
              </w:rPr>
            </w:pPr>
            <w:r w:rsidRPr="00CD0911">
              <w:rPr>
                <w:sz w:val="26"/>
                <w:szCs w:val="26"/>
              </w:rPr>
              <w:t>Giấy A4</w:t>
            </w:r>
          </w:p>
        </w:tc>
        <w:tc>
          <w:tcPr>
            <w:tcW w:w="1100" w:type="dxa"/>
            <w:tcBorders>
              <w:top w:val="nil"/>
              <w:left w:val="nil"/>
              <w:bottom w:val="single" w:sz="4" w:space="0" w:color="auto"/>
              <w:right w:val="single" w:sz="4" w:space="0" w:color="auto"/>
            </w:tcBorders>
            <w:vAlign w:val="center"/>
            <w:hideMark/>
          </w:tcPr>
          <w:p w14:paraId="3E01F8CB" w14:textId="77777777" w:rsidR="006912B6" w:rsidRPr="00CD0911" w:rsidRDefault="006912B6" w:rsidP="006912B6">
            <w:pPr>
              <w:jc w:val="center"/>
              <w:rPr>
                <w:sz w:val="26"/>
                <w:szCs w:val="26"/>
              </w:rPr>
            </w:pPr>
            <w:r w:rsidRPr="00CD0911">
              <w:rPr>
                <w:sz w:val="26"/>
                <w:szCs w:val="26"/>
              </w:rPr>
              <w:t>Gram</w:t>
            </w:r>
          </w:p>
        </w:tc>
        <w:tc>
          <w:tcPr>
            <w:tcW w:w="1735" w:type="dxa"/>
            <w:tcBorders>
              <w:top w:val="nil"/>
              <w:left w:val="nil"/>
              <w:bottom w:val="single" w:sz="4" w:space="0" w:color="auto"/>
              <w:right w:val="single" w:sz="4" w:space="0" w:color="auto"/>
            </w:tcBorders>
            <w:vAlign w:val="center"/>
            <w:hideMark/>
          </w:tcPr>
          <w:p w14:paraId="6CB266CD" w14:textId="39DEF567" w:rsidR="006912B6" w:rsidRPr="00CD0911" w:rsidRDefault="006912B6" w:rsidP="006912B6">
            <w:pPr>
              <w:jc w:val="center"/>
              <w:rPr>
                <w:sz w:val="26"/>
                <w:szCs w:val="26"/>
              </w:rPr>
            </w:pPr>
            <w:r w:rsidRPr="00CD0911">
              <w:t>50,00</w:t>
            </w:r>
          </w:p>
        </w:tc>
        <w:tc>
          <w:tcPr>
            <w:tcW w:w="1701" w:type="dxa"/>
            <w:tcBorders>
              <w:top w:val="nil"/>
              <w:left w:val="nil"/>
              <w:bottom w:val="single" w:sz="4" w:space="0" w:color="auto"/>
              <w:right w:val="single" w:sz="4" w:space="0" w:color="auto"/>
            </w:tcBorders>
            <w:noWrap/>
            <w:vAlign w:val="center"/>
            <w:hideMark/>
          </w:tcPr>
          <w:p w14:paraId="131EA543" w14:textId="7D36B6BD" w:rsidR="006912B6" w:rsidRPr="00CD0911" w:rsidRDefault="006912B6" w:rsidP="006912B6">
            <w:pPr>
              <w:jc w:val="center"/>
              <w:rPr>
                <w:sz w:val="26"/>
                <w:szCs w:val="26"/>
              </w:rPr>
            </w:pPr>
            <w:r w:rsidRPr="00CD0911">
              <w:t>10,00</w:t>
            </w:r>
          </w:p>
        </w:tc>
      </w:tr>
      <w:tr w:rsidR="00CD0911" w:rsidRPr="00CD0911" w14:paraId="2C0E38EB" w14:textId="77777777" w:rsidTr="001E7322">
        <w:trPr>
          <w:trHeight w:val="510"/>
        </w:trPr>
        <w:tc>
          <w:tcPr>
            <w:tcW w:w="760" w:type="dxa"/>
            <w:tcBorders>
              <w:top w:val="nil"/>
              <w:left w:val="single" w:sz="4" w:space="0" w:color="auto"/>
              <w:bottom w:val="single" w:sz="4" w:space="0" w:color="auto"/>
              <w:right w:val="nil"/>
            </w:tcBorders>
            <w:vAlign w:val="center"/>
            <w:hideMark/>
          </w:tcPr>
          <w:p w14:paraId="0F15A858" w14:textId="77777777" w:rsidR="006912B6" w:rsidRPr="00CD0911" w:rsidRDefault="006912B6" w:rsidP="006912B6">
            <w:pPr>
              <w:jc w:val="center"/>
              <w:rPr>
                <w:sz w:val="26"/>
                <w:szCs w:val="26"/>
              </w:rPr>
            </w:pPr>
            <w:r w:rsidRPr="00CD0911">
              <w:rPr>
                <w:sz w:val="26"/>
                <w:szCs w:val="26"/>
              </w:rPr>
              <w:t>2</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4CE7F46F" w14:textId="77777777" w:rsidR="006912B6" w:rsidRPr="00CD0911" w:rsidRDefault="006912B6" w:rsidP="006912B6">
            <w:pPr>
              <w:rPr>
                <w:sz w:val="26"/>
                <w:szCs w:val="26"/>
              </w:rPr>
            </w:pPr>
            <w:r w:rsidRPr="00CD0911">
              <w:rPr>
                <w:sz w:val="26"/>
                <w:szCs w:val="26"/>
              </w:rPr>
              <w:t>Hồ dán khô</w:t>
            </w:r>
          </w:p>
        </w:tc>
        <w:tc>
          <w:tcPr>
            <w:tcW w:w="1100" w:type="dxa"/>
            <w:tcBorders>
              <w:top w:val="nil"/>
              <w:left w:val="nil"/>
              <w:bottom w:val="single" w:sz="4" w:space="0" w:color="auto"/>
              <w:right w:val="single" w:sz="4" w:space="0" w:color="auto"/>
            </w:tcBorders>
            <w:vAlign w:val="center"/>
            <w:hideMark/>
          </w:tcPr>
          <w:p w14:paraId="79993690" w14:textId="77777777" w:rsidR="006912B6" w:rsidRPr="00CD0911" w:rsidRDefault="006912B6" w:rsidP="006912B6">
            <w:pPr>
              <w:jc w:val="center"/>
              <w:rPr>
                <w:sz w:val="26"/>
                <w:szCs w:val="26"/>
              </w:rPr>
            </w:pPr>
            <w:r w:rsidRPr="00CD0911">
              <w:rPr>
                <w:sz w:val="26"/>
                <w:szCs w:val="26"/>
              </w:rPr>
              <w:t>Hộp</w:t>
            </w:r>
          </w:p>
        </w:tc>
        <w:tc>
          <w:tcPr>
            <w:tcW w:w="1735" w:type="dxa"/>
            <w:tcBorders>
              <w:top w:val="nil"/>
              <w:left w:val="nil"/>
              <w:bottom w:val="single" w:sz="4" w:space="0" w:color="auto"/>
              <w:right w:val="single" w:sz="4" w:space="0" w:color="auto"/>
            </w:tcBorders>
            <w:vAlign w:val="center"/>
            <w:hideMark/>
          </w:tcPr>
          <w:p w14:paraId="05CF3644" w14:textId="1B0B7050" w:rsidR="006912B6" w:rsidRPr="00CD0911" w:rsidRDefault="006912B6" w:rsidP="006912B6">
            <w:pPr>
              <w:jc w:val="center"/>
              <w:rPr>
                <w:sz w:val="26"/>
                <w:szCs w:val="26"/>
              </w:rPr>
            </w:pPr>
            <w:r w:rsidRPr="00CD0911">
              <w:t>5,00</w:t>
            </w:r>
          </w:p>
        </w:tc>
        <w:tc>
          <w:tcPr>
            <w:tcW w:w="1701" w:type="dxa"/>
            <w:tcBorders>
              <w:top w:val="nil"/>
              <w:left w:val="nil"/>
              <w:bottom w:val="single" w:sz="4" w:space="0" w:color="auto"/>
              <w:right w:val="single" w:sz="4" w:space="0" w:color="auto"/>
            </w:tcBorders>
            <w:noWrap/>
            <w:vAlign w:val="center"/>
            <w:hideMark/>
          </w:tcPr>
          <w:p w14:paraId="79617D3B" w14:textId="5AD60073" w:rsidR="006912B6" w:rsidRPr="00CD0911" w:rsidRDefault="006912B6" w:rsidP="006912B6">
            <w:pPr>
              <w:jc w:val="center"/>
              <w:rPr>
                <w:sz w:val="26"/>
                <w:szCs w:val="26"/>
              </w:rPr>
            </w:pPr>
            <w:r w:rsidRPr="00CD0911">
              <w:t>5,00</w:t>
            </w:r>
          </w:p>
        </w:tc>
      </w:tr>
      <w:tr w:rsidR="00CD0911" w:rsidRPr="00CD0911" w14:paraId="6F5AC203" w14:textId="77777777" w:rsidTr="001E7322">
        <w:trPr>
          <w:trHeight w:val="510"/>
        </w:trPr>
        <w:tc>
          <w:tcPr>
            <w:tcW w:w="760" w:type="dxa"/>
            <w:tcBorders>
              <w:top w:val="nil"/>
              <w:left w:val="single" w:sz="4" w:space="0" w:color="auto"/>
              <w:bottom w:val="single" w:sz="4" w:space="0" w:color="auto"/>
              <w:right w:val="nil"/>
            </w:tcBorders>
            <w:vAlign w:val="center"/>
            <w:hideMark/>
          </w:tcPr>
          <w:p w14:paraId="38AA6C35" w14:textId="77777777" w:rsidR="006912B6" w:rsidRPr="00CD0911" w:rsidRDefault="006912B6" w:rsidP="006912B6">
            <w:pPr>
              <w:jc w:val="center"/>
              <w:rPr>
                <w:sz w:val="26"/>
                <w:szCs w:val="26"/>
              </w:rPr>
            </w:pPr>
            <w:r w:rsidRPr="00CD0911">
              <w:rPr>
                <w:sz w:val="26"/>
                <w:szCs w:val="26"/>
              </w:rPr>
              <w:t>3</w:t>
            </w:r>
          </w:p>
        </w:tc>
        <w:tc>
          <w:tcPr>
            <w:tcW w:w="3771" w:type="dxa"/>
            <w:tcBorders>
              <w:top w:val="nil"/>
              <w:left w:val="single" w:sz="4" w:space="0" w:color="auto"/>
              <w:bottom w:val="single" w:sz="4" w:space="0" w:color="auto"/>
              <w:right w:val="single" w:sz="4" w:space="0" w:color="auto"/>
            </w:tcBorders>
            <w:vAlign w:val="center"/>
            <w:hideMark/>
          </w:tcPr>
          <w:p w14:paraId="7D06091D" w14:textId="77777777" w:rsidR="006912B6" w:rsidRPr="00CD0911" w:rsidRDefault="006912B6" w:rsidP="006912B6">
            <w:pPr>
              <w:jc w:val="both"/>
              <w:rPr>
                <w:sz w:val="26"/>
                <w:szCs w:val="26"/>
              </w:rPr>
            </w:pPr>
            <w:r w:rsidRPr="00CD0911">
              <w:rPr>
                <w:sz w:val="26"/>
                <w:szCs w:val="26"/>
              </w:rPr>
              <w:t>Mực photocopy</w:t>
            </w:r>
          </w:p>
        </w:tc>
        <w:tc>
          <w:tcPr>
            <w:tcW w:w="1100" w:type="dxa"/>
            <w:tcBorders>
              <w:top w:val="nil"/>
              <w:left w:val="nil"/>
              <w:bottom w:val="single" w:sz="4" w:space="0" w:color="auto"/>
              <w:right w:val="single" w:sz="4" w:space="0" w:color="auto"/>
            </w:tcBorders>
            <w:vAlign w:val="center"/>
            <w:hideMark/>
          </w:tcPr>
          <w:p w14:paraId="6B9891E5" w14:textId="77777777" w:rsidR="006912B6" w:rsidRPr="00CD0911" w:rsidRDefault="006912B6" w:rsidP="006912B6">
            <w:pPr>
              <w:jc w:val="center"/>
              <w:rPr>
                <w:sz w:val="26"/>
                <w:szCs w:val="26"/>
              </w:rPr>
            </w:pPr>
            <w:r w:rsidRPr="00CD0911">
              <w:rPr>
                <w:sz w:val="26"/>
                <w:szCs w:val="26"/>
              </w:rPr>
              <w:t>Hộp</w:t>
            </w:r>
          </w:p>
        </w:tc>
        <w:tc>
          <w:tcPr>
            <w:tcW w:w="1735" w:type="dxa"/>
            <w:tcBorders>
              <w:top w:val="nil"/>
              <w:left w:val="nil"/>
              <w:bottom w:val="single" w:sz="4" w:space="0" w:color="auto"/>
              <w:right w:val="single" w:sz="4" w:space="0" w:color="auto"/>
            </w:tcBorders>
            <w:vAlign w:val="center"/>
            <w:hideMark/>
          </w:tcPr>
          <w:p w14:paraId="572201D7" w14:textId="3F3B5D48" w:rsidR="006912B6" w:rsidRPr="00CD0911" w:rsidRDefault="006912B6" w:rsidP="006912B6">
            <w:pPr>
              <w:jc w:val="center"/>
              <w:rPr>
                <w:sz w:val="26"/>
                <w:szCs w:val="26"/>
              </w:rPr>
            </w:pPr>
            <w:r w:rsidRPr="00CD0911">
              <w:t>4,00</w:t>
            </w:r>
          </w:p>
        </w:tc>
        <w:tc>
          <w:tcPr>
            <w:tcW w:w="1701" w:type="dxa"/>
            <w:tcBorders>
              <w:top w:val="nil"/>
              <w:left w:val="nil"/>
              <w:bottom w:val="single" w:sz="4" w:space="0" w:color="auto"/>
              <w:right w:val="single" w:sz="4" w:space="0" w:color="auto"/>
            </w:tcBorders>
            <w:noWrap/>
            <w:vAlign w:val="center"/>
            <w:hideMark/>
          </w:tcPr>
          <w:p w14:paraId="4EAD747D" w14:textId="77777777" w:rsidR="006912B6" w:rsidRPr="00CD0911" w:rsidRDefault="006912B6" w:rsidP="006912B6">
            <w:pPr>
              <w:jc w:val="center"/>
              <w:rPr>
                <w:sz w:val="26"/>
                <w:szCs w:val="26"/>
              </w:rPr>
            </w:pPr>
          </w:p>
        </w:tc>
      </w:tr>
      <w:tr w:rsidR="00CD0911" w:rsidRPr="00CD0911" w14:paraId="478FC8F0" w14:textId="77777777" w:rsidTr="001E7322">
        <w:trPr>
          <w:trHeight w:val="510"/>
        </w:trPr>
        <w:tc>
          <w:tcPr>
            <w:tcW w:w="760" w:type="dxa"/>
            <w:tcBorders>
              <w:top w:val="nil"/>
              <w:left w:val="single" w:sz="4" w:space="0" w:color="auto"/>
              <w:bottom w:val="single" w:sz="4" w:space="0" w:color="auto"/>
              <w:right w:val="nil"/>
            </w:tcBorders>
            <w:vAlign w:val="center"/>
            <w:hideMark/>
          </w:tcPr>
          <w:p w14:paraId="07D1EECB" w14:textId="77777777" w:rsidR="006912B6" w:rsidRPr="00CD0911" w:rsidRDefault="006912B6" w:rsidP="006912B6">
            <w:pPr>
              <w:jc w:val="center"/>
              <w:rPr>
                <w:sz w:val="26"/>
                <w:szCs w:val="26"/>
              </w:rPr>
            </w:pPr>
            <w:r w:rsidRPr="00CD0911">
              <w:rPr>
                <w:sz w:val="26"/>
                <w:szCs w:val="26"/>
              </w:rPr>
              <w:t>4</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1BC2A569" w14:textId="77777777" w:rsidR="006912B6" w:rsidRPr="00CD0911" w:rsidRDefault="006912B6" w:rsidP="006912B6">
            <w:pPr>
              <w:rPr>
                <w:sz w:val="26"/>
                <w:szCs w:val="26"/>
              </w:rPr>
            </w:pPr>
            <w:r w:rsidRPr="00CD0911">
              <w:rPr>
                <w:sz w:val="26"/>
                <w:szCs w:val="26"/>
              </w:rPr>
              <w:t>Sổ ghi chép</w:t>
            </w:r>
          </w:p>
        </w:tc>
        <w:tc>
          <w:tcPr>
            <w:tcW w:w="1100" w:type="dxa"/>
            <w:tcBorders>
              <w:top w:val="nil"/>
              <w:left w:val="nil"/>
              <w:bottom w:val="single" w:sz="4" w:space="0" w:color="auto"/>
              <w:right w:val="single" w:sz="4" w:space="0" w:color="auto"/>
            </w:tcBorders>
            <w:vAlign w:val="center"/>
            <w:hideMark/>
          </w:tcPr>
          <w:p w14:paraId="15506173" w14:textId="77777777" w:rsidR="006912B6" w:rsidRPr="00CD0911" w:rsidRDefault="006912B6" w:rsidP="006912B6">
            <w:pPr>
              <w:jc w:val="center"/>
              <w:rPr>
                <w:sz w:val="26"/>
                <w:szCs w:val="26"/>
              </w:rPr>
            </w:pPr>
            <w:r w:rsidRPr="00CD0911">
              <w:rPr>
                <w:sz w:val="26"/>
                <w:szCs w:val="26"/>
              </w:rPr>
              <w:t>Cuốn</w:t>
            </w:r>
          </w:p>
        </w:tc>
        <w:tc>
          <w:tcPr>
            <w:tcW w:w="1735" w:type="dxa"/>
            <w:tcBorders>
              <w:top w:val="nil"/>
              <w:left w:val="nil"/>
              <w:bottom w:val="single" w:sz="4" w:space="0" w:color="auto"/>
              <w:right w:val="single" w:sz="4" w:space="0" w:color="auto"/>
            </w:tcBorders>
            <w:vAlign w:val="center"/>
            <w:hideMark/>
          </w:tcPr>
          <w:p w14:paraId="47B72403" w14:textId="51C75E3B" w:rsidR="006912B6" w:rsidRPr="00CD0911" w:rsidRDefault="006912B6" w:rsidP="006912B6">
            <w:pPr>
              <w:jc w:val="center"/>
              <w:rPr>
                <w:sz w:val="26"/>
                <w:szCs w:val="26"/>
              </w:rPr>
            </w:pPr>
            <w:r w:rsidRPr="00CD0911">
              <w:t>8,00</w:t>
            </w:r>
          </w:p>
        </w:tc>
        <w:tc>
          <w:tcPr>
            <w:tcW w:w="1701" w:type="dxa"/>
            <w:tcBorders>
              <w:top w:val="nil"/>
              <w:left w:val="nil"/>
              <w:bottom w:val="single" w:sz="4" w:space="0" w:color="auto"/>
              <w:right w:val="single" w:sz="4" w:space="0" w:color="auto"/>
            </w:tcBorders>
            <w:noWrap/>
            <w:vAlign w:val="center"/>
            <w:hideMark/>
          </w:tcPr>
          <w:p w14:paraId="57ED5983" w14:textId="31D44E1D" w:rsidR="006912B6" w:rsidRPr="00CD0911" w:rsidRDefault="006912B6" w:rsidP="006912B6">
            <w:pPr>
              <w:jc w:val="center"/>
              <w:rPr>
                <w:sz w:val="26"/>
                <w:szCs w:val="26"/>
              </w:rPr>
            </w:pPr>
            <w:r w:rsidRPr="00CD0911">
              <w:t>8,00</w:t>
            </w:r>
          </w:p>
        </w:tc>
      </w:tr>
      <w:tr w:rsidR="00CD0911" w:rsidRPr="00CD0911" w14:paraId="628F03BE" w14:textId="77777777" w:rsidTr="001E7322">
        <w:trPr>
          <w:trHeight w:val="510"/>
        </w:trPr>
        <w:tc>
          <w:tcPr>
            <w:tcW w:w="760" w:type="dxa"/>
            <w:tcBorders>
              <w:top w:val="nil"/>
              <w:left w:val="single" w:sz="4" w:space="0" w:color="auto"/>
              <w:bottom w:val="single" w:sz="4" w:space="0" w:color="auto"/>
              <w:right w:val="nil"/>
            </w:tcBorders>
            <w:vAlign w:val="center"/>
            <w:hideMark/>
          </w:tcPr>
          <w:p w14:paraId="721C6A90" w14:textId="77777777" w:rsidR="006912B6" w:rsidRPr="00CD0911" w:rsidRDefault="006912B6" w:rsidP="006912B6">
            <w:pPr>
              <w:jc w:val="center"/>
              <w:rPr>
                <w:sz w:val="26"/>
                <w:szCs w:val="26"/>
              </w:rPr>
            </w:pPr>
            <w:r w:rsidRPr="00CD0911">
              <w:rPr>
                <w:sz w:val="26"/>
                <w:szCs w:val="26"/>
              </w:rPr>
              <w:t>5</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47310C2D" w14:textId="77777777" w:rsidR="006912B6" w:rsidRPr="00CD0911" w:rsidRDefault="006912B6" w:rsidP="006912B6">
            <w:pPr>
              <w:rPr>
                <w:sz w:val="26"/>
                <w:szCs w:val="26"/>
              </w:rPr>
            </w:pPr>
            <w:r w:rsidRPr="00CD0911">
              <w:rPr>
                <w:sz w:val="26"/>
                <w:szCs w:val="26"/>
              </w:rPr>
              <w:t>Cặp 3 dây</w:t>
            </w:r>
          </w:p>
        </w:tc>
        <w:tc>
          <w:tcPr>
            <w:tcW w:w="1100" w:type="dxa"/>
            <w:tcBorders>
              <w:top w:val="nil"/>
              <w:left w:val="nil"/>
              <w:bottom w:val="single" w:sz="4" w:space="0" w:color="auto"/>
              <w:right w:val="single" w:sz="4" w:space="0" w:color="auto"/>
            </w:tcBorders>
            <w:vAlign w:val="center"/>
            <w:hideMark/>
          </w:tcPr>
          <w:p w14:paraId="3FACE98C" w14:textId="77777777" w:rsidR="006912B6" w:rsidRPr="00CD0911" w:rsidRDefault="006912B6" w:rsidP="006912B6">
            <w:pPr>
              <w:jc w:val="center"/>
              <w:rPr>
                <w:sz w:val="26"/>
                <w:szCs w:val="26"/>
              </w:rPr>
            </w:pPr>
            <w:r w:rsidRPr="00CD0911">
              <w:rPr>
                <w:sz w:val="26"/>
                <w:szCs w:val="26"/>
              </w:rPr>
              <w:t>Cái</w:t>
            </w:r>
          </w:p>
        </w:tc>
        <w:tc>
          <w:tcPr>
            <w:tcW w:w="1735" w:type="dxa"/>
            <w:tcBorders>
              <w:top w:val="nil"/>
              <w:left w:val="nil"/>
              <w:bottom w:val="single" w:sz="4" w:space="0" w:color="auto"/>
              <w:right w:val="single" w:sz="4" w:space="0" w:color="auto"/>
            </w:tcBorders>
            <w:vAlign w:val="center"/>
            <w:hideMark/>
          </w:tcPr>
          <w:p w14:paraId="67887979" w14:textId="092269AF" w:rsidR="006912B6" w:rsidRPr="00CD0911" w:rsidRDefault="006912B6" w:rsidP="006912B6">
            <w:pPr>
              <w:jc w:val="center"/>
              <w:rPr>
                <w:sz w:val="26"/>
                <w:szCs w:val="26"/>
              </w:rPr>
            </w:pPr>
            <w:r w:rsidRPr="00CD0911">
              <w:t>50,00</w:t>
            </w:r>
          </w:p>
        </w:tc>
        <w:tc>
          <w:tcPr>
            <w:tcW w:w="1701" w:type="dxa"/>
            <w:tcBorders>
              <w:top w:val="nil"/>
              <w:left w:val="nil"/>
              <w:bottom w:val="single" w:sz="4" w:space="0" w:color="auto"/>
              <w:right w:val="single" w:sz="4" w:space="0" w:color="auto"/>
            </w:tcBorders>
            <w:noWrap/>
            <w:vAlign w:val="center"/>
            <w:hideMark/>
          </w:tcPr>
          <w:p w14:paraId="79A8FA15" w14:textId="2CAA8EB6" w:rsidR="006912B6" w:rsidRPr="00CD0911" w:rsidRDefault="006912B6" w:rsidP="006912B6">
            <w:pPr>
              <w:jc w:val="center"/>
              <w:rPr>
                <w:sz w:val="26"/>
                <w:szCs w:val="26"/>
              </w:rPr>
            </w:pPr>
            <w:r w:rsidRPr="00CD0911">
              <w:t>11,00</w:t>
            </w:r>
          </w:p>
        </w:tc>
      </w:tr>
      <w:tr w:rsidR="00CD0911" w:rsidRPr="00CD0911" w14:paraId="757F2A6A" w14:textId="77777777" w:rsidTr="001E7322">
        <w:trPr>
          <w:trHeight w:val="510"/>
        </w:trPr>
        <w:tc>
          <w:tcPr>
            <w:tcW w:w="760" w:type="dxa"/>
            <w:tcBorders>
              <w:top w:val="nil"/>
              <w:left w:val="single" w:sz="4" w:space="0" w:color="auto"/>
              <w:bottom w:val="single" w:sz="4" w:space="0" w:color="auto"/>
              <w:right w:val="nil"/>
            </w:tcBorders>
            <w:vAlign w:val="center"/>
            <w:hideMark/>
          </w:tcPr>
          <w:p w14:paraId="238F83A4" w14:textId="77777777" w:rsidR="006912B6" w:rsidRPr="00CD0911" w:rsidRDefault="006912B6" w:rsidP="006912B6">
            <w:pPr>
              <w:jc w:val="center"/>
              <w:rPr>
                <w:sz w:val="26"/>
                <w:szCs w:val="26"/>
              </w:rPr>
            </w:pPr>
            <w:r w:rsidRPr="00CD0911">
              <w:rPr>
                <w:sz w:val="26"/>
                <w:szCs w:val="26"/>
              </w:rPr>
              <w:t>6</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53B9E878" w14:textId="77777777" w:rsidR="006912B6" w:rsidRPr="00CD0911" w:rsidRDefault="006912B6" w:rsidP="006912B6">
            <w:pPr>
              <w:rPr>
                <w:sz w:val="26"/>
                <w:szCs w:val="26"/>
              </w:rPr>
            </w:pPr>
            <w:r w:rsidRPr="00CD0911">
              <w:rPr>
                <w:sz w:val="26"/>
                <w:szCs w:val="26"/>
              </w:rPr>
              <w:t>Bút bi</w:t>
            </w:r>
          </w:p>
        </w:tc>
        <w:tc>
          <w:tcPr>
            <w:tcW w:w="1100" w:type="dxa"/>
            <w:tcBorders>
              <w:top w:val="nil"/>
              <w:left w:val="nil"/>
              <w:bottom w:val="single" w:sz="4" w:space="0" w:color="auto"/>
              <w:right w:val="single" w:sz="4" w:space="0" w:color="auto"/>
            </w:tcBorders>
            <w:vAlign w:val="center"/>
            <w:hideMark/>
          </w:tcPr>
          <w:p w14:paraId="1E181EC9" w14:textId="77777777" w:rsidR="006912B6" w:rsidRPr="00CD0911" w:rsidRDefault="006912B6" w:rsidP="006912B6">
            <w:pPr>
              <w:jc w:val="center"/>
              <w:rPr>
                <w:sz w:val="26"/>
                <w:szCs w:val="26"/>
              </w:rPr>
            </w:pPr>
            <w:r w:rsidRPr="00CD0911">
              <w:rPr>
                <w:sz w:val="26"/>
                <w:szCs w:val="26"/>
              </w:rPr>
              <w:t>Cái</w:t>
            </w:r>
          </w:p>
        </w:tc>
        <w:tc>
          <w:tcPr>
            <w:tcW w:w="1735" w:type="dxa"/>
            <w:tcBorders>
              <w:top w:val="nil"/>
              <w:left w:val="nil"/>
              <w:bottom w:val="single" w:sz="4" w:space="0" w:color="auto"/>
              <w:right w:val="single" w:sz="4" w:space="0" w:color="auto"/>
            </w:tcBorders>
            <w:vAlign w:val="center"/>
            <w:hideMark/>
          </w:tcPr>
          <w:p w14:paraId="1E61BAAC" w14:textId="5A387F88" w:rsidR="006912B6" w:rsidRPr="00CD0911" w:rsidRDefault="006912B6" w:rsidP="006912B6">
            <w:pPr>
              <w:jc w:val="center"/>
              <w:rPr>
                <w:sz w:val="26"/>
                <w:szCs w:val="26"/>
              </w:rPr>
            </w:pPr>
            <w:r w:rsidRPr="00CD0911">
              <w:t>24,00</w:t>
            </w:r>
          </w:p>
        </w:tc>
        <w:tc>
          <w:tcPr>
            <w:tcW w:w="1701" w:type="dxa"/>
            <w:tcBorders>
              <w:top w:val="nil"/>
              <w:left w:val="nil"/>
              <w:bottom w:val="single" w:sz="4" w:space="0" w:color="auto"/>
              <w:right w:val="single" w:sz="4" w:space="0" w:color="auto"/>
            </w:tcBorders>
            <w:noWrap/>
            <w:vAlign w:val="center"/>
            <w:hideMark/>
          </w:tcPr>
          <w:p w14:paraId="26430E0F" w14:textId="32DB3F1E" w:rsidR="006912B6" w:rsidRPr="00CD0911" w:rsidRDefault="006912B6" w:rsidP="006912B6">
            <w:pPr>
              <w:jc w:val="center"/>
              <w:rPr>
                <w:sz w:val="26"/>
                <w:szCs w:val="26"/>
              </w:rPr>
            </w:pPr>
            <w:r w:rsidRPr="00CD0911">
              <w:t>30,00</w:t>
            </w:r>
          </w:p>
        </w:tc>
      </w:tr>
      <w:tr w:rsidR="00CD0911" w:rsidRPr="00CD0911" w14:paraId="4B78D3F3" w14:textId="77777777" w:rsidTr="001E7322">
        <w:trPr>
          <w:trHeight w:val="510"/>
        </w:trPr>
        <w:tc>
          <w:tcPr>
            <w:tcW w:w="760" w:type="dxa"/>
            <w:tcBorders>
              <w:top w:val="nil"/>
              <w:left w:val="single" w:sz="4" w:space="0" w:color="auto"/>
              <w:bottom w:val="single" w:sz="4" w:space="0" w:color="auto"/>
              <w:right w:val="nil"/>
            </w:tcBorders>
            <w:vAlign w:val="center"/>
            <w:hideMark/>
          </w:tcPr>
          <w:p w14:paraId="2A8B23F6" w14:textId="77777777" w:rsidR="006912B6" w:rsidRPr="00CD0911" w:rsidRDefault="006912B6" w:rsidP="006912B6">
            <w:pPr>
              <w:jc w:val="center"/>
              <w:rPr>
                <w:sz w:val="26"/>
                <w:szCs w:val="26"/>
              </w:rPr>
            </w:pPr>
            <w:r w:rsidRPr="00CD0911">
              <w:rPr>
                <w:sz w:val="26"/>
                <w:szCs w:val="26"/>
              </w:rPr>
              <w:t>7</w:t>
            </w:r>
          </w:p>
        </w:tc>
        <w:tc>
          <w:tcPr>
            <w:tcW w:w="3771" w:type="dxa"/>
            <w:tcBorders>
              <w:top w:val="nil"/>
              <w:left w:val="single" w:sz="4" w:space="0" w:color="auto"/>
              <w:bottom w:val="single" w:sz="4" w:space="0" w:color="auto"/>
              <w:right w:val="single" w:sz="4" w:space="0" w:color="auto"/>
            </w:tcBorders>
            <w:vAlign w:val="center"/>
            <w:hideMark/>
          </w:tcPr>
          <w:p w14:paraId="36EF6D28" w14:textId="77777777" w:rsidR="006912B6" w:rsidRPr="00CD0911" w:rsidRDefault="006912B6" w:rsidP="006912B6">
            <w:pPr>
              <w:rPr>
                <w:sz w:val="26"/>
                <w:szCs w:val="26"/>
              </w:rPr>
            </w:pPr>
            <w:r w:rsidRPr="00CD0911">
              <w:rPr>
                <w:sz w:val="26"/>
                <w:szCs w:val="26"/>
              </w:rPr>
              <w:t>Ghim dập</w:t>
            </w:r>
          </w:p>
        </w:tc>
        <w:tc>
          <w:tcPr>
            <w:tcW w:w="1100" w:type="dxa"/>
            <w:tcBorders>
              <w:top w:val="nil"/>
              <w:left w:val="nil"/>
              <w:bottom w:val="single" w:sz="4" w:space="0" w:color="auto"/>
              <w:right w:val="single" w:sz="4" w:space="0" w:color="auto"/>
            </w:tcBorders>
            <w:vAlign w:val="center"/>
            <w:hideMark/>
          </w:tcPr>
          <w:p w14:paraId="1A3B7ABD" w14:textId="77777777" w:rsidR="006912B6" w:rsidRPr="00CD0911" w:rsidRDefault="006912B6" w:rsidP="006912B6">
            <w:pPr>
              <w:jc w:val="center"/>
              <w:rPr>
                <w:sz w:val="26"/>
                <w:szCs w:val="26"/>
              </w:rPr>
            </w:pPr>
            <w:r w:rsidRPr="00CD0911">
              <w:rPr>
                <w:sz w:val="26"/>
                <w:szCs w:val="26"/>
              </w:rPr>
              <w:t>Cái</w:t>
            </w:r>
          </w:p>
        </w:tc>
        <w:tc>
          <w:tcPr>
            <w:tcW w:w="1735" w:type="dxa"/>
            <w:tcBorders>
              <w:top w:val="nil"/>
              <w:left w:val="nil"/>
              <w:bottom w:val="single" w:sz="4" w:space="0" w:color="auto"/>
              <w:right w:val="single" w:sz="4" w:space="0" w:color="auto"/>
            </w:tcBorders>
            <w:vAlign w:val="center"/>
            <w:hideMark/>
          </w:tcPr>
          <w:p w14:paraId="76E06B04" w14:textId="510529A2" w:rsidR="006912B6" w:rsidRPr="00CD0911" w:rsidRDefault="006912B6" w:rsidP="006912B6">
            <w:pPr>
              <w:jc w:val="center"/>
              <w:rPr>
                <w:sz w:val="26"/>
                <w:szCs w:val="26"/>
              </w:rPr>
            </w:pPr>
            <w:r w:rsidRPr="00CD0911">
              <w:t>15,00</w:t>
            </w:r>
          </w:p>
        </w:tc>
        <w:tc>
          <w:tcPr>
            <w:tcW w:w="1701" w:type="dxa"/>
            <w:tcBorders>
              <w:top w:val="nil"/>
              <w:left w:val="nil"/>
              <w:bottom w:val="single" w:sz="4" w:space="0" w:color="auto"/>
              <w:right w:val="single" w:sz="4" w:space="0" w:color="auto"/>
            </w:tcBorders>
            <w:noWrap/>
            <w:vAlign w:val="center"/>
            <w:hideMark/>
          </w:tcPr>
          <w:p w14:paraId="1A7667CD" w14:textId="77777777" w:rsidR="006912B6" w:rsidRPr="00CD0911" w:rsidRDefault="006912B6" w:rsidP="006912B6">
            <w:pPr>
              <w:jc w:val="center"/>
              <w:rPr>
                <w:sz w:val="26"/>
                <w:szCs w:val="26"/>
              </w:rPr>
            </w:pPr>
          </w:p>
        </w:tc>
      </w:tr>
      <w:tr w:rsidR="00CD0911" w:rsidRPr="00CD0911" w14:paraId="5192C013" w14:textId="77777777" w:rsidTr="001E7322">
        <w:trPr>
          <w:trHeight w:val="510"/>
        </w:trPr>
        <w:tc>
          <w:tcPr>
            <w:tcW w:w="760" w:type="dxa"/>
            <w:tcBorders>
              <w:top w:val="nil"/>
              <w:left w:val="single" w:sz="4" w:space="0" w:color="auto"/>
              <w:bottom w:val="single" w:sz="4" w:space="0" w:color="auto"/>
              <w:right w:val="nil"/>
            </w:tcBorders>
            <w:vAlign w:val="center"/>
            <w:hideMark/>
          </w:tcPr>
          <w:p w14:paraId="7567FF1F" w14:textId="77777777" w:rsidR="006912B6" w:rsidRPr="00CD0911" w:rsidRDefault="006912B6" w:rsidP="006912B6">
            <w:pPr>
              <w:jc w:val="center"/>
              <w:rPr>
                <w:sz w:val="26"/>
                <w:szCs w:val="26"/>
              </w:rPr>
            </w:pPr>
            <w:r w:rsidRPr="00CD0911">
              <w:rPr>
                <w:sz w:val="26"/>
                <w:szCs w:val="26"/>
              </w:rPr>
              <w:t>8</w:t>
            </w:r>
          </w:p>
        </w:tc>
        <w:tc>
          <w:tcPr>
            <w:tcW w:w="3771" w:type="dxa"/>
            <w:tcBorders>
              <w:top w:val="nil"/>
              <w:left w:val="single" w:sz="4" w:space="0" w:color="auto"/>
              <w:bottom w:val="single" w:sz="4" w:space="0" w:color="auto"/>
              <w:right w:val="single" w:sz="4" w:space="0" w:color="auto"/>
            </w:tcBorders>
            <w:vAlign w:val="center"/>
            <w:hideMark/>
          </w:tcPr>
          <w:p w14:paraId="31B32D0B" w14:textId="77777777" w:rsidR="006912B6" w:rsidRPr="00CD0911" w:rsidRDefault="006912B6" w:rsidP="006912B6">
            <w:pPr>
              <w:rPr>
                <w:sz w:val="26"/>
                <w:szCs w:val="26"/>
              </w:rPr>
            </w:pPr>
            <w:r w:rsidRPr="00CD0911">
              <w:rPr>
                <w:sz w:val="26"/>
                <w:szCs w:val="26"/>
              </w:rPr>
              <w:t>Ghim vòng</w:t>
            </w:r>
          </w:p>
        </w:tc>
        <w:tc>
          <w:tcPr>
            <w:tcW w:w="1100" w:type="dxa"/>
            <w:tcBorders>
              <w:top w:val="nil"/>
              <w:left w:val="nil"/>
              <w:bottom w:val="single" w:sz="4" w:space="0" w:color="auto"/>
              <w:right w:val="single" w:sz="4" w:space="0" w:color="auto"/>
            </w:tcBorders>
            <w:vAlign w:val="center"/>
            <w:hideMark/>
          </w:tcPr>
          <w:p w14:paraId="41D3BE50" w14:textId="77777777" w:rsidR="006912B6" w:rsidRPr="00CD0911" w:rsidRDefault="006912B6" w:rsidP="006912B6">
            <w:pPr>
              <w:jc w:val="center"/>
              <w:rPr>
                <w:sz w:val="26"/>
                <w:szCs w:val="26"/>
              </w:rPr>
            </w:pPr>
            <w:r w:rsidRPr="00CD0911">
              <w:rPr>
                <w:sz w:val="26"/>
                <w:szCs w:val="26"/>
              </w:rPr>
              <w:t>Cái</w:t>
            </w:r>
          </w:p>
        </w:tc>
        <w:tc>
          <w:tcPr>
            <w:tcW w:w="1735" w:type="dxa"/>
            <w:tcBorders>
              <w:top w:val="nil"/>
              <w:left w:val="nil"/>
              <w:bottom w:val="single" w:sz="4" w:space="0" w:color="auto"/>
              <w:right w:val="single" w:sz="4" w:space="0" w:color="auto"/>
            </w:tcBorders>
            <w:vAlign w:val="center"/>
            <w:hideMark/>
          </w:tcPr>
          <w:p w14:paraId="7338C931" w14:textId="7D518D7F" w:rsidR="006912B6" w:rsidRPr="00CD0911" w:rsidRDefault="006912B6" w:rsidP="006912B6">
            <w:pPr>
              <w:jc w:val="center"/>
              <w:rPr>
                <w:sz w:val="26"/>
                <w:szCs w:val="26"/>
              </w:rPr>
            </w:pPr>
            <w:r w:rsidRPr="00CD0911">
              <w:t>12,50</w:t>
            </w:r>
          </w:p>
        </w:tc>
        <w:tc>
          <w:tcPr>
            <w:tcW w:w="1701" w:type="dxa"/>
            <w:tcBorders>
              <w:top w:val="nil"/>
              <w:left w:val="nil"/>
              <w:bottom w:val="single" w:sz="4" w:space="0" w:color="auto"/>
              <w:right w:val="single" w:sz="4" w:space="0" w:color="auto"/>
            </w:tcBorders>
            <w:noWrap/>
            <w:vAlign w:val="center"/>
            <w:hideMark/>
          </w:tcPr>
          <w:p w14:paraId="648B5D9A" w14:textId="77777777" w:rsidR="006912B6" w:rsidRPr="00CD0911" w:rsidRDefault="006912B6" w:rsidP="006912B6">
            <w:pPr>
              <w:jc w:val="center"/>
              <w:rPr>
                <w:sz w:val="26"/>
                <w:szCs w:val="26"/>
              </w:rPr>
            </w:pPr>
          </w:p>
        </w:tc>
      </w:tr>
      <w:tr w:rsidR="00CD0911" w:rsidRPr="00CD0911" w14:paraId="18244508" w14:textId="77777777" w:rsidTr="001E7322">
        <w:trPr>
          <w:trHeight w:val="510"/>
        </w:trPr>
        <w:tc>
          <w:tcPr>
            <w:tcW w:w="760" w:type="dxa"/>
            <w:tcBorders>
              <w:top w:val="nil"/>
              <w:left w:val="single" w:sz="4" w:space="0" w:color="auto"/>
              <w:bottom w:val="single" w:sz="4" w:space="0" w:color="auto"/>
              <w:right w:val="nil"/>
            </w:tcBorders>
            <w:vAlign w:val="center"/>
            <w:hideMark/>
          </w:tcPr>
          <w:p w14:paraId="05DF7EA9" w14:textId="77777777" w:rsidR="006912B6" w:rsidRPr="00CD0911" w:rsidRDefault="006912B6" w:rsidP="006912B6">
            <w:pPr>
              <w:jc w:val="center"/>
              <w:rPr>
                <w:sz w:val="26"/>
                <w:szCs w:val="26"/>
              </w:rPr>
            </w:pPr>
            <w:r w:rsidRPr="00CD0911">
              <w:rPr>
                <w:sz w:val="26"/>
                <w:szCs w:val="26"/>
              </w:rPr>
              <w:t>9</w:t>
            </w:r>
          </w:p>
        </w:tc>
        <w:tc>
          <w:tcPr>
            <w:tcW w:w="3771" w:type="dxa"/>
            <w:tcBorders>
              <w:top w:val="nil"/>
              <w:left w:val="single" w:sz="4" w:space="0" w:color="auto"/>
              <w:bottom w:val="single" w:sz="4" w:space="0" w:color="auto"/>
              <w:right w:val="single" w:sz="4" w:space="0" w:color="auto"/>
            </w:tcBorders>
            <w:vAlign w:val="center"/>
            <w:hideMark/>
          </w:tcPr>
          <w:p w14:paraId="6A0AC021" w14:textId="77777777" w:rsidR="006912B6" w:rsidRPr="00CD0911" w:rsidRDefault="006912B6" w:rsidP="006912B6">
            <w:pPr>
              <w:rPr>
                <w:sz w:val="26"/>
                <w:szCs w:val="26"/>
              </w:rPr>
            </w:pPr>
            <w:r w:rsidRPr="00CD0911">
              <w:rPr>
                <w:sz w:val="26"/>
                <w:szCs w:val="26"/>
              </w:rPr>
              <w:t>Túi ny lông đựng tài liệu</w:t>
            </w:r>
          </w:p>
        </w:tc>
        <w:tc>
          <w:tcPr>
            <w:tcW w:w="1100" w:type="dxa"/>
            <w:tcBorders>
              <w:top w:val="nil"/>
              <w:left w:val="nil"/>
              <w:bottom w:val="single" w:sz="4" w:space="0" w:color="auto"/>
              <w:right w:val="single" w:sz="4" w:space="0" w:color="auto"/>
            </w:tcBorders>
            <w:vAlign w:val="center"/>
            <w:hideMark/>
          </w:tcPr>
          <w:p w14:paraId="3979AEAB" w14:textId="77777777" w:rsidR="006912B6" w:rsidRPr="00CD0911" w:rsidRDefault="006912B6" w:rsidP="006912B6">
            <w:pPr>
              <w:jc w:val="center"/>
              <w:rPr>
                <w:sz w:val="26"/>
                <w:szCs w:val="26"/>
              </w:rPr>
            </w:pPr>
            <w:r w:rsidRPr="00CD0911">
              <w:rPr>
                <w:sz w:val="26"/>
                <w:szCs w:val="26"/>
              </w:rPr>
              <w:t>Cái</w:t>
            </w:r>
          </w:p>
        </w:tc>
        <w:tc>
          <w:tcPr>
            <w:tcW w:w="1735" w:type="dxa"/>
            <w:tcBorders>
              <w:top w:val="nil"/>
              <w:left w:val="nil"/>
              <w:bottom w:val="single" w:sz="4" w:space="0" w:color="auto"/>
              <w:right w:val="single" w:sz="4" w:space="0" w:color="auto"/>
            </w:tcBorders>
            <w:vAlign w:val="center"/>
            <w:hideMark/>
          </w:tcPr>
          <w:p w14:paraId="0C2EB98E" w14:textId="77777777" w:rsidR="006912B6" w:rsidRPr="00CD0911" w:rsidRDefault="006912B6" w:rsidP="006912B6">
            <w:pPr>
              <w:jc w:val="center"/>
              <w:rPr>
                <w:sz w:val="26"/>
                <w:szCs w:val="26"/>
              </w:rPr>
            </w:pPr>
          </w:p>
        </w:tc>
        <w:tc>
          <w:tcPr>
            <w:tcW w:w="1701" w:type="dxa"/>
            <w:tcBorders>
              <w:top w:val="nil"/>
              <w:left w:val="nil"/>
              <w:bottom w:val="single" w:sz="4" w:space="0" w:color="auto"/>
              <w:right w:val="single" w:sz="4" w:space="0" w:color="auto"/>
            </w:tcBorders>
            <w:noWrap/>
            <w:vAlign w:val="center"/>
            <w:hideMark/>
          </w:tcPr>
          <w:p w14:paraId="7791317B" w14:textId="029AA91D" w:rsidR="006912B6" w:rsidRPr="00CD0911" w:rsidRDefault="006912B6" w:rsidP="006912B6">
            <w:pPr>
              <w:jc w:val="center"/>
              <w:rPr>
                <w:sz w:val="26"/>
                <w:szCs w:val="26"/>
              </w:rPr>
            </w:pPr>
            <w:r w:rsidRPr="00CD0911">
              <w:t>11,00</w:t>
            </w:r>
          </w:p>
        </w:tc>
      </w:tr>
      <w:tr w:rsidR="00CD0911" w:rsidRPr="00CD0911" w14:paraId="693E2729" w14:textId="77777777" w:rsidTr="001E7322">
        <w:trPr>
          <w:trHeight w:val="510"/>
        </w:trPr>
        <w:tc>
          <w:tcPr>
            <w:tcW w:w="760" w:type="dxa"/>
            <w:tcBorders>
              <w:top w:val="nil"/>
              <w:left w:val="single" w:sz="4" w:space="0" w:color="auto"/>
              <w:bottom w:val="single" w:sz="4" w:space="0" w:color="auto"/>
              <w:right w:val="nil"/>
            </w:tcBorders>
            <w:vAlign w:val="center"/>
            <w:hideMark/>
          </w:tcPr>
          <w:p w14:paraId="4278F56F" w14:textId="77777777" w:rsidR="006912B6" w:rsidRPr="00CD0911" w:rsidRDefault="006912B6" w:rsidP="006912B6">
            <w:pPr>
              <w:jc w:val="center"/>
              <w:rPr>
                <w:sz w:val="26"/>
                <w:szCs w:val="26"/>
              </w:rPr>
            </w:pPr>
            <w:r w:rsidRPr="00CD0911">
              <w:rPr>
                <w:sz w:val="26"/>
                <w:szCs w:val="26"/>
              </w:rPr>
              <w:t>10</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356C7FA3" w14:textId="77777777" w:rsidR="006912B6" w:rsidRPr="00CD0911" w:rsidRDefault="006912B6" w:rsidP="006912B6">
            <w:pPr>
              <w:rPr>
                <w:sz w:val="26"/>
                <w:szCs w:val="26"/>
              </w:rPr>
            </w:pPr>
            <w:r w:rsidRPr="00CD0911">
              <w:rPr>
                <w:sz w:val="26"/>
                <w:szCs w:val="26"/>
              </w:rPr>
              <w:t>Giấy A3</w:t>
            </w:r>
          </w:p>
        </w:tc>
        <w:tc>
          <w:tcPr>
            <w:tcW w:w="1100" w:type="dxa"/>
            <w:tcBorders>
              <w:top w:val="nil"/>
              <w:left w:val="nil"/>
              <w:bottom w:val="single" w:sz="4" w:space="0" w:color="auto"/>
              <w:right w:val="single" w:sz="4" w:space="0" w:color="auto"/>
            </w:tcBorders>
            <w:vAlign w:val="center"/>
            <w:hideMark/>
          </w:tcPr>
          <w:p w14:paraId="1E6961AA" w14:textId="77777777" w:rsidR="006912B6" w:rsidRPr="00CD0911" w:rsidRDefault="006912B6" w:rsidP="006912B6">
            <w:pPr>
              <w:jc w:val="center"/>
              <w:rPr>
                <w:sz w:val="26"/>
                <w:szCs w:val="26"/>
              </w:rPr>
            </w:pPr>
            <w:r w:rsidRPr="00CD0911">
              <w:rPr>
                <w:sz w:val="26"/>
                <w:szCs w:val="26"/>
              </w:rPr>
              <w:t>Gram</w:t>
            </w:r>
          </w:p>
        </w:tc>
        <w:tc>
          <w:tcPr>
            <w:tcW w:w="1735" w:type="dxa"/>
            <w:tcBorders>
              <w:top w:val="nil"/>
              <w:left w:val="nil"/>
              <w:bottom w:val="single" w:sz="4" w:space="0" w:color="auto"/>
              <w:right w:val="single" w:sz="4" w:space="0" w:color="auto"/>
            </w:tcBorders>
            <w:vAlign w:val="center"/>
            <w:hideMark/>
          </w:tcPr>
          <w:p w14:paraId="4BD47B3E" w14:textId="4A6DE3ED" w:rsidR="006912B6" w:rsidRPr="00CD0911" w:rsidRDefault="006912B6" w:rsidP="006912B6">
            <w:pPr>
              <w:jc w:val="center"/>
              <w:rPr>
                <w:sz w:val="26"/>
                <w:szCs w:val="26"/>
              </w:rPr>
            </w:pPr>
            <w:r w:rsidRPr="00CD0911">
              <w:t>10,00</w:t>
            </w:r>
          </w:p>
        </w:tc>
        <w:tc>
          <w:tcPr>
            <w:tcW w:w="1701" w:type="dxa"/>
            <w:tcBorders>
              <w:top w:val="nil"/>
              <w:left w:val="nil"/>
              <w:bottom w:val="single" w:sz="4" w:space="0" w:color="auto"/>
              <w:right w:val="single" w:sz="4" w:space="0" w:color="auto"/>
            </w:tcBorders>
            <w:noWrap/>
            <w:vAlign w:val="center"/>
            <w:hideMark/>
          </w:tcPr>
          <w:p w14:paraId="3188D41D" w14:textId="77777777" w:rsidR="006912B6" w:rsidRPr="00CD0911" w:rsidRDefault="006912B6" w:rsidP="006912B6">
            <w:pPr>
              <w:jc w:val="center"/>
              <w:rPr>
                <w:sz w:val="26"/>
                <w:szCs w:val="26"/>
              </w:rPr>
            </w:pPr>
          </w:p>
        </w:tc>
      </w:tr>
      <w:tr w:rsidR="00CD0911" w:rsidRPr="00CD0911" w14:paraId="257FF845" w14:textId="77777777" w:rsidTr="001E7322">
        <w:trPr>
          <w:trHeight w:val="510"/>
        </w:trPr>
        <w:tc>
          <w:tcPr>
            <w:tcW w:w="760" w:type="dxa"/>
            <w:tcBorders>
              <w:top w:val="nil"/>
              <w:left w:val="single" w:sz="4" w:space="0" w:color="auto"/>
              <w:bottom w:val="single" w:sz="4" w:space="0" w:color="auto"/>
              <w:right w:val="nil"/>
            </w:tcBorders>
            <w:vAlign w:val="center"/>
            <w:hideMark/>
          </w:tcPr>
          <w:p w14:paraId="10714CCE" w14:textId="77777777" w:rsidR="006912B6" w:rsidRPr="00CD0911" w:rsidRDefault="006912B6" w:rsidP="006912B6">
            <w:pPr>
              <w:jc w:val="center"/>
              <w:rPr>
                <w:sz w:val="26"/>
                <w:szCs w:val="26"/>
              </w:rPr>
            </w:pPr>
            <w:r w:rsidRPr="00CD0911">
              <w:rPr>
                <w:sz w:val="26"/>
                <w:szCs w:val="26"/>
              </w:rPr>
              <w:t>11</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659C2671" w14:textId="77777777" w:rsidR="006912B6" w:rsidRPr="00CD0911" w:rsidRDefault="006912B6" w:rsidP="006912B6">
            <w:pPr>
              <w:rPr>
                <w:sz w:val="26"/>
                <w:szCs w:val="26"/>
              </w:rPr>
            </w:pPr>
            <w:r w:rsidRPr="00CD0911">
              <w:rPr>
                <w:sz w:val="26"/>
                <w:szCs w:val="26"/>
              </w:rPr>
              <w:t>Băng dính to</w:t>
            </w:r>
          </w:p>
        </w:tc>
        <w:tc>
          <w:tcPr>
            <w:tcW w:w="1100" w:type="dxa"/>
            <w:tcBorders>
              <w:top w:val="nil"/>
              <w:left w:val="nil"/>
              <w:bottom w:val="single" w:sz="4" w:space="0" w:color="auto"/>
              <w:right w:val="single" w:sz="4" w:space="0" w:color="auto"/>
            </w:tcBorders>
            <w:vAlign w:val="center"/>
            <w:hideMark/>
          </w:tcPr>
          <w:p w14:paraId="327BB251" w14:textId="77777777" w:rsidR="006912B6" w:rsidRPr="00CD0911" w:rsidRDefault="006912B6" w:rsidP="006912B6">
            <w:pPr>
              <w:jc w:val="center"/>
              <w:rPr>
                <w:sz w:val="26"/>
                <w:szCs w:val="26"/>
              </w:rPr>
            </w:pPr>
            <w:r w:rsidRPr="00CD0911">
              <w:rPr>
                <w:sz w:val="26"/>
                <w:szCs w:val="26"/>
              </w:rPr>
              <w:t>Cuộn</w:t>
            </w:r>
          </w:p>
        </w:tc>
        <w:tc>
          <w:tcPr>
            <w:tcW w:w="1735" w:type="dxa"/>
            <w:tcBorders>
              <w:top w:val="nil"/>
              <w:left w:val="nil"/>
              <w:bottom w:val="single" w:sz="4" w:space="0" w:color="auto"/>
              <w:right w:val="single" w:sz="4" w:space="0" w:color="auto"/>
            </w:tcBorders>
            <w:vAlign w:val="center"/>
            <w:hideMark/>
          </w:tcPr>
          <w:p w14:paraId="4E748B2B" w14:textId="17F898A6" w:rsidR="006912B6" w:rsidRPr="00CD0911" w:rsidRDefault="006912B6" w:rsidP="006912B6">
            <w:pPr>
              <w:jc w:val="center"/>
              <w:rPr>
                <w:sz w:val="26"/>
                <w:szCs w:val="26"/>
              </w:rPr>
            </w:pPr>
            <w:r w:rsidRPr="00CD0911">
              <w:t>20,00</w:t>
            </w:r>
          </w:p>
        </w:tc>
        <w:tc>
          <w:tcPr>
            <w:tcW w:w="1701" w:type="dxa"/>
            <w:tcBorders>
              <w:top w:val="nil"/>
              <w:left w:val="nil"/>
              <w:bottom w:val="single" w:sz="4" w:space="0" w:color="auto"/>
              <w:right w:val="single" w:sz="4" w:space="0" w:color="auto"/>
            </w:tcBorders>
            <w:noWrap/>
            <w:vAlign w:val="center"/>
            <w:hideMark/>
          </w:tcPr>
          <w:p w14:paraId="680BBDDF" w14:textId="77777777" w:rsidR="006912B6" w:rsidRPr="00CD0911" w:rsidRDefault="006912B6" w:rsidP="006912B6">
            <w:pPr>
              <w:jc w:val="center"/>
              <w:rPr>
                <w:sz w:val="26"/>
                <w:szCs w:val="26"/>
              </w:rPr>
            </w:pPr>
          </w:p>
        </w:tc>
      </w:tr>
      <w:tr w:rsidR="00CD0911" w:rsidRPr="00CD0911" w14:paraId="6518B801" w14:textId="77777777" w:rsidTr="001E7322">
        <w:trPr>
          <w:trHeight w:val="510"/>
        </w:trPr>
        <w:tc>
          <w:tcPr>
            <w:tcW w:w="760" w:type="dxa"/>
            <w:tcBorders>
              <w:top w:val="nil"/>
              <w:left w:val="single" w:sz="4" w:space="0" w:color="auto"/>
              <w:bottom w:val="single" w:sz="4" w:space="0" w:color="auto"/>
              <w:right w:val="nil"/>
            </w:tcBorders>
            <w:vAlign w:val="center"/>
            <w:hideMark/>
          </w:tcPr>
          <w:p w14:paraId="396423E4" w14:textId="77777777" w:rsidR="006912B6" w:rsidRPr="00CD0911" w:rsidRDefault="006912B6" w:rsidP="006912B6">
            <w:pPr>
              <w:jc w:val="center"/>
              <w:rPr>
                <w:sz w:val="26"/>
                <w:szCs w:val="26"/>
              </w:rPr>
            </w:pPr>
            <w:r w:rsidRPr="00CD0911">
              <w:rPr>
                <w:sz w:val="26"/>
                <w:szCs w:val="26"/>
              </w:rPr>
              <w:t>12</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51C1BDD7" w14:textId="77777777" w:rsidR="006912B6" w:rsidRPr="00CD0911" w:rsidRDefault="006912B6" w:rsidP="006912B6">
            <w:pPr>
              <w:rPr>
                <w:sz w:val="26"/>
                <w:szCs w:val="26"/>
              </w:rPr>
            </w:pPr>
            <w:r w:rsidRPr="00CD0911">
              <w:rPr>
                <w:sz w:val="26"/>
                <w:szCs w:val="26"/>
              </w:rPr>
              <w:t>Bút dạ màu</w:t>
            </w:r>
          </w:p>
        </w:tc>
        <w:tc>
          <w:tcPr>
            <w:tcW w:w="1100" w:type="dxa"/>
            <w:tcBorders>
              <w:top w:val="nil"/>
              <w:left w:val="nil"/>
              <w:bottom w:val="single" w:sz="4" w:space="0" w:color="auto"/>
              <w:right w:val="single" w:sz="4" w:space="0" w:color="auto"/>
            </w:tcBorders>
            <w:vAlign w:val="center"/>
            <w:hideMark/>
          </w:tcPr>
          <w:p w14:paraId="109CBD0C" w14:textId="77777777" w:rsidR="006912B6" w:rsidRPr="00CD0911" w:rsidRDefault="006912B6" w:rsidP="006912B6">
            <w:pPr>
              <w:jc w:val="center"/>
              <w:rPr>
                <w:sz w:val="26"/>
                <w:szCs w:val="26"/>
              </w:rPr>
            </w:pPr>
            <w:r w:rsidRPr="00CD0911">
              <w:rPr>
                <w:sz w:val="26"/>
                <w:szCs w:val="26"/>
              </w:rPr>
              <w:t>Bộ</w:t>
            </w:r>
          </w:p>
        </w:tc>
        <w:tc>
          <w:tcPr>
            <w:tcW w:w="1735" w:type="dxa"/>
            <w:tcBorders>
              <w:top w:val="nil"/>
              <w:left w:val="nil"/>
              <w:bottom w:val="single" w:sz="4" w:space="0" w:color="auto"/>
              <w:right w:val="single" w:sz="4" w:space="0" w:color="auto"/>
            </w:tcBorders>
            <w:vAlign w:val="center"/>
            <w:hideMark/>
          </w:tcPr>
          <w:p w14:paraId="680D23F6" w14:textId="4FCAF527" w:rsidR="006912B6" w:rsidRPr="00CD0911" w:rsidRDefault="006912B6" w:rsidP="006912B6">
            <w:pPr>
              <w:jc w:val="center"/>
              <w:rPr>
                <w:sz w:val="26"/>
                <w:szCs w:val="26"/>
              </w:rPr>
            </w:pPr>
            <w:r w:rsidRPr="00CD0911">
              <w:t>6,00</w:t>
            </w:r>
          </w:p>
        </w:tc>
        <w:tc>
          <w:tcPr>
            <w:tcW w:w="1701" w:type="dxa"/>
            <w:tcBorders>
              <w:top w:val="nil"/>
              <w:left w:val="nil"/>
              <w:bottom w:val="single" w:sz="4" w:space="0" w:color="auto"/>
              <w:right w:val="single" w:sz="4" w:space="0" w:color="auto"/>
            </w:tcBorders>
            <w:noWrap/>
            <w:vAlign w:val="center"/>
            <w:hideMark/>
          </w:tcPr>
          <w:p w14:paraId="5B2993D2" w14:textId="00D25624" w:rsidR="006912B6" w:rsidRPr="00CD0911" w:rsidRDefault="006912B6" w:rsidP="006912B6">
            <w:pPr>
              <w:jc w:val="center"/>
              <w:rPr>
                <w:sz w:val="26"/>
                <w:szCs w:val="26"/>
              </w:rPr>
            </w:pPr>
            <w:r w:rsidRPr="00CD0911">
              <w:t>5,50</w:t>
            </w:r>
          </w:p>
        </w:tc>
      </w:tr>
      <w:tr w:rsidR="00CD0911" w:rsidRPr="00CD0911" w14:paraId="1A651529" w14:textId="77777777" w:rsidTr="001E7322">
        <w:trPr>
          <w:trHeight w:val="510"/>
        </w:trPr>
        <w:tc>
          <w:tcPr>
            <w:tcW w:w="760" w:type="dxa"/>
            <w:tcBorders>
              <w:top w:val="nil"/>
              <w:left w:val="single" w:sz="4" w:space="0" w:color="auto"/>
              <w:bottom w:val="single" w:sz="4" w:space="0" w:color="auto"/>
              <w:right w:val="nil"/>
            </w:tcBorders>
            <w:vAlign w:val="center"/>
            <w:hideMark/>
          </w:tcPr>
          <w:p w14:paraId="0057DA9B" w14:textId="77777777" w:rsidR="006912B6" w:rsidRPr="00CD0911" w:rsidRDefault="006912B6" w:rsidP="006912B6">
            <w:pPr>
              <w:jc w:val="center"/>
              <w:rPr>
                <w:sz w:val="26"/>
                <w:szCs w:val="26"/>
              </w:rPr>
            </w:pPr>
            <w:r w:rsidRPr="00CD0911">
              <w:rPr>
                <w:sz w:val="26"/>
                <w:szCs w:val="26"/>
              </w:rPr>
              <w:t>13</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456A106D" w14:textId="77777777" w:rsidR="006912B6" w:rsidRPr="00CD0911" w:rsidRDefault="006912B6" w:rsidP="006912B6">
            <w:pPr>
              <w:rPr>
                <w:sz w:val="26"/>
                <w:szCs w:val="26"/>
              </w:rPr>
            </w:pPr>
            <w:r w:rsidRPr="00CD0911">
              <w:rPr>
                <w:sz w:val="26"/>
                <w:szCs w:val="26"/>
              </w:rPr>
              <w:t>Bút chì</w:t>
            </w:r>
          </w:p>
        </w:tc>
        <w:tc>
          <w:tcPr>
            <w:tcW w:w="1100" w:type="dxa"/>
            <w:tcBorders>
              <w:top w:val="nil"/>
              <w:left w:val="nil"/>
              <w:bottom w:val="single" w:sz="4" w:space="0" w:color="auto"/>
              <w:right w:val="single" w:sz="4" w:space="0" w:color="auto"/>
            </w:tcBorders>
            <w:vAlign w:val="center"/>
            <w:hideMark/>
          </w:tcPr>
          <w:p w14:paraId="1104EE35" w14:textId="77777777" w:rsidR="006912B6" w:rsidRPr="00CD0911" w:rsidRDefault="006912B6" w:rsidP="006912B6">
            <w:pPr>
              <w:jc w:val="center"/>
              <w:rPr>
                <w:sz w:val="26"/>
                <w:szCs w:val="26"/>
              </w:rPr>
            </w:pPr>
            <w:r w:rsidRPr="00CD0911">
              <w:rPr>
                <w:sz w:val="26"/>
                <w:szCs w:val="26"/>
              </w:rPr>
              <w:t>Cái</w:t>
            </w:r>
          </w:p>
        </w:tc>
        <w:tc>
          <w:tcPr>
            <w:tcW w:w="1735" w:type="dxa"/>
            <w:tcBorders>
              <w:top w:val="nil"/>
              <w:left w:val="nil"/>
              <w:bottom w:val="single" w:sz="4" w:space="0" w:color="auto"/>
              <w:right w:val="single" w:sz="4" w:space="0" w:color="auto"/>
            </w:tcBorders>
            <w:vAlign w:val="center"/>
            <w:hideMark/>
          </w:tcPr>
          <w:p w14:paraId="0533297F" w14:textId="3AB44291" w:rsidR="006912B6" w:rsidRPr="00CD0911" w:rsidRDefault="006912B6" w:rsidP="006912B6">
            <w:pPr>
              <w:jc w:val="center"/>
              <w:rPr>
                <w:sz w:val="26"/>
                <w:szCs w:val="26"/>
              </w:rPr>
            </w:pPr>
            <w:r w:rsidRPr="00CD0911">
              <w:t>18,50</w:t>
            </w:r>
          </w:p>
        </w:tc>
        <w:tc>
          <w:tcPr>
            <w:tcW w:w="1701" w:type="dxa"/>
            <w:tcBorders>
              <w:top w:val="nil"/>
              <w:left w:val="nil"/>
              <w:bottom w:val="single" w:sz="4" w:space="0" w:color="auto"/>
              <w:right w:val="single" w:sz="4" w:space="0" w:color="auto"/>
            </w:tcBorders>
            <w:noWrap/>
            <w:vAlign w:val="center"/>
            <w:hideMark/>
          </w:tcPr>
          <w:p w14:paraId="16CB9022" w14:textId="037E3902" w:rsidR="006912B6" w:rsidRPr="00CD0911" w:rsidRDefault="006912B6" w:rsidP="006912B6">
            <w:pPr>
              <w:jc w:val="center"/>
              <w:rPr>
                <w:sz w:val="26"/>
                <w:szCs w:val="26"/>
              </w:rPr>
            </w:pPr>
            <w:r w:rsidRPr="00CD0911">
              <w:t>16,50</w:t>
            </w:r>
          </w:p>
        </w:tc>
      </w:tr>
      <w:tr w:rsidR="00CD0911" w:rsidRPr="00CD0911" w14:paraId="013C3235" w14:textId="77777777" w:rsidTr="001E7322">
        <w:trPr>
          <w:trHeight w:val="510"/>
        </w:trPr>
        <w:tc>
          <w:tcPr>
            <w:tcW w:w="760" w:type="dxa"/>
            <w:tcBorders>
              <w:top w:val="nil"/>
              <w:left w:val="single" w:sz="4" w:space="0" w:color="auto"/>
              <w:bottom w:val="single" w:sz="4" w:space="0" w:color="auto"/>
              <w:right w:val="nil"/>
            </w:tcBorders>
            <w:vAlign w:val="center"/>
            <w:hideMark/>
          </w:tcPr>
          <w:p w14:paraId="32E99133" w14:textId="77777777" w:rsidR="006912B6" w:rsidRPr="00CD0911" w:rsidRDefault="006912B6" w:rsidP="006912B6">
            <w:pPr>
              <w:jc w:val="center"/>
              <w:rPr>
                <w:sz w:val="26"/>
                <w:szCs w:val="26"/>
              </w:rPr>
            </w:pPr>
            <w:r w:rsidRPr="00CD0911">
              <w:rPr>
                <w:sz w:val="26"/>
                <w:szCs w:val="26"/>
              </w:rPr>
              <w:t>14</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45741A0F" w14:textId="77777777" w:rsidR="006912B6" w:rsidRPr="00CD0911" w:rsidRDefault="006912B6" w:rsidP="006912B6">
            <w:pPr>
              <w:rPr>
                <w:sz w:val="26"/>
                <w:szCs w:val="26"/>
              </w:rPr>
            </w:pPr>
            <w:r w:rsidRPr="00CD0911">
              <w:rPr>
                <w:sz w:val="26"/>
                <w:szCs w:val="26"/>
              </w:rPr>
              <w:t>Bút xóa</w:t>
            </w:r>
          </w:p>
        </w:tc>
        <w:tc>
          <w:tcPr>
            <w:tcW w:w="1100" w:type="dxa"/>
            <w:tcBorders>
              <w:top w:val="nil"/>
              <w:left w:val="nil"/>
              <w:bottom w:val="single" w:sz="4" w:space="0" w:color="auto"/>
              <w:right w:val="single" w:sz="4" w:space="0" w:color="auto"/>
            </w:tcBorders>
            <w:vAlign w:val="center"/>
            <w:hideMark/>
          </w:tcPr>
          <w:p w14:paraId="121884B3" w14:textId="77777777" w:rsidR="006912B6" w:rsidRPr="00CD0911" w:rsidRDefault="006912B6" w:rsidP="006912B6">
            <w:pPr>
              <w:jc w:val="center"/>
              <w:rPr>
                <w:sz w:val="26"/>
                <w:szCs w:val="26"/>
              </w:rPr>
            </w:pPr>
            <w:r w:rsidRPr="00CD0911">
              <w:rPr>
                <w:sz w:val="26"/>
                <w:szCs w:val="26"/>
              </w:rPr>
              <w:t>Cái</w:t>
            </w:r>
          </w:p>
        </w:tc>
        <w:tc>
          <w:tcPr>
            <w:tcW w:w="1735" w:type="dxa"/>
            <w:tcBorders>
              <w:top w:val="nil"/>
              <w:left w:val="nil"/>
              <w:bottom w:val="single" w:sz="4" w:space="0" w:color="auto"/>
              <w:right w:val="single" w:sz="4" w:space="0" w:color="auto"/>
            </w:tcBorders>
            <w:vAlign w:val="center"/>
            <w:hideMark/>
          </w:tcPr>
          <w:p w14:paraId="51A772EF" w14:textId="4F627B91" w:rsidR="006912B6" w:rsidRPr="00CD0911" w:rsidRDefault="006912B6" w:rsidP="006912B6">
            <w:pPr>
              <w:jc w:val="center"/>
              <w:rPr>
                <w:sz w:val="26"/>
                <w:szCs w:val="26"/>
              </w:rPr>
            </w:pPr>
            <w:r w:rsidRPr="00CD0911">
              <w:t>20,00</w:t>
            </w:r>
          </w:p>
        </w:tc>
        <w:tc>
          <w:tcPr>
            <w:tcW w:w="1701" w:type="dxa"/>
            <w:tcBorders>
              <w:top w:val="nil"/>
              <w:left w:val="nil"/>
              <w:bottom w:val="single" w:sz="4" w:space="0" w:color="auto"/>
              <w:right w:val="single" w:sz="4" w:space="0" w:color="auto"/>
            </w:tcBorders>
            <w:noWrap/>
            <w:vAlign w:val="center"/>
            <w:hideMark/>
          </w:tcPr>
          <w:p w14:paraId="1FF12599" w14:textId="77777777" w:rsidR="006912B6" w:rsidRPr="00CD0911" w:rsidRDefault="006912B6" w:rsidP="006912B6">
            <w:pPr>
              <w:jc w:val="center"/>
              <w:rPr>
                <w:sz w:val="26"/>
                <w:szCs w:val="26"/>
              </w:rPr>
            </w:pPr>
          </w:p>
        </w:tc>
      </w:tr>
      <w:tr w:rsidR="00CD0911" w:rsidRPr="00CD0911" w14:paraId="2CD63D33" w14:textId="77777777" w:rsidTr="001E7322">
        <w:trPr>
          <w:trHeight w:val="510"/>
        </w:trPr>
        <w:tc>
          <w:tcPr>
            <w:tcW w:w="760" w:type="dxa"/>
            <w:tcBorders>
              <w:top w:val="nil"/>
              <w:left w:val="single" w:sz="4" w:space="0" w:color="auto"/>
              <w:bottom w:val="single" w:sz="4" w:space="0" w:color="auto"/>
              <w:right w:val="nil"/>
            </w:tcBorders>
            <w:vAlign w:val="center"/>
            <w:hideMark/>
          </w:tcPr>
          <w:p w14:paraId="7D5EC3A3" w14:textId="77777777" w:rsidR="006912B6" w:rsidRPr="00CD0911" w:rsidRDefault="006912B6" w:rsidP="006912B6">
            <w:pPr>
              <w:jc w:val="center"/>
              <w:rPr>
                <w:sz w:val="26"/>
                <w:szCs w:val="26"/>
              </w:rPr>
            </w:pPr>
            <w:r w:rsidRPr="00CD0911">
              <w:rPr>
                <w:sz w:val="26"/>
                <w:szCs w:val="26"/>
              </w:rPr>
              <w:t>15</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378440BF" w14:textId="77777777" w:rsidR="006912B6" w:rsidRPr="00CD0911" w:rsidRDefault="006912B6" w:rsidP="006912B6">
            <w:pPr>
              <w:rPr>
                <w:sz w:val="26"/>
                <w:szCs w:val="26"/>
              </w:rPr>
            </w:pPr>
            <w:r w:rsidRPr="00CD0911">
              <w:rPr>
                <w:sz w:val="26"/>
                <w:szCs w:val="26"/>
              </w:rPr>
              <w:t>Bút nhớ dòng</w:t>
            </w:r>
          </w:p>
        </w:tc>
        <w:tc>
          <w:tcPr>
            <w:tcW w:w="1100" w:type="dxa"/>
            <w:tcBorders>
              <w:top w:val="nil"/>
              <w:left w:val="nil"/>
              <w:bottom w:val="single" w:sz="4" w:space="0" w:color="auto"/>
              <w:right w:val="single" w:sz="4" w:space="0" w:color="auto"/>
            </w:tcBorders>
            <w:vAlign w:val="center"/>
            <w:hideMark/>
          </w:tcPr>
          <w:p w14:paraId="67B4C06B" w14:textId="77777777" w:rsidR="006912B6" w:rsidRPr="00CD0911" w:rsidRDefault="006912B6" w:rsidP="006912B6">
            <w:pPr>
              <w:jc w:val="center"/>
              <w:rPr>
                <w:sz w:val="26"/>
                <w:szCs w:val="26"/>
              </w:rPr>
            </w:pPr>
            <w:r w:rsidRPr="00CD0911">
              <w:rPr>
                <w:sz w:val="26"/>
                <w:szCs w:val="26"/>
              </w:rPr>
              <w:t>Cái</w:t>
            </w:r>
          </w:p>
        </w:tc>
        <w:tc>
          <w:tcPr>
            <w:tcW w:w="1735" w:type="dxa"/>
            <w:tcBorders>
              <w:top w:val="nil"/>
              <w:left w:val="nil"/>
              <w:bottom w:val="single" w:sz="4" w:space="0" w:color="auto"/>
              <w:right w:val="single" w:sz="4" w:space="0" w:color="auto"/>
            </w:tcBorders>
            <w:vAlign w:val="center"/>
            <w:hideMark/>
          </w:tcPr>
          <w:p w14:paraId="1C46AB54" w14:textId="6645B692" w:rsidR="006912B6" w:rsidRPr="00CD0911" w:rsidRDefault="006912B6" w:rsidP="006912B6">
            <w:pPr>
              <w:jc w:val="center"/>
              <w:rPr>
                <w:sz w:val="26"/>
                <w:szCs w:val="26"/>
              </w:rPr>
            </w:pPr>
            <w:r w:rsidRPr="00CD0911">
              <w:t>19,50</w:t>
            </w:r>
          </w:p>
        </w:tc>
        <w:tc>
          <w:tcPr>
            <w:tcW w:w="1701" w:type="dxa"/>
            <w:tcBorders>
              <w:top w:val="nil"/>
              <w:left w:val="nil"/>
              <w:bottom w:val="single" w:sz="4" w:space="0" w:color="auto"/>
              <w:right w:val="single" w:sz="4" w:space="0" w:color="auto"/>
            </w:tcBorders>
            <w:noWrap/>
            <w:vAlign w:val="center"/>
            <w:hideMark/>
          </w:tcPr>
          <w:p w14:paraId="5E2782EA" w14:textId="77777777" w:rsidR="006912B6" w:rsidRPr="00CD0911" w:rsidRDefault="006912B6" w:rsidP="006912B6">
            <w:pPr>
              <w:jc w:val="center"/>
              <w:rPr>
                <w:sz w:val="26"/>
                <w:szCs w:val="26"/>
              </w:rPr>
            </w:pPr>
          </w:p>
        </w:tc>
      </w:tr>
      <w:tr w:rsidR="00CD0911" w:rsidRPr="00CD0911" w14:paraId="5CC1E3A2" w14:textId="77777777" w:rsidTr="001E7322">
        <w:trPr>
          <w:trHeight w:val="510"/>
        </w:trPr>
        <w:tc>
          <w:tcPr>
            <w:tcW w:w="760" w:type="dxa"/>
            <w:tcBorders>
              <w:top w:val="nil"/>
              <w:left w:val="single" w:sz="4" w:space="0" w:color="auto"/>
              <w:bottom w:val="single" w:sz="4" w:space="0" w:color="auto"/>
              <w:right w:val="nil"/>
            </w:tcBorders>
            <w:vAlign w:val="center"/>
            <w:hideMark/>
          </w:tcPr>
          <w:p w14:paraId="31F6A079" w14:textId="77777777" w:rsidR="006912B6" w:rsidRPr="00CD0911" w:rsidRDefault="006912B6" w:rsidP="006912B6">
            <w:pPr>
              <w:jc w:val="center"/>
              <w:rPr>
                <w:sz w:val="26"/>
                <w:szCs w:val="26"/>
              </w:rPr>
            </w:pPr>
            <w:r w:rsidRPr="00CD0911">
              <w:rPr>
                <w:sz w:val="26"/>
                <w:szCs w:val="26"/>
              </w:rPr>
              <w:t>16</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5D771EB7" w14:textId="77777777" w:rsidR="006912B6" w:rsidRPr="00CD0911" w:rsidRDefault="006912B6" w:rsidP="006912B6">
            <w:pPr>
              <w:rPr>
                <w:sz w:val="26"/>
                <w:szCs w:val="26"/>
              </w:rPr>
            </w:pPr>
            <w:r w:rsidRPr="00CD0911">
              <w:rPr>
                <w:sz w:val="26"/>
                <w:szCs w:val="26"/>
              </w:rPr>
              <w:t>Tẩy chì</w:t>
            </w:r>
          </w:p>
        </w:tc>
        <w:tc>
          <w:tcPr>
            <w:tcW w:w="1100" w:type="dxa"/>
            <w:tcBorders>
              <w:top w:val="nil"/>
              <w:left w:val="nil"/>
              <w:bottom w:val="single" w:sz="4" w:space="0" w:color="auto"/>
              <w:right w:val="single" w:sz="4" w:space="0" w:color="auto"/>
            </w:tcBorders>
            <w:vAlign w:val="center"/>
            <w:hideMark/>
          </w:tcPr>
          <w:p w14:paraId="3DE24DBD" w14:textId="77777777" w:rsidR="006912B6" w:rsidRPr="00CD0911" w:rsidRDefault="006912B6" w:rsidP="006912B6">
            <w:pPr>
              <w:jc w:val="center"/>
              <w:rPr>
                <w:sz w:val="26"/>
                <w:szCs w:val="26"/>
              </w:rPr>
            </w:pPr>
            <w:r w:rsidRPr="00CD0911">
              <w:rPr>
                <w:sz w:val="26"/>
                <w:szCs w:val="26"/>
              </w:rPr>
              <w:t>Cái</w:t>
            </w:r>
          </w:p>
        </w:tc>
        <w:tc>
          <w:tcPr>
            <w:tcW w:w="1735" w:type="dxa"/>
            <w:tcBorders>
              <w:top w:val="nil"/>
              <w:left w:val="nil"/>
              <w:bottom w:val="single" w:sz="4" w:space="0" w:color="auto"/>
              <w:right w:val="single" w:sz="4" w:space="0" w:color="auto"/>
            </w:tcBorders>
            <w:vAlign w:val="center"/>
            <w:hideMark/>
          </w:tcPr>
          <w:p w14:paraId="2DCD1DC8" w14:textId="31DA43DA" w:rsidR="006912B6" w:rsidRPr="00CD0911" w:rsidRDefault="006912B6" w:rsidP="006912B6">
            <w:pPr>
              <w:jc w:val="center"/>
              <w:rPr>
                <w:sz w:val="26"/>
                <w:szCs w:val="26"/>
              </w:rPr>
            </w:pPr>
            <w:r w:rsidRPr="00CD0911">
              <w:t>15,00</w:t>
            </w:r>
          </w:p>
        </w:tc>
        <w:tc>
          <w:tcPr>
            <w:tcW w:w="1701" w:type="dxa"/>
            <w:tcBorders>
              <w:top w:val="nil"/>
              <w:left w:val="nil"/>
              <w:bottom w:val="single" w:sz="4" w:space="0" w:color="auto"/>
              <w:right w:val="single" w:sz="4" w:space="0" w:color="auto"/>
            </w:tcBorders>
            <w:noWrap/>
            <w:vAlign w:val="center"/>
            <w:hideMark/>
          </w:tcPr>
          <w:p w14:paraId="30FC5E7E" w14:textId="00566084" w:rsidR="006912B6" w:rsidRPr="00CD0911" w:rsidRDefault="006912B6" w:rsidP="006912B6">
            <w:pPr>
              <w:jc w:val="center"/>
              <w:rPr>
                <w:sz w:val="26"/>
                <w:szCs w:val="26"/>
              </w:rPr>
            </w:pPr>
            <w:r w:rsidRPr="00CD0911">
              <w:t>7,50</w:t>
            </w:r>
          </w:p>
        </w:tc>
      </w:tr>
      <w:tr w:rsidR="00CD0911" w:rsidRPr="00CD0911" w14:paraId="0FD2E4C0" w14:textId="77777777" w:rsidTr="001E7322">
        <w:trPr>
          <w:trHeight w:val="510"/>
        </w:trPr>
        <w:tc>
          <w:tcPr>
            <w:tcW w:w="760" w:type="dxa"/>
            <w:tcBorders>
              <w:top w:val="nil"/>
              <w:left w:val="single" w:sz="4" w:space="0" w:color="auto"/>
              <w:bottom w:val="single" w:sz="4" w:space="0" w:color="auto"/>
              <w:right w:val="nil"/>
            </w:tcBorders>
            <w:vAlign w:val="center"/>
            <w:hideMark/>
          </w:tcPr>
          <w:p w14:paraId="1546B238" w14:textId="77777777" w:rsidR="006912B6" w:rsidRPr="00CD0911" w:rsidRDefault="006912B6" w:rsidP="006912B6">
            <w:pPr>
              <w:jc w:val="center"/>
              <w:rPr>
                <w:sz w:val="26"/>
                <w:szCs w:val="26"/>
              </w:rPr>
            </w:pPr>
            <w:r w:rsidRPr="00CD0911">
              <w:rPr>
                <w:sz w:val="26"/>
                <w:szCs w:val="26"/>
              </w:rPr>
              <w:t>17</w:t>
            </w:r>
          </w:p>
        </w:tc>
        <w:tc>
          <w:tcPr>
            <w:tcW w:w="3771" w:type="dxa"/>
            <w:tcBorders>
              <w:top w:val="nil"/>
              <w:left w:val="single" w:sz="4" w:space="0" w:color="auto"/>
              <w:bottom w:val="single" w:sz="4" w:space="0" w:color="auto"/>
              <w:right w:val="single" w:sz="4" w:space="0" w:color="auto"/>
            </w:tcBorders>
            <w:shd w:val="clear" w:color="000000" w:fill="FFFFFF"/>
            <w:vAlign w:val="center"/>
            <w:hideMark/>
          </w:tcPr>
          <w:p w14:paraId="542FC531" w14:textId="77777777" w:rsidR="006912B6" w:rsidRPr="00CD0911" w:rsidRDefault="006912B6" w:rsidP="006912B6">
            <w:pPr>
              <w:rPr>
                <w:sz w:val="26"/>
                <w:szCs w:val="26"/>
              </w:rPr>
            </w:pPr>
            <w:r w:rsidRPr="00CD0911">
              <w:rPr>
                <w:sz w:val="26"/>
                <w:szCs w:val="26"/>
              </w:rPr>
              <w:t>Mực in A3 Laser</w:t>
            </w:r>
          </w:p>
        </w:tc>
        <w:tc>
          <w:tcPr>
            <w:tcW w:w="1100" w:type="dxa"/>
            <w:tcBorders>
              <w:top w:val="nil"/>
              <w:left w:val="nil"/>
              <w:bottom w:val="single" w:sz="4" w:space="0" w:color="auto"/>
              <w:right w:val="single" w:sz="4" w:space="0" w:color="auto"/>
            </w:tcBorders>
            <w:vAlign w:val="center"/>
            <w:hideMark/>
          </w:tcPr>
          <w:p w14:paraId="47ACC124" w14:textId="77777777" w:rsidR="006912B6" w:rsidRPr="00CD0911" w:rsidRDefault="006912B6" w:rsidP="006912B6">
            <w:pPr>
              <w:jc w:val="center"/>
              <w:rPr>
                <w:sz w:val="26"/>
                <w:szCs w:val="26"/>
              </w:rPr>
            </w:pPr>
            <w:r w:rsidRPr="00CD0911">
              <w:rPr>
                <w:sz w:val="26"/>
                <w:szCs w:val="26"/>
              </w:rPr>
              <w:t>Hộp</w:t>
            </w:r>
          </w:p>
        </w:tc>
        <w:tc>
          <w:tcPr>
            <w:tcW w:w="1735" w:type="dxa"/>
            <w:tcBorders>
              <w:top w:val="nil"/>
              <w:left w:val="nil"/>
              <w:bottom w:val="single" w:sz="4" w:space="0" w:color="auto"/>
              <w:right w:val="single" w:sz="4" w:space="0" w:color="auto"/>
            </w:tcBorders>
            <w:vAlign w:val="center"/>
            <w:hideMark/>
          </w:tcPr>
          <w:p w14:paraId="497A61D6" w14:textId="708160C5" w:rsidR="006912B6" w:rsidRPr="00CD0911" w:rsidRDefault="006912B6" w:rsidP="006912B6">
            <w:pPr>
              <w:jc w:val="center"/>
              <w:rPr>
                <w:sz w:val="26"/>
                <w:szCs w:val="26"/>
              </w:rPr>
            </w:pPr>
            <w:r w:rsidRPr="00CD0911">
              <w:t>1,55</w:t>
            </w:r>
          </w:p>
        </w:tc>
        <w:tc>
          <w:tcPr>
            <w:tcW w:w="1701" w:type="dxa"/>
            <w:tcBorders>
              <w:top w:val="nil"/>
              <w:left w:val="nil"/>
              <w:bottom w:val="single" w:sz="4" w:space="0" w:color="auto"/>
              <w:right w:val="single" w:sz="4" w:space="0" w:color="auto"/>
            </w:tcBorders>
            <w:noWrap/>
            <w:vAlign w:val="center"/>
            <w:hideMark/>
          </w:tcPr>
          <w:p w14:paraId="77082DD3" w14:textId="77777777" w:rsidR="006912B6" w:rsidRPr="00CD0911" w:rsidRDefault="006912B6" w:rsidP="006912B6">
            <w:pPr>
              <w:jc w:val="center"/>
              <w:rPr>
                <w:sz w:val="26"/>
                <w:szCs w:val="26"/>
              </w:rPr>
            </w:pPr>
          </w:p>
        </w:tc>
      </w:tr>
    </w:tbl>
    <w:bookmarkEnd w:id="13"/>
    <w:p w14:paraId="289E5F36" w14:textId="4AAB7C29" w:rsidR="00E82E8B" w:rsidRPr="00CD0911" w:rsidRDefault="00E82E8B" w:rsidP="00426400">
      <w:pPr>
        <w:spacing w:before="120" w:line="288" w:lineRule="auto"/>
        <w:ind w:firstLine="720"/>
        <w:rPr>
          <w:sz w:val="28"/>
          <w:szCs w:val="28"/>
        </w:rPr>
      </w:pPr>
      <w:r w:rsidRPr="00CD0911">
        <w:rPr>
          <w:b/>
          <w:bCs/>
          <w:i/>
          <w:iCs/>
          <w:sz w:val="28"/>
          <w:szCs w:val="28"/>
        </w:rPr>
        <w:t>Ghi chú:</w:t>
      </w:r>
    </w:p>
    <w:p w14:paraId="5EB75CB4" w14:textId="6B39EDC3" w:rsidR="00E82E8B" w:rsidRPr="00CD0911" w:rsidRDefault="00AB3FD0" w:rsidP="00B1310C">
      <w:pPr>
        <w:spacing w:before="120" w:line="288" w:lineRule="auto"/>
        <w:ind w:firstLine="720"/>
        <w:jc w:val="both"/>
        <w:rPr>
          <w:sz w:val="28"/>
          <w:szCs w:val="28"/>
        </w:rPr>
      </w:pPr>
      <w:r w:rsidRPr="00CD0911">
        <w:rPr>
          <w:sz w:val="28"/>
          <w:szCs w:val="28"/>
        </w:rPr>
        <w:t xml:space="preserve">1. Định mức tại Bảng </w:t>
      </w:r>
      <w:r w:rsidR="00277084" w:rsidRPr="00CD0911">
        <w:rPr>
          <w:sz w:val="28"/>
          <w:szCs w:val="28"/>
        </w:rPr>
        <w:t>31</w:t>
      </w:r>
      <w:r w:rsidRPr="00CD0911">
        <w:rPr>
          <w:sz w:val="28"/>
          <w:szCs w:val="28"/>
        </w:rPr>
        <w:t xml:space="preserve"> áp dụng cho tỉnh Tuyên Quang theo Nghị quyết số 1684/NQ-UBTVQH15 sắp xếp các ĐVHC cấp xã của tỉnh Tuyên Quang năm 2025 với 124 đơn vị hành chính cấp xã, trong đó gồm 7 phường và 117 xã; định mức được xây dựng trên cơ sở số lượng đơn vị hành chính có sự biến động cần điều chỉnh là 50 đơn vị hành chính cấp xã trong đó gồm 03 phường và 47 xã</w:t>
      </w:r>
      <w:r w:rsidR="006912B6" w:rsidRPr="00CD0911">
        <w:rPr>
          <w:sz w:val="28"/>
          <w:szCs w:val="28"/>
        </w:rPr>
        <w:t>.</w:t>
      </w:r>
    </w:p>
    <w:p w14:paraId="3B6C472C" w14:textId="5FC28C50" w:rsidR="00E82E8B" w:rsidRPr="00CD0911" w:rsidRDefault="00E82E8B" w:rsidP="00B1310C">
      <w:pPr>
        <w:spacing w:before="120" w:line="288" w:lineRule="auto"/>
        <w:ind w:firstLine="720"/>
        <w:jc w:val="both"/>
        <w:rPr>
          <w:sz w:val="28"/>
          <w:szCs w:val="28"/>
        </w:rPr>
      </w:pPr>
      <w:r w:rsidRPr="00CD0911">
        <w:rPr>
          <w:sz w:val="28"/>
          <w:szCs w:val="28"/>
        </w:rPr>
        <w:t xml:space="preserve">2. Cơ cấu sử dụng mức vật liệu theo nội dung </w:t>
      </w:r>
      <w:r w:rsidR="00572A79" w:rsidRPr="00CD0911">
        <w:rPr>
          <w:sz w:val="28"/>
          <w:szCs w:val="28"/>
        </w:rPr>
        <w:t xml:space="preserve">công việc xây dựng hệ số điều chỉnh giá đất </w:t>
      </w:r>
      <w:r w:rsidRPr="00CD0911">
        <w:rPr>
          <w:sz w:val="28"/>
          <w:szCs w:val="28"/>
        </w:rPr>
        <w:t>được xác định tại Bảng 3</w:t>
      </w:r>
      <w:r w:rsidR="00AB3FD0" w:rsidRPr="00CD0911">
        <w:rPr>
          <w:sz w:val="28"/>
          <w:szCs w:val="28"/>
        </w:rPr>
        <w:t>0</w:t>
      </w:r>
      <w:r w:rsidRPr="00CD0911">
        <w:rPr>
          <w:sz w:val="28"/>
          <w:szCs w:val="28"/>
        </w:rPr>
        <w:t>:</w:t>
      </w:r>
    </w:p>
    <w:p w14:paraId="43F33E66" w14:textId="77777777" w:rsidR="00E82E8B" w:rsidRPr="00CD0911" w:rsidRDefault="00E82E8B" w:rsidP="000B6847">
      <w:pPr>
        <w:pStyle w:val="Heading2"/>
        <w:spacing w:line="288" w:lineRule="auto"/>
        <w:ind w:firstLine="720"/>
        <w:rPr>
          <w:rFonts w:ascii="Times New Roman" w:hAnsi="Times New Roman"/>
          <w:iCs/>
          <w:color w:val="auto"/>
          <w:sz w:val="28"/>
          <w:szCs w:val="28"/>
          <w:lang w:val="vi-VN"/>
        </w:rPr>
      </w:pPr>
      <w:r w:rsidRPr="00CD0911">
        <w:rPr>
          <w:rFonts w:ascii="Times New Roman" w:hAnsi="Times New Roman"/>
          <w:iCs/>
          <w:color w:val="auto"/>
          <w:sz w:val="28"/>
          <w:szCs w:val="28"/>
          <w:lang w:val="vi-VN"/>
        </w:rPr>
        <w:lastRenderedPageBreak/>
        <w:t xml:space="preserve">4. </w:t>
      </w:r>
      <w:bookmarkStart w:id="14" w:name="_Hlk202779979"/>
      <w:r w:rsidRPr="00CD0911">
        <w:rPr>
          <w:rFonts w:ascii="Times New Roman" w:hAnsi="Times New Roman"/>
          <w:iCs/>
          <w:color w:val="auto"/>
          <w:sz w:val="28"/>
          <w:szCs w:val="28"/>
          <w:lang w:val="vi-VN"/>
        </w:rPr>
        <w:t>Định mức tiêu hao năng lượng</w:t>
      </w:r>
      <w:bookmarkEnd w:id="14"/>
    </w:p>
    <w:p w14:paraId="3F6E40BE" w14:textId="0367280E" w:rsidR="00B1310C" w:rsidRPr="001E7322" w:rsidRDefault="00E82E8B" w:rsidP="001E7322">
      <w:pPr>
        <w:spacing w:before="60" w:after="60" w:line="288" w:lineRule="auto"/>
        <w:jc w:val="right"/>
        <w:rPr>
          <w:b/>
          <w:i/>
          <w:sz w:val="28"/>
          <w:szCs w:val="28"/>
        </w:rPr>
      </w:pPr>
      <w:r w:rsidRPr="00CD0911">
        <w:rPr>
          <w:b/>
          <w:i/>
          <w:sz w:val="28"/>
          <w:szCs w:val="28"/>
        </w:rPr>
        <w:t>Bảng 3</w:t>
      </w:r>
      <w:r w:rsidR="000A7226" w:rsidRPr="00CD0911">
        <w:rPr>
          <w:b/>
          <w:i/>
          <w:sz w:val="28"/>
          <w:szCs w:val="28"/>
        </w:rPr>
        <w:t>2</w:t>
      </w:r>
    </w:p>
    <w:tbl>
      <w:tblPr>
        <w:tblW w:w="906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863"/>
        <w:gridCol w:w="1275"/>
        <w:gridCol w:w="1276"/>
        <w:gridCol w:w="1418"/>
        <w:gridCol w:w="1275"/>
      </w:tblGrid>
      <w:tr w:rsidR="00CD0911" w:rsidRPr="00CD0911" w14:paraId="59727719" w14:textId="77777777" w:rsidTr="00F17D03">
        <w:trPr>
          <w:trHeight w:val="501"/>
          <w:tblHeader/>
        </w:trPr>
        <w:tc>
          <w:tcPr>
            <w:tcW w:w="960" w:type="dxa"/>
            <w:vMerge w:val="restart"/>
            <w:vAlign w:val="center"/>
            <w:hideMark/>
          </w:tcPr>
          <w:p w14:paraId="4FEAC53F" w14:textId="77777777" w:rsidR="00E82E8B" w:rsidRPr="00CD0911" w:rsidRDefault="00E82E8B" w:rsidP="00F17D03">
            <w:pPr>
              <w:jc w:val="center"/>
              <w:rPr>
                <w:b/>
                <w:bCs/>
                <w:sz w:val="26"/>
                <w:szCs w:val="26"/>
              </w:rPr>
            </w:pPr>
            <w:r w:rsidRPr="00CD0911">
              <w:rPr>
                <w:b/>
                <w:bCs/>
                <w:sz w:val="26"/>
                <w:szCs w:val="26"/>
              </w:rPr>
              <w:t>STT</w:t>
            </w:r>
          </w:p>
        </w:tc>
        <w:tc>
          <w:tcPr>
            <w:tcW w:w="2863" w:type="dxa"/>
            <w:vMerge w:val="restart"/>
            <w:vAlign w:val="center"/>
            <w:hideMark/>
          </w:tcPr>
          <w:p w14:paraId="7C9DD7FA" w14:textId="77777777" w:rsidR="00E82E8B" w:rsidRPr="00CD0911" w:rsidRDefault="00E82E8B" w:rsidP="00F17D03">
            <w:pPr>
              <w:jc w:val="center"/>
              <w:rPr>
                <w:b/>
                <w:bCs/>
                <w:sz w:val="26"/>
                <w:szCs w:val="26"/>
              </w:rPr>
            </w:pPr>
            <w:r w:rsidRPr="00CD0911">
              <w:rPr>
                <w:b/>
                <w:bCs/>
                <w:sz w:val="26"/>
                <w:szCs w:val="26"/>
              </w:rPr>
              <w:t>Danh mục dụng cụ</w:t>
            </w:r>
          </w:p>
        </w:tc>
        <w:tc>
          <w:tcPr>
            <w:tcW w:w="1275" w:type="dxa"/>
            <w:vMerge w:val="restart"/>
            <w:vAlign w:val="center"/>
            <w:hideMark/>
          </w:tcPr>
          <w:p w14:paraId="4E7386B5" w14:textId="77777777" w:rsidR="00E82E8B" w:rsidRPr="00CD0911" w:rsidRDefault="00E82E8B" w:rsidP="00F17D03">
            <w:pPr>
              <w:jc w:val="center"/>
              <w:rPr>
                <w:b/>
                <w:bCs/>
                <w:sz w:val="26"/>
                <w:szCs w:val="26"/>
              </w:rPr>
            </w:pPr>
            <w:r w:rsidRPr="00CD0911">
              <w:rPr>
                <w:b/>
                <w:bCs/>
                <w:sz w:val="26"/>
                <w:szCs w:val="26"/>
              </w:rPr>
              <w:t>ĐVT</w:t>
            </w:r>
          </w:p>
        </w:tc>
        <w:tc>
          <w:tcPr>
            <w:tcW w:w="1276" w:type="dxa"/>
            <w:vMerge w:val="restart"/>
            <w:vAlign w:val="center"/>
            <w:hideMark/>
          </w:tcPr>
          <w:p w14:paraId="4103B561" w14:textId="77777777" w:rsidR="00E82E8B" w:rsidRPr="00CD0911" w:rsidRDefault="00E82E8B" w:rsidP="00F17D03">
            <w:pPr>
              <w:jc w:val="center"/>
              <w:rPr>
                <w:b/>
                <w:bCs/>
                <w:sz w:val="26"/>
                <w:szCs w:val="26"/>
              </w:rPr>
            </w:pPr>
            <w:r w:rsidRPr="00CD0911">
              <w:rPr>
                <w:b/>
                <w:bCs/>
                <w:sz w:val="26"/>
                <w:szCs w:val="26"/>
              </w:rPr>
              <w:t xml:space="preserve">Thời hạn </w:t>
            </w:r>
            <w:r w:rsidRPr="00CD0911">
              <w:rPr>
                <w:i/>
                <w:iCs/>
                <w:sz w:val="26"/>
                <w:szCs w:val="26"/>
              </w:rPr>
              <w:t>(tháng)</w:t>
            </w:r>
          </w:p>
        </w:tc>
        <w:tc>
          <w:tcPr>
            <w:tcW w:w="2693" w:type="dxa"/>
            <w:gridSpan w:val="2"/>
            <w:vAlign w:val="center"/>
            <w:hideMark/>
          </w:tcPr>
          <w:p w14:paraId="46522C18" w14:textId="77777777" w:rsidR="00E82E8B" w:rsidRPr="00CD0911" w:rsidRDefault="00E82E8B" w:rsidP="00F17D03">
            <w:pPr>
              <w:jc w:val="center"/>
              <w:rPr>
                <w:b/>
                <w:bCs/>
                <w:sz w:val="26"/>
                <w:szCs w:val="26"/>
              </w:rPr>
            </w:pPr>
            <w:r w:rsidRPr="00CD0911">
              <w:rPr>
                <w:b/>
                <w:bCs/>
                <w:sz w:val="26"/>
                <w:szCs w:val="26"/>
              </w:rPr>
              <w:t xml:space="preserve">Định mức </w:t>
            </w:r>
            <w:r w:rsidRPr="00CD0911">
              <w:rPr>
                <w:i/>
                <w:iCs/>
                <w:sz w:val="26"/>
                <w:szCs w:val="26"/>
              </w:rPr>
              <w:t>(ca/ tỉnh)</w:t>
            </w:r>
          </w:p>
        </w:tc>
      </w:tr>
      <w:tr w:rsidR="00CD0911" w:rsidRPr="00CD0911" w14:paraId="228501C7" w14:textId="77777777" w:rsidTr="00F17D03">
        <w:trPr>
          <w:trHeight w:val="699"/>
          <w:tblHeader/>
        </w:trPr>
        <w:tc>
          <w:tcPr>
            <w:tcW w:w="960" w:type="dxa"/>
            <w:vMerge/>
            <w:vAlign w:val="center"/>
            <w:hideMark/>
          </w:tcPr>
          <w:p w14:paraId="174FE6E1" w14:textId="77777777" w:rsidR="00E82E8B" w:rsidRPr="00CD0911" w:rsidRDefault="00E82E8B" w:rsidP="00F17D03">
            <w:pPr>
              <w:rPr>
                <w:b/>
                <w:bCs/>
                <w:sz w:val="26"/>
                <w:szCs w:val="26"/>
              </w:rPr>
            </w:pPr>
          </w:p>
        </w:tc>
        <w:tc>
          <w:tcPr>
            <w:tcW w:w="2863" w:type="dxa"/>
            <w:vMerge/>
            <w:vAlign w:val="center"/>
            <w:hideMark/>
          </w:tcPr>
          <w:p w14:paraId="6F5915AF" w14:textId="77777777" w:rsidR="00E82E8B" w:rsidRPr="00CD0911" w:rsidRDefault="00E82E8B" w:rsidP="00F17D03">
            <w:pPr>
              <w:rPr>
                <w:b/>
                <w:bCs/>
                <w:sz w:val="26"/>
                <w:szCs w:val="26"/>
              </w:rPr>
            </w:pPr>
          </w:p>
        </w:tc>
        <w:tc>
          <w:tcPr>
            <w:tcW w:w="1275" w:type="dxa"/>
            <w:vMerge/>
            <w:vAlign w:val="center"/>
            <w:hideMark/>
          </w:tcPr>
          <w:p w14:paraId="47A1D382" w14:textId="77777777" w:rsidR="00E82E8B" w:rsidRPr="00CD0911" w:rsidRDefault="00E82E8B" w:rsidP="00F17D03">
            <w:pPr>
              <w:rPr>
                <w:b/>
                <w:bCs/>
                <w:sz w:val="26"/>
                <w:szCs w:val="26"/>
              </w:rPr>
            </w:pPr>
          </w:p>
        </w:tc>
        <w:tc>
          <w:tcPr>
            <w:tcW w:w="1276" w:type="dxa"/>
            <w:vMerge/>
            <w:vAlign w:val="center"/>
            <w:hideMark/>
          </w:tcPr>
          <w:p w14:paraId="263C02A9" w14:textId="77777777" w:rsidR="00E82E8B" w:rsidRPr="00CD0911" w:rsidRDefault="00E82E8B" w:rsidP="00F17D03">
            <w:pPr>
              <w:rPr>
                <w:b/>
                <w:bCs/>
                <w:sz w:val="26"/>
                <w:szCs w:val="26"/>
              </w:rPr>
            </w:pPr>
          </w:p>
        </w:tc>
        <w:tc>
          <w:tcPr>
            <w:tcW w:w="1418" w:type="dxa"/>
            <w:vAlign w:val="center"/>
            <w:hideMark/>
          </w:tcPr>
          <w:p w14:paraId="673EDE77" w14:textId="77777777" w:rsidR="00E82E8B" w:rsidRPr="00CD0911" w:rsidRDefault="00E82E8B" w:rsidP="00F17D03">
            <w:pPr>
              <w:jc w:val="center"/>
              <w:rPr>
                <w:b/>
                <w:bCs/>
                <w:sz w:val="26"/>
                <w:szCs w:val="26"/>
              </w:rPr>
            </w:pPr>
            <w:r w:rsidRPr="00CD0911">
              <w:rPr>
                <w:b/>
                <w:bCs/>
                <w:sz w:val="26"/>
                <w:szCs w:val="26"/>
              </w:rPr>
              <w:t>Nội nghiệp</w:t>
            </w:r>
          </w:p>
        </w:tc>
        <w:tc>
          <w:tcPr>
            <w:tcW w:w="1275" w:type="dxa"/>
            <w:vAlign w:val="center"/>
            <w:hideMark/>
          </w:tcPr>
          <w:p w14:paraId="71E96999" w14:textId="77777777" w:rsidR="00E82E8B" w:rsidRPr="00CD0911" w:rsidRDefault="00E82E8B" w:rsidP="00F17D03">
            <w:pPr>
              <w:jc w:val="center"/>
              <w:rPr>
                <w:b/>
                <w:bCs/>
                <w:sz w:val="26"/>
                <w:szCs w:val="26"/>
              </w:rPr>
            </w:pPr>
            <w:r w:rsidRPr="00CD0911">
              <w:rPr>
                <w:b/>
                <w:bCs/>
                <w:sz w:val="26"/>
                <w:szCs w:val="26"/>
              </w:rPr>
              <w:t>Ngoại nghiệp</w:t>
            </w:r>
          </w:p>
        </w:tc>
      </w:tr>
      <w:tr w:rsidR="00CD0911" w:rsidRPr="00CD0911" w14:paraId="46406959" w14:textId="77777777" w:rsidTr="00F17D03">
        <w:trPr>
          <w:trHeight w:val="510"/>
        </w:trPr>
        <w:tc>
          <w:tcPr>
            <w:tcW w:w="960" w:type="dxa"/>
            <w:vAlign w:val="center"/>
            <w:hideMark/>
          </w:tcPr>
          <w:p w14:paraId="63A1F80C" w14:textId="77777777" w:rsidR="00E82E8B" w:rsidRPr="00CD0911" w:rsidRDefault="00E82E8B" w:rsidP="00F17D03">
            <w:pPr>
              <w:jc w:val="center"/>
              <w:rPr>
                <w:sz w:val="26"/>
                <w:szCs w:val="26"/>
              </w:rPr>
            </w:pPr>
            <w:r w:rsidRPr="00CD0911">
              <w:rPr>
                <w:sz w:val="26"/>
                <w:szCs w:val="26"/>
              </w:rPr>
              <w:t>1</w:t>
            </w:r>
          </w:p>
        </w:tc>
        <w:tc>
          <w:tcPr>
            <w:tcW w:w="2863" w:type="dxa"/>
            <w:vAlign w:val="center"/>
            <w:hideMark/>
          </w:tcPr>
          <w:p w14:paraId="57B5CC82" w14:textId="77777777" w:rsidR="00E82E8B" w:rsidRPr="00CD0911" w:rsidRDefault="00E82E8B" w:rsidP="00F17D03">
            <w:pPr>
              <w:rPr>
                <w:sz w:val="26"/>
                <w:szCs w:val="26"/>
              </w:rPr>
            </w:pPr>
            <w:r w:rsidRPr="00CD0911">
              <w:rPr>
                <w:sz w:val="26"/>
                <w:szCs w:val="26"/>
              </w:rPr>
              <w:t>Điện năng</w:t>
            </w:r>
          </w:p>
        </w:tc>
        <w:tc>
          <w:tcPr>
            <w:tcW w:w="1275" w:type="dxa"/>
            <w:vAlign w:val="center"/>
            <w:hideMark/>
          </w:tcPr>
          <w:p w14:paraId="7473837F" w14:textId="77777777" w:rsidR="00E82E8B" w:rsidRPr="00CD0911" w:rsidRDefault="00E82E8B" w:rsidP="00F17D03">
            <w:pPr>
              <w:jc w:val="center"/>
              <w:rPr>
                <w:sz w:val="26"/>
                <w:szCs w:val="26"/>
              </w:rPr>
            </w:pPr>
            <w:r w:rsidRPr="00CD0911">
              <w:rPr>
                <w:sz w:val="26"/>
                <w:szCs w:val="26"/>
              </w:rPr>
              <w:t>kW</w:t>
            </w:r>
          </w:p>
        </w:tc>
        <w:tc>
          <w:tcPr>
            <w:tcW w:w="1276" w:type="dxa"/>
            <w:vAlign w:val="center"/>
            <w:hideMark/>
          </w:tcPr>
          <w:p w14:paraId="0E888B09" w14:textId="77777777" w:rsidR="00E82E8B" w:rsidRPr="00CD0911" w:rsidRDefault="00E82E8B" w:rsidP="00F17D03">
            <w:pPr>
              <w:jc w:val="center"/>
              <w:rPr>
                <w:sz w:val="26"/>
                <w:szCs w:val="26"/>
              </w:rPr>
            </w:pPr>
            <w:r w:rsidRPr="00CD0911">
              <w:rPr>
                <w:sz w:val="26"/>
                <w:szCs w:val="26"/>
              </w:rPr>
              <w:t> </w:t>
            </w:r>
          </w:p>
        </w:tc>
        <w:tc>
          <w:tcPr>
            <w:tcW w:w="1418" w:type="dxa"/>
            <w:vAlign w:val="center"/>
            <w:hideMark/>
          </w:tcPr>
          <w:p w14:paraId="274AA154" w14:textId="77777777" w:rsidR="00E82E8B" w:rsidRPr="00CD0911" w:rsidRDefault="00E82E8B" w:rsidP="00F17D03">
            <w:pPr>
              <w:jc w:val="center"/>
              <w:rPr>
                <w:sz w:val="26"/>
                <w:szCs w:val="26"/>
              </w:rPr>
            </w:pPr>
            <w:r w:rsidRPr="00CD0911">
              <w:rPr>
                <w:sz w:val="26"/>
                <w:szCs w:val="26"/>
              </w:rPr>
              <w:t>2.887</w:t>
            </w:r>
          </w:p>
        </w:tc>
        <w:tc>
          <w:tcPr>
            <w:tcW w:w="1275" w:type="dxa"/>
            <w:vAlign w:val="center"/>
            <w:hideMark/>
          </w:tcPr>
          <w:p w14:paraId="751BCACF" w14:textId="77777777" w:rsidR="00E82E8B" w:rsidRPr="00CD0911" w:rsidRDefault="00E82E8B" w:rsidP="00F17D03">
            <w:pPr>
              <w:jc w:val="center"/>
              <w:rPr>
                <w:sz w:val="26"/>
                <w:szCs w:val="26"/>
              </w:rPr>
            </w:pPr>
            <w:r w:rsidRPr="00CD0911">
              <w:rPr>
                <w:sz w:val="26"/>
                <w:szCs w:val="26"/>
              </w:rPr>
              <w:t> </w:t>
            </w:r>
          </w:p>
        </w:tc>
      </w:tr>
    </w:tbl>
    <w:p w14:paraId="301668CE" w14:textId="0C4219A5" w:rsidR="00E82E8B" w:rsidRPr="00CD0911" w:rsidRDefault="00E82E8B" w:rsidP="001A5C4B">
      <w:pPr>
        <w:spacing w:before="120" w:line="360" w:lineRule="exact"/>
        <w:ind w:firstLine="720"/>
        <w:rPr>
          <w:sz w:val="28"/>
          <w:szCs w:val="28"/>
        </w:rPr>
      </w:pPr>
      <w:r w:rsidRPr="00CD0911">
        <w:rPr>
          <w:b/>
          <w:bCs/>
          <w:i/>
          <w:iCs/>
          <w:sz w:val="28"/>
          <w:szCs w:val="28"/>
        </w:rPr>
        <w:t>Ghi chú:</w:t>
      </w:r>
    </w:p>
    <w:p w14:paraId="66BF68C5" w14:textId="01333115" w:rsidR="00E82E8B" w:rsidRPr="00CD0911" w:rsidRDefault="00AB3FD0" w:rsidP="001A5C4B">
      <w:pPr>
        <w:spacing w:before="120" w:line="360" w:lineRule="exact"/>
        <w:ind w:firstLine="720"/>
        <w:jc w:val="both"/>
        <w:rPr>
          <w:sz w:val="28"/>
          <w:szCs w:val="28"/>
        </w:rPr>
      </w:pPr>
      <w:r w:rsidRPr="00CD0911">
        <w:rPr>
          <w:sz w:val="28"/>
          <w:szCs w:val="28"/>
        </w:rPr>
        <w:t xml:space="preserve">1. Định mức tại Bảng </w:t>
      </w:r>
      <w:r w:rsidR="00277084" w:rsidRPr="00CD0911">
        <w:rPr>
          <w:sz w:val="28"/>
          <w:szCs w:val="28"/>
        </w:rPr>
        <w:t>32</w:t>
      </w:r>
      <w:r w:rsidRPr="00CD0911">
        <w:rPr>
          <w:sz w:val="28"/>
          <w:szCs w:val="28"/>
        </w:rPr>
        <w:t xml:space="preserve"> áp dụng cho tỉnh Tuyên Quang theo Nghị quyết số 1684/NQ-UBTVQH15 sắp xếp các ĐVHC cấp xã của tỉnh Tuyên Quang năm 2025 với 124 đơn vị hành chính cấp xã, trong đó gồm 7 phường và 117 xã; định mức được xây dựng trên cơ sở số lượng đơn vị hành chính có sự biến động cần điều chỉnh là 50 đơn vị hành chính cấp xã trong đó gồm 03 phường và 47 xã</w:t>
      </w:r>
      <w:r w:rsidR="006912B6" w:rsidRPr="00CD0911">
        <w:rPr>
          <w:sz w:val="28"/>
          <w:szCs w:val="28"/>
        </w:rPr>
        <w:t>.</w:t>
      </w:r>
    </w:p>
    <w:p w14:paraId="582347C6" w14:textId="5C9B96DA" w:rsidR="00E82E8B" w:rsidRPr="00CD0911" w:rsidRDefault="00E82E8B" w:rsidP="001A5C4B">
      <w:pPr>
        <w:spacing w:before="120" w:line="360" w:lineRule="exact"/>
        <w:ind w:firstLine="720"/>
        <w:jc w:val="both"/>
        <w:rPr>
          <w:sz w:val="28"/>
          <w:szCs w:val="28"/>
        </w:rPr>
      </w:pPr>
      <w:r w:rsidRPr="00CD0911">
        <w:rPr>
          <w:sz w:val="28"/>
          <w:szCs w:val="28"/>
        </w:rPr>
        <w:t xml:space="preserve">2. Cơ cấu sử dụng mức tiêu hao năng lượng theo nội dung </w:t>
      </w:r>
      <w:r w:rsidR="00572A79" w:rsidRPr="00CD0911">
        <w:rPr>
          <w:sz w:val="28"/>
          <w:szCs w:val="28"/>
        </w:rPr>
        <w:t>công việc xây dựng hệ số điều chỉnh giá đất</w:t>
      </w:r>
      <w:r w:rsidRPr="00CD0911">
        <w:rPr>
          <w:sz w:val="28"/>
          <w:szCs w:val="28"/>
        </w:rPr>
        <w:t xml:space="preserve"> được xác định tại Bảng 3</w:t>
      </w:r>
      <w:r w:rsidR="00277084" w:rsidRPr="00CD0911">
        <w:rPr>
          <w:sz w:val="28"/>
          <w:szCs w:val="28"/>
        </w:rPr>
        <w:t>0</w:t>
      </w:r>
      <w:r w:rsidRPr="00CD0911">
        <w:rPr>
          <w:sz w:val="28"/>
          <w:szCs w:val="28"/>
        </w:rPr>
        <w:t>:</w:t>
      </w:r>
    </w:p>
    <w:p w14:paraId="5C855A95" w14:textId="77777777" w:rsidR="00E82E8B" w:rsidRPr="00CD0911" w:rsidRDefault="00E82E8B" w:rsidP="001A5C4B">
      <w:pPr>
        <w:pStyle w:val="Heading2"/>
        <w:spacing w:before="120" w:line="360" w:lineRule="exact"/>
        <w:ind w:firstLine="720"/>
        <w:rPr>
          <w:rFonts w:ascii="Times New Roman" w:hAnsi="Times New Roman"/>
          <w:iCs/>
          <w:color w:val="auto"/>
          <w:sz w:val="28"/>
          <w:szCs w:val="28"/>
        </w:rPr>
      </w:pPr>
      <w:r w:rsidRPr="00CD0911">
        <w:rPr>
          <w:rFonts w:ascii="Times New Roman" w:hAnsi="Times New Roman"/>
          <w:iCs/>
          <w:color w:val="auto"/>
          <w:sz w:val="28"/>
          <w:szCs w:val="28"/>
          <w:lang w:val="vi-VN"/>
        </w:rPr>
        <w:t>5. Định mức sử dụng máy móc, thiết bị</w:t>
      </w:r>
    </w:p>
    <w:p w14:paraId="02F0F64D" w14:textId="6A072FEC" w:rsidR="00E82E8B" w:rsidRPr="00CD0911" w:rsidRDefault="00E82E8B" w:rsidP="00E82E8B">
      <w:pPr>
        <w:spacing w:before="60" w:after="60" w:line="360" w:lineRule="exact"/>
        <w:jc w:val="right"/>
        <w:rPr>
          <w:b/>
          <w:i/>
          <w:sz w:val="28"/>
          <w:szCs w:val="28"/>
        </w:rPr>
      </w:pPr>
      <w:r w:rsidRPr="00CD0911">
        <w:rPr>
          <w:b/>
          <w:i/>
          <w:sz w:val="28"/>
          <w:szCs w:val="28"/>
        </w:rPr>
        <w:t>Bảng 3</w:t>
      </w:r>
      <w:r w:rsidR="000A7226" w:rsidRPr="00CD0911">
        <w:rPr>
          <w:b/>
          <w:i/>
          <w:sz w:val="28"/>
          <w:szCs w:val="28"/>
        </w:rPr>
        <w:t>3</w:t>
      </w:r>
    </w:p>
    <w:tbl>
      <w:tblPr>
        <w:tblW w:w="9067" w:type="dxa"/>
        <w:tblInd w:w="113" w:type="dxa"/>
        <w:tblLook w:val="04A0" w:firstRow="1" w:lastRow="0" w:firstColumn="1" w:lastColumn="0" w:noHBand="0" w:noVBand="1"/>
      </w:tblPr>
      <w:tblGrid>
        <w:gridCol w:w="708"/>
        <w:gridCol w:w="2613"/>
        <w:gridCol w:w="847"/>
        <w:gridCol w:w="1107"/>
        <w:gridCol w:w="1329"/>
        <w:gridCol w:w="1329"/>
        <w:gridCol w:w="1134"/>
      </w:tblGrid>
      <w:tr w:rsidR="00CD0911" w:rsidRPr="001E7322" w14:paraId="73F1A61D" w14:textId="77777777" w:rsidTr="001A5C4B">
        <w:trPr>
          <w:trHeight w:val="645"/>
          <w:tblHeader/>
        </w:trPr>
        <w:tc>
          <w:tcPr>
            <w:tcW w:w="591" w:type="dxa"/>
            <w:vMerge w:val="restart"/>
            <w:tcBorders>
              <w:top w:val="single" w:sz="4" w:space="0" w:color="auto"/>
              <w:left w:val="single" w:sz="4" w:space="0" w:color="auto"/>
              <w:bottom w:val="single" w:sz="4" w:space="0" w:color="000000"/>
              <w:right w:val="single" w:sz="4" w:space="0" w:color="auto"/>
            </w:tcBorders>
            <w:vAlign w:val="center"/>
            <w:hideMark/>
          </w:tcPr>
          <w:p w14:paraId="71259839" w14:textId="77777777" w:rsidR="00E82E8B" w:rsidRPr="001E7322" w:rsidRDefault="00E82E8B" w:rsidP="00F17D03">
            <w:pPr>
              <w:jc w:val="center"/>
              <w:rPr>
                <w:b/>
                <w:bCs/>
                <w:sz w:val="26"/>
                <w:szCs w:val="26"/>
              </w:rPr>
            </w:pPr>
            <w:r w:rsidRPr="001E7322">
              <w:rPr>
                <w:b/>
                <w:bCs/>
                <w:sz w:val="26"/>
                <w:szCs w:val="26"/>
              </w:rPr>
              <w:t>STT</w:t>
            </w:r>
          </w:p>
        </w:tc>
        <w:tc>
          <w:tcPr>
            <w:tcW w:w="2693" w:type="dxa"/>
            <w:vMerge w:val="restart"/>
            <w:tcBorders>
              <w:top w:val="single" w:sz="4" w:space="0" w:color="auto"/>
              <w:left w:val="single" w:sz="4" w:space="0" w:color="auto"/>
              <w:bottom w:val="single" w:sz="4" w:space="0" w:color="000000"/>
              <w:right w:val="single" w:sz="4" w:space="0" w:color="auto"/>
            </w:tcBorders>
            <w:vAlign w:val="center"/>
            <w:hideMark/>
          </w:tcPr>
          <w:p w14:paraId="4A4DC203" w14:textId="77777777" w:rsidR="00E82E8B" w:rsidRPr="001E7322" w:rsidRDefault="00E82E8B" w:rsidP="00F17D03">
            <w:pPr>
              <w:rPr>
                <w:b/>
                <w:bCs/>
                <w:sz w:val="26"/>
                <w:szCs w:val="26"/>
              </w:rPr>
            </w:pPr>
            <w:r w:rsidRPr="001E7322">
              <w:rPr>
                <w:b/>
                <w:bCs/>
                <w:sz w:val="26"/>
                <w:szCs w:val="26"/>
              </w:rPr>
              <w:t>Danh mục thiết bị</w:t>
            </w:r>
          </w:p>
        </w:tc>
        <w:tc>
          <w:tcPr>
            <w:tcW w:w="851" w:type="dxa"/>
            <w:vMerge w:val="restart"/>
            <w:tcBorders>
              <w:top w:val="single" w:sz="4" w:space="0" w:color="auto"/>
              <w:left w:val="single" w:sz="4" w:space="0" w:color="auto"/>
              <w:bottom w:val="single" w:sz="4" w:space="0" w:color="000000"/>
              <w:right w:val="single" w:sz="4" w:space="0" w:color="auto"/>
            </w:tcBorders>
            <w:vAlign w:val="center"/>
            <w:hideMark/>
          </w:tcPr>
          <w:p w14:paraId="2418CEE0" w14:textId="77777777" w:rsidR="00E82E8B" w:rsidRPr="001E7322" w:rsidRDefault="00E82E8B" w:rsidP="00F17D03">
            <w:pPr>
              <w:jc w:val="center"/>
              <w:rPr>
                <w:b/>
                <w:bCs/>
                <w:sz w:val="26"/>
                <w:szCs w:val="26"/>
              </w:rPr>
            </w:pPr>
            <w:r w:rsidRPr="001E7322">
              <w:rPr>
                <w:b/>
                <w:bCs/>
                <w:sz w:val="26"/>
                <w:szCs w:val="26"/>
              </w:rPr>
              <w:t>ĐVT</w:t>
            </w:r>
          </w:p>
        </w:tc>
        <w:tc>
          <w:tcPr>
            <w:tcW w:w="1117" w:type="dxa"/>
            <w:vMerge w:val="restart"/>
            <w:tcBorders>
              <w:top w:val="single" w:sz="4" w:space="0" w:color="auto"/>
              <w:left w:val="single" w:sz="4" w:space="0" w:color="auto"/>
              <w:bottom w:val="single" w:sz="4" w:space="0" w:color="000000"/>
              <w:right w:val="single" w:sz="4" w:space="0" w:color="auto"/>
            </w:tcBorders>
            <w:vAlign w:val="center"/>
            <w:hideMark/>
          </w:tcPr>
          <w:p w14:paraId="66C51C6C" w14:textId="77777777" w:rsidR="00E82E8B" w:rsidRPr="001E7322" w:rsidRDefault="00E82E8B" w:rsidP="00F17D03">
            <w:pPr>
              <w:jc w:val="center"/>
              <w:rPr>
                <w:b/>
                <w:bCs/>
                <w:sz w:val="26"/>
                <w:szCs w:val="26"/>
              </w:rPr>
            </w:pPr>
            <w:r w:rsidRPr="001E7322">
              <w:rPr>
                <w:b/>
                <w:bCs/>
                <w:sz w:val="26"/>
                <w:szCs w:val="26"/>
              </w:rPr>
              <w:t xml:space="preserve">Công suất </w:t>
            </w:r>
            <w:r w:rsidRPr="001E7322">
              <w:rPr>
                <w:i/>
                <w:iCs/>
                <w:sz w:val="26"/>
                <w:szCs w:val="26"/>
              </w:rPr>
              <w:t>(kw/h)</w:t>
            </w:r>
          </w:p>
        </w:tc>
        <w:tc>
          <w:tcPr>
            <w:tcW w:w="1352" w:type="dxa"/>
            <w:vMerge w:val="restart"/>
            <w:tcBorders>
              <w:top w:val="single" w:sz="4" w:space="0" w:color="auto"/>
              <w:left w:val="single" w:sz="4" w:space="0" w:color="auto"/>
              <w:bottom w:val="single" w:sz="4" w:space="0" w:color="000000"/>
              <w:right w:val="single" w:sz="4" w:space="0" w:color="auto"/>
            </w:tcBorders>
            <w:vAlign w:val="center"/>
            <w:hideMark/>
          </w:tcPr>
          <w:p w14:paraId="32E04C27" w14:textId="77777777" w:rsidR="00E82E8B" w:rsidRPr="001E7322" w:rsidRDefault="00E82E8B" w:rsidP="00F17D03">
            <w:pPr>
              <w:jc w:val="center"/>
              <w:rPr>
                <w:b/>
                <w:bCs/>
                <w:sz w:val="26"/>
                <w:szCs w:val="26"/>
              </w:rPr>
            </w:pPr>
            <w:r w:rsidRPr="001E7322">
              <w:rPr>
                <w:b/>
                <w:bCs/>
                <w:sz w:val="26"/>
                <w:szCs w:val="26"/>
              </w:rPr>
              <w:t xml:space="preserve">Thời gian SD máy </w:t>
            </w:r>
            <w:r w:rsidRPr="001E7322">
              <w:rPr>
                <w:i/>
                <w:iCs/>
                <w:sz w:val="26"/>
                <w:szCs w:val="26"/>
              </w:rPr>
              <w:t>(năm)</w:t>
            </w:r>
          </w:p>
        </w:tc>
        <w:tc>
          <w:tcPr>
            <w:tcW w:w="2463" w:type="dxa"/>
            <w:gridSpan w:val="2"/>
            <w:tcBorders>
              <w:top w:val="single" w:sz="4" w:space="0" w:color="auto"/>
              <w:left w:val="nil"/>
              <w:bottom w:val="single" w:sz="4" w:space="0" w:color="auto"/>
              <w:right w:val="single" w:sz="4" w:space="0" w:color="000000"/>
            </w:tcBorders>
            <w:vAlign w:val="center"/>
            <w:hideMark/>
          </w:tcPr>
          <w:p w14:paraId="61D643BD" w14:textId="77777777" w:rsidR="00E82E8B" w:rsidRPr="001E7322" w:rsidRDefault="00E82E8B" w:rsidP="00F17D03">
            <w:pPr>
              <w:jc w:val="center"/>
              <w:rPr>
                <w:b/>
                <w:bCs/>
                <w:sz w:val="26"/>
                <w:szCs w:val="26"/>
              </w:rPr>
            </w:pPr>
            <w:r w:rsidRPr="001E7322">
              <w:rPr>
                <w:b/>
                <w:bCs/>
                <w:sz w:val="26"/>
                <w:szCs w:val="26"/>
              </w:rPr>
              <w:t xml:space="preserve">Định mức </w:t>
            </w:r>
            <w:r w:rsidRPr="001E7322">
              <w:rPr>
                <w:i/>
                <w:iCs/>
                <w:sz w:val="26"/>
                <w:szCs w:val="26"/>
              </w:rPr>
              <w:t>(ca/tỉnh)</w:t>
            </w:r>
          </w:p>
        </w:tc>
      </w:tr>
      <w:tr w:rsidR="00CD0911" w:rsidRPr="001E7322" w14:paraId="4F092E85" w14:textId="77777777" w:rsidTr="001A5C4B">
        <w:trPr>
          <w:trHeight w:val="481"/>
          <w:tblHeader/>
        </w:trPr>
        <w:tc>
          <w:tcPr>
            <w:tcW w:w="591" w:type="dxa"/>
            <w:vMerge/>
            <w:tcBorders>
              <w:top w:val="single" w:sz="4" w:space="0" w:color="auto"/>
              <w:left w:val="single" w:sz="4" w:space="0" w:color="auto"/>
              <w:bottom w:val="single" w:sz="4" w:space="0" w:color="000000"/>
              <w:right w:val="single" w:sz="4" w:space="0" w:color="auto"/>
            </w:tcBorders>
            <w:vAlign w:val="center"/>
            <w:hideMark/>
          </w:tcPr>
          <w:p w14:paraId="187E9B6D" w14:textId="77777777" w:rsidR="00E82E8B" w:rsidRPr="001E7322" w:rsidRDefault="00E82E8B" w:rsidP="00F17D03">
            <w:pPr>
              <w:rPr>
                <w:b/>
                <w:bCs/>
                <w:sz w:val="26"/>
                <w:szCs w:val="26"/>
              </w:rPr>
            </w:pPr>
          </w:p>
        </w:tc>
        <w:tc>
          <w:tcPr>
            <w:tcW w:w="2693" w:type="dxa"/>
            <w:vMerge/>
            <w:tcBorders>
              <w:top w:val="single" w:sz="4" w:space="0" w:color="auto"/>
              <w:left w:val="single" w:sz="4" w:space="0" w:color="auto"/>
              <w:bottom w:val="single" w:sz="4" w:space="0" w:color="000000"/>
              <w:right w:val="single" w:sz="4" w:space="0" w:color="auto"/>
            </w:tcBorders>
            <w:vAlign w:val="center"/>
            <w:hideMark/>
          </w:tcPr>
          <w:p w14:paraId="4C1D65DC" w14:textId="77777777" w:rsidR="00E82E8B" w:rsidRPr="001E7322" w:rsidRDefault="00E82E8B" w:rsidP="00F17D03">
            <w:pPr>
              <w:rPr>
                <w:b/>
                <w:bCs/>
                <w:sz w:val="26"/>
                <w:szCs w:val="26"/>
              </w:rPr>
            </w:pPr>
          </w:p>
        </w:tc>
        <w:tc>
          <w:tcPr>
            <w:tcW w:w="851" w:type="dxa"/>
            <w:vMerge/>
            <w:tcBorders>
              <w:top w:val="single" w:sz="4" w:space="0" w:color="auto"/>
              <w:left w:val="single" w:sz="4" w:space="0" w:color="auto"/>
              <w:bottom w:val="single" w:sz="4" w:space="0" w:color="000000"/>
              <w:right w:val="single" w:sz="4" w:space="0" w:color="auto"/>
            </w:tcBorders>
            <w:vAlign w:val="center"/>
            <w:hideMark/>
          </w:tcPr>
          <w:p w14:paraId="1ED98AC8" w14:textId="77777777" w:rsidR="00E82E8B" w:rsidRPr="001E7322" w:rsidRDefault="00E82E8B" w:rsidP="00F17D03">
            <w:pPr>
              <w:rPr>
                <w:b/>
                <w:bCs/>
                <w:sz w:val="26"/>
                <w:szCs w:val="26"/>
              </w:rPr>
            </w:pPr>
          </w:p>
        </w:tc>
        <w:tc>
          <w:tcPr>
            <w:tcW w:w="1117" w:type="dxa"/>
            <w:vMerge/>
            <w:tcBorders>
              <w:top w:val="single" w:sz="4" w:space="0" w:color="auto"/>
              <w:left w:val="single" w:sz="4" w:space="0" w:color="auto"/>
              <w:bottom w:val="single" w:sz="4" w:space="0" w:color="000000"/>
              <w:right w:val="single" w:sz="4" w:space="0" w:color="auto"/>
            </w:tcBorders>
            <w:vAlign w:val="center"/>
            <w:hideMark/>
          </w:tcPr>
          <w:p w14:paraId="1AADD6AD" w14:textId="77777777" w:rsidR="00E82E8B" w:rsidRPr="001E7322" w:rsidRDefault="00E82E8B" w:rsidP="00F17D03">
            <w:pPr>
              <w:rPr>
                <w:b/>
                <w:bCs/>
                <w:sz w:val="26"/>
                <w:szCs w:val="26"/>
              </w:rPr>
            </w:pPr>
          </w:p>
        </w:tc>
        <w:tc>
          <w:tcPr>
            <w:tcW w:w="1352" w:type="dxa"/>
            <w:vMerge/>
            <w:tcBorders>
              <w:top w:val="single" w:sz="4" w:space="0" w:color="auto"/>
              <w:left w:val="single" w:sz="4" w:space="0" w:color="auto"/>
              <w:bottom w:val="single" w:sz="4" w:space="0" w:color="000000"/>
              <w:right w:val="single" w:sz="4" w:space="0" w:color="auto"/>
            </w:tcBorders>
            <w:vAlign w:val="center"/>
            <w:hideMark/>
          </w:tcPr>
          <w:p w14:paraId="1A117148" w14:textId="77777777" w:rsidR="00E82E8B" w:rsidRPr="001E7322" w:rsidRDefault="00E82E8B" w:rsidP="00F17D03">
            <w:pPr>
              <w:rPr>
                <w:b/>
                <w:bCs/>
                <w:sz w:val="26"/>
                <w:szCs w:val="26"/>
              </w:rPr>
            </w:pPr>
          </w:p>
        </w:tc>
        <w:tc>
          <w:tcPr>
            <w:tcW w:w="1329" w:type="dxa"/>
            <w:tcBorders>
              <w:top w:val="nil"/>
              <w:left w:val="nil"/>
              <w:bottom w:val="single" w:sz="4" w:space="0" w:color="auto"/>
              <w:right w:val="single" w:sz="4" w:space="0" w:color="auto"/>
            </w:tcBorders>
            <w:vAlign w:val="center"/>
            <w:hideMark/>
          </w:tcPr>
          <w:p w14:paraId="2A33A71B" w14:textId="77777777" w:rsidR="00E82E8B" w:rsidRPr="001E7322" w:rsidRDefault="00E82E8B" w:rsidP="00F17D03">
            <w:pPr>
              <w:jc w:val="center"/>
              <w:rPr>
                <w:b/>
                <w:bCs/>
                <w:sz w:val="26"/>
                <w:szCs w:val="26"/>
              </w:rPr>
            </w:pPr>
            <w:r w:rsidRPr="001E7322">
              <w:rPr>
                <w:b/>
                <w:bCs/>
                <w:sz w:val="26"/>
                <w:szCs w:val="26"/>
              </w:rPr>
              <w:t>Nội nghiệp</w:t>
            </w:r>
          </w:p>
        </w:tc>
        <w:tc>
          <w:tcPr>
            <w:tcW w:w="1134" w:type="dxa"/>
            <w:tcBorders>
              <w:top w:val="nil"/>
              <w:left w:val="nil"/>
              <w:bottom w:val="single" w:sz="4" w:space="0" w:color="auto"/>
              <w:right w:val="single" w:sz="4" w:space="0" w:color="auto"/>
            </w:tcBorders>
            <w:vAlign w:val="center"/>
            <w:hideMark/>
          </w:tcPr>
          <w:p w14:paraId="1A9E8962" w14:textId="77777777" w:rsidR="00E82E8B" w:rsidRPr="001E7322" w:rsidRDefault="00E82E8B" w:rsidP="00F17D03">
            <w:pPr>
              <w:jc w:val="center"/>
              <w:rPr>
                <w:b/>
                <w:bCs/>
                <w:sz w:val="26"/>
                <w:szCs w:val="26"/>
              </w:rPr>
            </w:pPr>
            <w:r w:rsidRPr="001E7322">
              <w:rPr>
                <w:b/>
                <w:bCs/>
                <w:sz w:val="26"/>
                <w:szCs w:val="26"/>
              </w:rPr>
              <w:t>Ngoại nghiệp</w:t>
            </w:r>
          </w:p>
        </w:tc>
      </w:tr>
      <w:tr w:rsidR="00CD0911" w:rsidRPr="001E7322" w14:paraId="50958E22" w14:textId="77777777" w:rsidTr="001A5C4B">
        <w:trPr>
          <w:trHeight w:val="454"/>
        </w:trPr>
        <w:tc>
          <w:tcPr>
            <w:tcW w:w="591" w:type="dxa"/>
            <w:tcBorders>
              <w:top w:val="nil"/>
              <w:left w:val="single" w:sz="4" w:space="0" w:color="auto"/>
              <w:bottom w:val="single" w:sz="4" w:space="0" w:color="auto"/>
              <w:right w:val="single" w:sz="4" w:space="0" w:color="auto"/>
            </w:tcBorders>
            <w:vAlign w:val="center"/>
          </w:tcPr>
          <w:p w14:paraId="2E4A8DD1" w14:textId="77777777" w:rsidR="006912B6" w:rsidRPr="001E7322" w:rsidRDefault="006912B6" w:rsidP="006912B6">
            <w:pPr>
              <w:jc w:val="center"/>
              <w:rPr>
                <w:sz w:val="26"/>
                <w:szCs w:val="26"/>
              </w:rPr>
            </w:pPr>
            <w:r w:rsidRPr="001E7322">
              <w:rPr>
                <w:sz w:val="26"/>
                <w:szCs w:val="26"/>
              </w:rPr>
              <w:t>1</w:t>
            </w:r>
          </w:p>
        </w:tc>
        <w:tc>
          <w:tcPr>
            <w:tcW w:w="2693" w:type="dxa"/>
            <w:tcBorders>
              <w:top w:val="nil"/>
              <w:left w:val="nil"/>
              <w:bottom w:val="single" w:sz="4" w:space="0" w:color="auto"/>
              <w:right w:val="single" w:sz="4" w:space="0" w:color="auto"/>
            </w:tcBorders>
            <w:vAlign w:val="center"/>
          </w:tcPr>
          <w:p w14:paraId="7D2F5B2C" w14:textId="77777777" w:rsidR="006912B6" w:rsidRPr="001E7322" w:rsidRDefault="006912B6" w:rsidP="006912B6">
            <w:pPr>
              <w:rPr>
                <w:sz w:val="26"/>
                <w:szCs w:val="26"/>
              </w:rPr>
            </w:pPr>
            <w:r w:rsidRPr="001E7322">
              <w:rPr>
                <w:sz w:val="26"/>
                <w:szCs w:val="26"/>
              </w:rPr>
              <w:t>Máy in A3</w:t>
            </w:r>
          </w:p>
        </w:tc>
        <w:tc>
          <w:tcPr>
            <w:tcW w:w="851" w:type="dxa"/>
            <w:tcBorders>
              <w:top w:val="nil"/>
              <w:left w:val="nil"/>
              <w:bottom w:val="single" w:sz="4" w:space="0" w:color="auto"/>
              <w:right w:val="single" w:sz="4" w:space="0" w:color="auto"/>
            </w:tcBorders>
            <w:vAlign w:val="center"/>
          </w:tcPr>
          <w:p w14:paraId="1CC9956E" w14:textId="77777777" w:rsidR="006912B6" w:rsidRPr="001E7322" w:rsidRDefault="006912B6" w:rsidP="006912B6">
            <w:pPr>
              <w:jc w:val="center"/>
              <w:rPr>
                <w:sz w:val="26"/>
                <w:szCs w:val="26"/>
              </w:rPr>
            </w:pPr>
            <w:r w:rsidRPr="001E7322">
              <w:rPr>
                <w:sz w:val="26"/>
                <w:szCs w:val="26"/>
              </w:rPr>
              <w:t>Cái</w:t>
            </w:r>
          </w:p>
        </w:tc>
        <w:tc>
          <w:tcPr>
            <w:tcW w:w="1117" w:type="dxa"/>
            <w:tcBorders>
              <w:top w:val="nil"/>
              <w:left w:val="nil"/>
              <w:bottom w:val="single" w:sz="4" w:space="0" w:color="auto"/>
              <w:right w:val="single" w:sz="4" w:space="0" w:color="auto"/>
            </w:tcBorders>
            <w:vAlign w:val="center"/>
          </w:tcPr>
          <w:p w14:paraId="7C766CE8" w14:textId="77777777" w:rsidR="006912B6" w:rsidRPr="001E7322" w:rsidRDefault="006912B6" w:rsidP="006912B6">
            <w:pPr>
              <w:jc w:val="center"/>
              <w:rPr>
                <w:sz w:val="26"/>
                <w:szCs w:val="26"/>
              </w:rPr>
            </w:pPr>
            <w:r w:rsidRPr="001E7322">
              <w:rPr>
                <w:sz w:val="26"/>
                <w:szCs w:val="26"/>
              </w:rPr>
              <w:t>0,50</w:t>
            </w:r>
          </w:p>
        </w:tc>
        <w:tc>
          <w:tcPr>
            <w:tcW w:w="1352" w:type="dxa"/>
            <w:tcBorders>
              <w:top w:val="nil"/>
              <w:left w:val="nil"/>
              <w:bottom w:val="single" w:sz="4" w:space="0" w:color="auto"/>
              <w:right w:val="single" w:sz="4" w:space="0" w:color="auto"/>
            </w:tcBorders>
            <w:vAlign w:val="center"/>
          </w:tcPr>
          <w:p w14:paraId="663CF937" w14:textId="77777777" w:rsidR="006912B6" w:rsidRPr="001E7322" w:rsidRDefault="006912B6" w:rsidP="006912B6">
            <w:pPr>
              <w:jc w:val="center"/>
              <w:rPr>
                <w:sz w:val="26"/>
                <w:szCs w:val="26"/>
              </w:rPr>
            </w:pPr>
            <w:r w:rsidRPr="001E7322">
              <w:rPr>
                <w:sz w:val="26"/>
                <w:szCs w:val="26"/>
              </w:rPr>
              <w:t>5</w:t>
            </w:r>
          </w:p>
        </w:tc>
        <w:tc>
          <w:tcPr>
            <w:tcW w:w="1329" w:type="dxa"/>
            <w:tcBorders>
              <w:top w:val="nil"/>
              <w:left w:val="nil"/>
              <w:bottom w:val="single" w:sz="4" w:space="0" w:color="auto"/>
              <w:right w:val="single" w:sz="4" w:space="0" w:color="auto"/>
            </w:tcBorders>
            <w:noWrap/>
            <w:vAlign w:val="center"/>
          </w:tcPr>
          <w:p w14:paraId="4C31936A" w14:textId="267EC7D3" w:rsidR="006912B6" w:rsidRPr="001E7322" w:rsidRDefault="006912B6" w:rsidP="006912B6">
            <w:pPr>
              <w:jc w:val="center"/>
              <w:rPr>
                <w:sz w:val="26"/>
                <w:szCs w:val="26"/>
              </w:rPr>
            </w:pPr>
            <w:r w:rsidRPr="001E7322">
              <w:rPr>
                <w:sz w:val="26"/>
                <w:szCs w:val="26"/>
              </w:rPr>
              <w:t>548,80</w:t>
            </w:r>
          </w:p>
        </w:tc>
        <w:tc>
          <w:tcPr>
            <w:tcW w:w="1134" w:type="dxa"/>
            <w:tcBorders>
              <w:top w:val="nil"/>
              <w:left w:val="nil"/>
              <w:bottom w:val="single" w:sz="4" w:space="0" w:color="auto"/>
              <w:right w:val="single" w:sz="4" w:space="0" w:color="auto"/>
            </w:tcBorders>
            <w:noWrap/>
            <w:vAlign w:val="center"/>
          </w:tcPr>
          <w:p w14:paraId="24F11A95" w14:textId="77777777" w:rsidR="006912B6" w:rsidRPr="001E7322" w:rsidRDefault="006912B6" w:rsidP="006912B6">
            <w:pPr>
              <w:jc w:val="center"/>
              <w:rPr>
                <w:sz w:val="26"/>
                <w:szCs w:val="26"/>
              </w:rPr>
            </w:pPr>
          </w:p>
        </w:tc>
      </w:tr>
      <w:tr w:rsidR="00CD0911" w:rsidRPr="001E7322" w14:paraId="59F7FBA9" w14:textId="77777777" w:rsidTr="001A5C4B">
        <w:trPr>
          <w:trHeight w:val="454"/>
        </w:trPr>
        <w:tc>
          <w:tcPr>
            <w:tcW w:w="591" w:type="dxa"/>
            <w:tcBorders>
              <w:top w:val="nil"/>
              <w:left w:val="single" w:sz="4" w:space="0" w:color="auto"/>
              <w:bottom w:val="single" w:sz="4" w:space="0" w:color="auto"/>
              <w:right w:val="single" w:sz="4" w:space="0" w:color="auto"/>
            </w:tcBorders>
            <w:vAlign w:val="center"/>
            <w:hideMark/>
          </w:tcPr>
          <w:p w14:paraId="147A9D8C" w14:textId="77777777" w:rsidR="006912B6" w:rsidRPr="001E7322" w:rsidRDefault="006912B6" w:rsidP="006912B6">
            <w:pPr>
              <w:jc w:val="center"/>
              <w:rPr>
                <w:sz w:val="26"/>
                <w:szCs w:val="26"/>
              </w:rPr>
            </w:pPr>
            <w:r w:rsidRPr="001E7322">
              <w:rPr>
                <w:sz w:val="26"/>
                <w:szCs w:val="26"/>
              </w:rPr>
              <w:t>2</w:t>
            </w:r>
          </w:p>
        </w:tc>
        <w:tc>
          <w:tcPr>
            <w:tcW w:w="2693" w:type="dxa"/>
            <w:tcBorders>
              <w:top w:val="nil"/>
              <w:left w:val="nil"/>
              <w:bottom w:val="single" w:sz="4" w:space="0" w:color="auto"/>
              <w:right w:val="single" w:sz="4" w:space="0" w:color="auto"/>
            </w:tcBorders>
            <w:vAlign w:val="center"/>
            <w:hideMark/>
          </w:tcPr>
          <w:p w14:paraId="3EFACC9D" w14:textId="77777777" w:rsidR="006912B6" w:rsidRPr="001E7322" w:rsidRDefault="006912B6" w:rsidP="006912B6">
            <w:pPr>
              <w:rPr>
                <w:sz w:val="26"/>
                <w:szCs w:val="26"/>
              </w:rPr>
            </w:pPr>
            <w:r w:rsidRPr="001E7322">
              <w:rPr>
                <w:sz w:val="26"/>
                <w:szCs w:val="26"/>
              </w:rPr>
              <w:t>Máy vi tính</w:t>
            </w:r>
          </w:p>
        </w:tc>
        <w:tc>
          <w:tcPr>
            <w:tcW w:w="851" w:type="dxa"/>
            <w:tcBorders>
              <w:top w:val="nil"/>
              <w:left w:val="nil"/>
              <w:bottom w:val="single" w:sz="4" w:space="0" w:color="auto"/>
              <w:right w:val="single" w:sz="4" w:space="0" w:color="auto"/>
            </w:tcBorders>
            <w:vAlign w:val="center"/>
            <w:hideMark/>
          </w:tcPr>
          <w:p w14:paraId="36888B30" w14:textId="77777777" w:rsidR="006912B6" w:rsidRPr="001E7322" w:rsidRDefault="006912B6" w:rsidP="006912B6">
            <w:pPr>
              <w:jc w:val="center"/>
              <w:rPr>
                <w:sz w:val="26"/>
                <w:szCs w:val="26"/>
              </w:rPr>
            </w:pPr>
            <w:r w:rsidRPr="001E7322">
              <w:rPr>
                <w:sz w:val="26"/>
                <w:szCs w:val="26"/>
              </w:rPr>
              <w:t>Cái</w:t>
            </w:r>
          </w:p>
        </w:tc>
        <w:tc>
          <w:tcPr>
            <w:tcW w:w="1117" w:type="dxa"/>
            <w:tcBorders>
              <w:top w:val="nil"/>
              <w:left w:val="nil"/>
              <w:bottom w:val="single" w:sz="4" w:space="0" w:color="auto"/>
              <w:right w:val="single" w:sz="4" w:space="0" w:color="auto"/>
            </w:tcBorders>
            <w:vAlign w:val="center"/>
            <w:hideMark/>
          </w:tcPr>
          <w:p w14:paraId="2F507659" w14:textId="77777777" w:rsidR="006912B6" w:rsidRPr="001E7322" w:rsidRDefault="006912B6" w:rsidP="006912B6">
            <w:pPr>
              <w:jc w:val="center"/>
              <w:rPr>
                <w:sz w:val="26"/>
                <w:szCs w:val="26"/>
              </w:rPr>
            </w:pPr>
            <w:r w:rsidRPr="001E7322">
              <w:rPr>
                <w:sz w:val="26"/>
                <w:szCs w:val="26"/>
              </w:rPr>
              <w:t>0,40</w:t>
            </w:r>
          </w:p>
        </w:tc>
        <w:tc>
          <w:tcPr>
            <w:tcW w:w="1352" w:type="dxa"/>
            <w:tcBorders>
              <w:top w:val="nil"/>
              <w:left w:val="nil"/>
              <w:bottom w:val="single" w:sz="4" w:space="0" w:color="auto"/>
              <w:right w:val="single" w:sz="4" w:space="0" w:color="auto"/>
            </w:tcBorders>
            <w:vAlign w:val="center"/>
            <w:hideMark/>
          </w:tcPr>
          <w:p w14:paraId="3CD8F9DE" w14:textId="77777777" w:rsidR="006912B6" w:rsidRPr="001E7322" w:rsidRDefault="006912B6" w:rsidP="006912B6">
            <w:pPr>
              <w:jc w:val="center"/>
              <w:rPr>
                <w:sz w:val="26"/>
                <w:szCs w:val="26"/>
              </w:rPr>
            </w:pPr>
            <w:r w:rsidRPr="001E7322">
              <w:rPr>
                <w:sz w:val="26"/>
                <w:szCs w:val="26"/>
              </w:rPr>
              <w:t>5</w:t>
            </w:r>
          </w:p>
        </w:tc>
        <w:tc>
          <w:tcPr>
            <w:tcW w:w="1329" w:type="dxa"/>
            <w:tcBorders>
              <w:top w:val="nil"/>
              <w:left w:val="nil"/>
              <w:bottom w:val="single" w:sz="4" w:space="0" w:color="auto"/>
              <w:right w:val="single" w:sz="4" w:space="0" w:color="auto"/>
            </w:tcBorders>
            <w:noWrap/>
            <w:vAlign w:val="center"/>
            <w:hideMark/>
          </w:tcPr>
          <w:p w14:paraId="6AF682B4" w14:textId="5A98E37A" w:rsidR="006912B6" w:rsidRPr="001E7322" w:rsidRDefault="006912B6" w:rsidP="006912B6">
            <w:pPr>
              <w:jc w:val="center"/>
              <w:rPr>
                <w:sz w:val="26"/>
                <w:szCs w:val="26"/>
              </w:rPr>
            </w:pPr>
            <w:r w:rsidRPr="001E7322">
              <w:rPr>
                <w:sz w:val="26"/>
                <w:szCs w:val="26"/>
              </w:rPr>
              <w:t>2.195,20</w:t>
            </w:r>
          </w:p>
        </w:tc>
        <w:tc>
          <w:tcPr>
            <w:tcW w:w="1134" w:type="dxa"/>
            <w:tcBorders>
              <w:top w:val="nil"/>
              <w:left w:val="nil"/>
              <w:bottom w:val="single" w:sz="4" w:space="0" w:color="auto"/>
              <w:right w:val="single" w:sz="4" w:space="0" w:color="auto"/>
            </w:tcBorders>
            <w:noWrap/>
            <w:vAlign w:val="center"/>
            <w:hideMark/>
          </w:tcPr>
          <w:p w14:paraId="0E01110E" w14:textId="77777777" w:rsidR="006912B6" w:rsidRPr="001E7322" w:rsidRDefault="006912B6" w:rsidP="006912B6">
            <w:pPr>
              <w:jc w:val="center"/>
              <w:rPr>
                <w:sz w:val="26"/>
                <w:szCs w:val="26"/>
              </w:rPr>
            </w:pPr>
          </w:p>
        </w:tc>
      </w:tr>
      <w:tr w:rsidR="00CD0911" w:rsidRPr="001E7322" w14:paraId="1AC95A54" w14:textId="77777777" w:rsidTr="001A5C4B">
        <w:trPr>
          <w:trHeight w:val="454"/>
        </w:trPr>
        <w:tc>
          <w:tcPr>
            <w:tcW w:w="591" w:type="dxa"/>
            <w:tcBorders>
              <w:top w:val="nil"/>
              <w:left w:val="single" w:sz="4" w:space="0" w:color="auto"/>
              <w:bottom w:val="single" w:sz="4" w:space="0" w:color="auto"/>
              <w:right w:val="single" w:sz="4" w:space="0" w:color="auto"/>
            </w:tcBorders>
            <w:vAlign w:val="center"/>
          </w:tcPr>
          <w:p w14:paraId="197E575E" w14:textId="77777777" w:rsidR="006912B6" w:rsidRPr="001E7322" w:rsidRDefault="006912B6" w:rsidP="006912B6">
            <w:pPr>
              <w:jc w:val="center"/>
              <w:rPr>
                <w:sz w:val="26"/>
                <w:szCs w:val="26"/>
              </w:rPr>
            </w:pPr>
            <w:r w:rsidRPr="001E7322">
              <w:rPr>
                <w:sz w:val="26"/>
                <w:szCs w:val="26"/>
              </w:rPr>
              <w:t>3</w:t>
            </w:r>
          </w:p>
        </w:tc>
        <w:tc>
          <w:tcPr>
            <w:tcW w:w="2693" w:type="dxa"/>
            <w:tcBorders>
              <w:top w:val="nil"/>
              <w:left w:val="nil"/>
              <w:bottom w:val="single" w:sz="4" w:space="0" w:color="auto"/>
              <w:right w:val="single" w:sz="4" w:space="0" w:color="auto"/>
            </w:tcBorders>
            <w:vAlign w:val="center"/>
          </w:tcPr>
          <w:p w14:paraId="1EEA63E1" w14:textId="77777777" w:rsidR="006912B6" w:rsidRPr="001E7322" w:rsidRDefault="006912B6" w:rsidP="006912B6">
            <w:pPr>
              <w:rPr>
                <w:sz w:val="26"/>
                <w:szCs w:val="26"/>
              </w:rPr>
            </w:pPr>
            <w:r w:rsidRPr="001E7322">
              <w:rPr>
                <w:sz w:val="26"/>
                <w:szCs w:val="26"/>
              </w:rPr>
              <w:t>Máy điều hòa nhiệt độ</w:t>
            </w:r>
          </w:p>
        </w:tc>
        <w:tc>
          <w:tcPr>
            <w:tcW w:w="851" w:type="dxa"/>
            <w:tcBorders>
              <w:top w:val="nil"/>
              <w:left w:val="nil"/>
              <w:bottom w:val="single" w:sz="4" w:space="0" w:color="auto"/>
              <w:right w:val="single" w:sz="4" w:space="0" w:color="auto"/>
            </w:tcBorders>
            <w:vAlign w:val="center"/>
          </w:tcPr>
          <w:p w14:paraId="21066118" w14:textId="77777777" w:rsidR="006912B6" w:rsidRPr="001E7322" w:rsidRDefault="006912B6" w:rsidP="006912B6">
            <w:pPr>
              <w:jc w:val="center"/>
              <w:rPr>
                <w:sz w:val="26"/>
                <w:szCs w:val="26"/>
              </w:rPr>
            </w:pPr>
            <w:r w:rsidRPr="001E7322">
              <w:rPr>
                <w:sz w:val="26"/>
                <w:szCs w:val="26"/>
              </w:rPr>
              <w:t>Cái</w:t>
            </w:r>
          </w:p>
        </w:tc>
        <w:tc>
          <w:tcPr>
            <w:tcW w:w="1117" w:type="dxa"/>
            <w:tcBorders>
              <w:top w:val="nil"/>
              <w:left w:val="nil"/>
              <w:bottom w:val="single" w:sz="4" w:space="0" w:color="auto"/>
              <w:right w:val="single" w:sz="4" w:space="0" w:color="auto"/>
            </w:tcBorders>
            <w:vAlign w:val="center"/>
          </w:tcPr>
          <w:p w14:paraId="0CC78B98" w14:textId="77777777" w:rsidR="006912B6" w:rsidRPr="001E7322" w:rsidRDefault="006912B6" w:rsidP="006912B6">
            <w:pPr>
              <w:jc w:val="center"/>
              <w:rPr>
                <w:sz w:val="26"/>
                <w:szCs w:val="26"/>
              </w:rPr>
            </w:pPr>
            <w:r w:rsidRPr="001E7322">
              <w:rPr>
                <w:sz w:val="26"/>
                <w:szCs w:val="26"/>
              </w:rPr>
              <w:t>2,20</w:t>
            </w:r>
          </w:p>
        </w:tc>
        <w:tc>
          <w:tcPr>
            <w:tcW w:w="1352" w:type="dxa"/>
            <w:tcBorders>
              <w:top w:val="nil"/>
              <w:left w:val="nil"/>
              <w:bottom w:val="single" w:sz="4" w:space="0" w:color="auto"/>
              <w:right w:val="single" w:sz="4" w:space="0" w:color="auto"/>
            </w:tcBorders>
            <w:vAlign w:val="center"/>
          </w:tcPr>
          <w:p w14:paraId="5E4310B2" w14:textId="77777777" w:rsidR="006912B6" w:rsidRPr="001E7322" w:rsidRDefault="006912B6" w:rsidP="006912B6">
            <w:pPr>
              <w:jc w:val="center"/>
              <w:rPr>
                <w:sz w:val="26"/>
                <w:szCs w:val="26"/>
              </w:rPr>
            </w:pPr>
            <w:r w:rsidRPr="001E7322">
              <w:rPr>
                <w:sz w:val="26"/>
                <w:szCs w:val="26"/>
              </w:rPr>
              <w:t>8</w:t>
            </w:r>
          </w:p>
        </w:tc>
        <w:tc>
          <w:tcPr>
            <w:tcW w:w="1329" w:type="dxa"/>
            <w:tcBorders>
              <w:top w:val="nil"/>
              <w:left w:val="nil"/>
              <w:bottom w:val="single" w:sz="4" w:space="0" w:color="auto"/>
              <w:right w:val="single" w:sz="4" w:space="0" w:color="auto"/>
            </w:tcBorders>
            <w:noWrap/>
            <w:vAlign w:val="center"/>
          </w:tcPr>
          <w:p w14:paraId="4DE46BA2" w14:textId="752353A3" w:rsidR="006912B6" w:rsidRPr="001E7322" w:rsidRDefault="006912B6" w:rsidP="006912B6">
            <w:pPr>
              <w:jc w:val="center"/>
              <w:rPr>
                <w:sz w:val="26"/>
                <w:szCs w:val="26"/>
              </w:rPr>
            </w:pPr>
            <w:r w:rsidRPr="001E7322">
              <w:rPr>
                <w:sz w:val="26"/>
                <w:szCs w:val="26"/>
              </w:rPr>
              <w:t>2.195,20</w:t>
            </w:r>
          </w:p>
        </w:tc>
        <w:tc>
          <w:tcPr>
            <w:tcW w:w="1134" w:type="dxa"/>
            <w:tcBorders>
              <w:top w:val="nil"/>
              <w:left w:val="nil"/>
              <w:bottom w:val="single" w:sz="4" w:space="0" w:color="auto"/>
              <w:right w:val="single" w:sz="4" w:space="0" w:color="auto"/>
            </w:tcBorders>
            <w:noWrap/>
            <w:vAlign w:val="center"/>
          </w:tcPr>
          <w:p w14:paraId="4F020011" w14:textId="77777777" w:rsidR="006912B6" w:rsidRPr="001E7322" w:rsidRDefault="006912B6" w:rsidP="006912B6">
            <w:pPr>
              <w:jc w:val="center"/>
              <w:rPr>
                <w:sz w:val="26"/>
                <w:szCs w:val="26"/>
              </w:rPr>
            </w:pPr>
          </w:p>
        </w:tc>
      </w:tr>
      <w:tr w:rsidR="00CD0911" w:rsidRPr="001E7322" w14:paraId="52DB94AE" w14:textId="77777777" w:rsidTr="001A5C4B">
        <w:trPr>
          <w:trHeight w:val="454"/>
        </w:trPr>
        <w:tc>
          <w:tcPr>
            <w:tcW w:w="591" w:type="dxa"/>
            <w:tcBorders>
              <w:top w:val="nil"/>
              <w:left w:val="single" w:sz="4" w:space="0" w:color="auto"/>
              <w:bottom w:val="single" w:sz="4" w:space="0" w:color="auto"/>
              <w:right w:val="single" w:sz="4" w:space="0" w:color="auto"/>
            </w:tcBorders>
            <w:vAlign w:val="center"/>
          </w:tcPr>
          <w:p w14:paraId="399B0D4D" w14:textId="77777777" w:rsidR="006912B6" w:rsidRPr="001E7322" w:rsidRDefault="006912B6" w:rsidP="006912B6">
            <w:pPr>
              <w:jc w:val="center"/>
              <w:rPr>
                <w:sz w:val="26"/>
                <w:szCs w:val="26"/>
              </w:rPr>
            </w:pPr>
            <w:r w:rsidRPr="001E7322">
              <w:rPr>
                <w:sz w:val="26"/>
                <w:szCs w:val="26"/>
              </w:rPr>
              <w:t>4</w:t>
            </w:r>
          </w:p>
        </w:tc>
        <w:tc>
          <w:tcPr>
            <w:tcW w:w="2693" w:type="dxa"/>
            <w:tcBorders>
              <w:top w:val="nil"/>
              <w:left w:val="nil"/>
              <w:bottom w:val="single" w:sz="4" w:space="0" w:color="auto"/>
              <w:right w:val="single" w:sz="4" w:space="0" w:color="auto"/>
            </w:tcBorders>
            <w:vAlign w:val="center"/>
          </w:tcPr>
          <w:p w14:paraId="0C5A1313" w14:textId="77777777" w:rsidR="006912B6" w:rsidRPr="001E7322" w:rsidRDefault="006912B6" w:rsidP="006912B6">
            <w:pPr>
              <w:rPr>
                <w:sz w:val="26"/>
                <w:szCs w:val="26"/>
              </w:rPr>
            </w:pPr>
            <w:r w:rsidRPr="001E7322">
              <w:rPr>
                <w:sz w:val="26"/>
                <w:szCs w:val="26"/>
              </w:rPr>
              <w:t>Máy chiếu (slide)</w:t>
            </w:r>
          </w:p>
        </w:tc>
        <w:tc>
          <w:tcPr>
            <w:tcW w:w="851" w:type="dxa"/>
            <w:tcBorders>
              <w:top w:val="nil"/>
              <w:left w:val="nil"/>
              <w:bottom w:val="single" w:sz="4" w:space="0" w:color="auto"/>
              <w:right w:val="single" w:sz="4" w:space="0" w:color="auto"/>
            </w:tcBorders>
            <w:vAlign w:val="center"/>
          </w:tcPr>
          <w:p w14:paraId="769A7A0B" w14:textId="77777777" w:rsidR="006912B6" w:rsidRPr="001E7322" w:rsidRDefault="006912B6" w:rsidP="006912B6">
            <w:pPr>
              <w:jc w:val="center"/>
              <w:rPr>
                <w:sz w:val="26"/>
                <w:szCs w:val="26"/>
              </w:rPr>
            </w:pPr>
            <w:r w:rsidRPr="001E7322">
              <w:rPr>
                <w:sz w:val="26"/>
                <w:szCs w:val="26"/>
              </w:rPr>
              <w:t>Cái</w:t>
            </w:r>
          </w:p>
        </w:tc>
        <w:tc>
          <w:tcPr>
            <w:tcW w:w="1117" w:type="dxa"/>
            <w:tcBorders>
              <w:top w:val="nil"/>
              <w:left w:val="nil"/>
              <w:bottom w:val="single" w:sz="4" w:space="0" w:color="auto"/>
              <w:right w:val="single" w:sz="4" w:space="0" w:color="auto"/>
            </w:tcBorders>
            <w:vAlign w:val="center"/>
          </w:tcPr>
          <w:p w14:paraId="1F48F667" w14:textId="77777777" w:rsidR="006912B6" w:rsidRPr="001E7322" w:rsidRDefault="006912B6" w:rsidP="006912B6">
            <w:pPr>
              <w:jc w:val="center"/>
              <w:rPr>
                <w:sz w:val="26"/>
                <w:szCs w:val="26"/>
              </w:rPr>
            </w:pPr>
            <w:r w:rsidRPr="001E7322">
              <w:rPr>
                <w:sz w:val="26"/>
                <w:szCs w:val="26"/>
              </w:rPr>
              <w:t>0,50</w:t>
            </w:r>
          </w:p>
        </w:tc>
        <w:tc>
          <w:tcPr>
            <w:tcW w:w="1352" w:type="dxa"/>
            <w:tcBorders>
              <w:top w:val="nil"/>
              <w:left w:val="nil"/>
              <w:bottom w:val="single" w:sz="4" w:space="0" w:color="auto"/>
              <w:right w:val="single" w:sz="4" w:space="0" w:color="auto"/>
            </w:tcBorders>
            <w:vAlign w:val="center"/>
          </w:tcPr>
          <w:p w14:paraId="4D219161" w14:textId="77777777" w:rsidR="006912B6" w:rsidRPr="001E7322" w:rsidRDefault="006912B6" w:rsidP="006912B6">
            <w:pPr>
              <w:jc w:val="center"/>
              <w:rPr>
                <w:sz w:val="26"/>
                <w:szCs w:val="26"/>
              </w:rPr>
            </w:pPr>
            <w:r w:rsidRPr="001E7322">
              <w:rPr>
                <w:sz w:val="26"/>
                <w:szCs w:val="26"/>
              </w:rPr>
              <w:t>5</w:t>
            </w:r>
          </w:p>
        </w:tc>
        <w:tc>
          <w:tcPr>
            <w:tcW w:w="1329" w:type="dxa"/>
            <w:tcBorders>
              <w:top w:val="nil"/>
              <w:left w:val="nil"/>
              <w:bottom w:val="single" w:sz="4" w:space="0" w:color="auto"/>
              <w:right w:val="single" w:sz="4" w:space="0" w:color="auto"/>
            </w:tcBorders>
            <w:noWrap/>
            <w:vAlign w:val="center"/>
          </w:tcPr>
          <w:p w14:paraId="1BD3066A" w14:textId="00903711" w:rsidR="006912B6" w:rsidRPr="001E7322" w:rsidRDefault="006912B6" w:rsidP="006912B6">
            <w:pPr>
              <w:jc w:val="center"/>
              <w:rPr>
                <w:sz w:val="26"/>
                <w:szCs w:val="26"/>
              </w:rPr>
            </w:pPr>
            <w:r w:rsidRPr="001E7322">
              <w:rPr>
                <w:sz w:val="26"/>
                <w:szCs w:val="26"/>
              </w:rPr>
              <w:t>548,80</w:t>
            </w:r>
          </w:p>
        </w:tc>
        <w:tc>
          <w:tcPr>
            <w:tcW w:w="1134" w:type="dxa"/>
            <w:tcBorders>
              <w:top w:val="nil"/>
              <w:left w:val="nil"/>
              <w:bottom w:val="single" w:sz="4" w:space="0" w:color="auto"/>
              <w:right w:val="single" w:sz="4" w:space="0" w:color="auto"/>
            </w:tcBorders>
            <w:noWrap/>
            <w:vAlign w:val="center"/>
          </w:tcPr>
          <w:p w14:paraId="09A9D1A0" w14:textId="77777777" w:rsidR="006912B6" w:rsidRPr="001E7322" w:rsidRDefault="006912B6" w:rsidP="006912B6">
            <w:pPr>
              <w:jc w:val="center"/>
              <w:rPr>
                <w:sz w:val="26"/>
                <w:szCs w:val="26"/>
              </w:rPr>
            </w:pPr>
          </w:p>
        </w:tc>
      </w:tr>
      <w:tr w:rsidR="00CD0911" w:rsidRPr="001E7322" w14:paraId="35780540" w14:textId="77777777" w:rsidTr="001A5C4B">
        <w:trPr>
          <w:trHeight w:val="454"/>
        </w:trPr>
        <w:tc>
          <w:tcPr>
            <w:tcW w:w="591" w:type="dxa"/>
            <w:tcBorders>
              <w:top w:val="nil"/>
              <w:left w:val="single" w:sz="4" w:space="0" w:color="auto"/>
              <w:bottom w:val="single" w:sz="4" w:space="0" w:color="auto"/>
              <w:right w:val="single" w:sz="4" w:space="0" w:color="auto"/>
            </w:tcBorders>
            <w:vAlign w:val="center"/>
          </w:tcPr>
          <w:p w14:paraId="4CE3C1D5" w14:textId="77777777" w:rsidR="006912B6" w:rsidRPr="001E7322" w:rsidRDefault="006912B6" w:rsidP="006912B6">
            <w:pPr>
              <w:jc w:val="center"/>
              <w:rPr>
                <w:sz w:val="26"/>
                <w:szCs w:val="26"/>
              </w:rPr>
            </w:pPr>
            <w:r w:rsidRPr="001E7322">
              <w:rPr>
                <w:sz w:val="26"/>
                <w:szCs w:val="26"/>
              </w:rPr>
              <w:t>5</w:t>
            </w:r>
          </w:p>
        </w:tc>
        <w:tc>
          <w:tcPr>
            <w:tcW w:w="2693" w:type="dxa"/>
            <w:tcBorders>
              <w:top w:val="nil"/>
              <w:left w:val="nil"/>
              <w:bottom w:val="single" w:sz="4" w:space="0" w:color="auto"/>
              <w:right w:val="single" w:sz="4" w:space="0" w:color="auto"/>
            </w:tcBorders>
            <w:vAlign w:val="center"/>
          </w:tcPr>
          <w:p w14:paraId="588FF46D" w14:textId="77777777" w:rsidR="006912B6" w:rsidRPr="001E7322" w:rsidRDefault="006912B6" w:rsidP="006912B6">
            <w:pPr>
              <w:rPr>
                <w:sz w:val="26"/>
                <w:szCs w:val="26"/>
              </w:rPr>
            </w:pPr>
            <w:r w:rsidRPr="001E7322">
              <w:rPr>
                <w:sz w:val="26"/>
                <w:szCs w:val="26"/>
              </w:rPr>
              <w:t>Máy tính xách tay</w:t>
            </w:r>
          </w:p>
        </w:tc>
        <w:tc>
          <w:tcPr>
            <w:tcW w:w="851" w:type="dxa"/>
            <w:tcBorders>
              <w:top w:val="nil"/>
              <w:left w:val="nil"/>
              <w:bottom w:val="single" w:sz="4" w:space="0" w:color="auto"/>
              <w:right w:val="single" w:sz="4" w:space="0" w:color="auto"/>
            </w:tcBorders>
            <w:vAlign w:val="center"/>
          </w:tcPr>
          <w:p w14:paraId="25A0D097" w14:textId="77777777" w:rsidR="006912B6" w:rsidRPr="001E7322" w:rsidRDefault="006912B6" w:rsidP="006912B6">
            <w:pPr>
              <w:jc w:val="center"/>
              <w:rPr>
                <w:sz w:val="26"/>
                <w:szCs w:val="26"/>
              </w:rPr>
            </w:pPr>
            <w:r w:rsidRPr="001E7322">
              <w:rPr>
                <w:sz w:val="26"/>
                <w:szCs w:val="26"/>
              </w:rPr>
              <w:t>Cái</w:t>
            </w:r>
          </w:p>
        </w:tc>
        <w:tc>
          <w:tcPr>
            <w:tcW w:w="1117" w:type="dxa"/>
            <w:tcBorders>
              <w:top w:val="nil"/>
              <w:left w:val="nil"/>
              <w:bottom w:val="single" w:sz="4" w:space="0" w:color="auto"/>
              <w:right w:val="single" w:sz="4" w:space="0" w:color="auto"/>
            </w:tcBorders>
            <w:vAlign w:val="center"/>
          </w:tcPr>
          <w:p w14:paraId="256F0647" w14:textId="77777777" w:rsidR="006912B6" w:rsidRPr="001E7322" w:rsidRDefault="006912B6" w:rsidP="006912B6">
            <w:pPr>
              <w:jc w:val="center"/>
              <w:rPr>
                <w:sz w:val="26"/>
                <w:szCs w:val="26"/>
              </w:rPr>
            </w:pPr>
            <w:r w:rsidRPr="001E7322">
              <w:rPr>
                <w:sz w:val="26"/>
                <w:szCs w:val="26"/>
              </w:rPr>
              <w:t>0,50</w:t>
            </w:r>
          </w:p>
        </w:tc>
        <w:tc>
          <w:tcPr>
            <w:tcW w:w="1352" w:type="dxa"/>
            <w:tcBorders>
              <w:top w:val="nil"/>
              <w:left w:val="nil"/>
              <w:bottom w:val="single" w:sz="4" w:space="0" w:color="auto"/>
              <w:right w:val="single" w:sz="4" w:space="0" w:color="auto"/>
            </w:tcBorders>
            <w:vAlign w:val="center"/>
          </w:tcPr>
          <w:p w14:paraId="2F5087F8" w14:textId="77777777" w:rsidR="006912B6" w:rsidRPr="001E7322" w:rsidRDefault="006912B6" w:rsidP="006912B6">
            <w:pPr>
              <w:jc w:val="center"/>
              <w:rPr>
                <w:sz w:val="26"/>
                <w:szCs w:val="26"/>
              </w:rPr>
            </w:pPr>
            <w:r w:rsidRPr="001E7322">
              <w:rPr>
                <w:sz w:val="26"/>
                <w:szCs w:val="26"/>
              </w:rPr>
              <w:t>5</w:t>
            </w:r>
          </w:p>
        </w:tc>
        <w:tc>
          <w:tcPr>
            <w:tcW w:w="1329" w:type="dxa"/>
            <w:tcBorders>
              <w:top w:val="nil"/>
              <w:left w:val="nil"/>
              <w:bottom w:val="single" w:sz="4" w:space="0" w:color="auto"/>
              <w:right w:val="single" w:sz="4" w:space="0" w:color="auto"/>
            </w:tcBorders>
            <w:noWrap/>
            <w:vAlign w:val="center"/>
          </w:tcPr>
          <w:p w14:paraId="3F7CF515" w14:textId="25F40970" w:rsidR="006912B6" w:rsidRPr="001E7322" w:rsidRDefault="006912B6" w:rsidP="006912B6">
            <w:pPr>
              <w:jc w:val="center"/>
              <w:rPr>
                <w:sz w:val="26"/>
                <w:szCs w:val="26"/>
              </w:rPr>
            </w:pPr>
            <w:r w:rsidRPr="001E7322">
              <w:rPr>
                <w:sz w:val="26"/>
                <w:szCs w:val="26"/>
              </w:rPr>
              <w:t>1.372,00</w:t>
            </w:r>
          </w:p>
        </w:tc>
        <w:tc>
          <w:tcPr>
            <w:tcW w:w="1134" w:type="dxa"/>
            <w:tcBorders>
              <w:top w:val="nil"/>
              <w:left w:val="nil"/>
              <w:bottom w:val="single" w:sz="4" w:space="0" w:color="auto"/>
              <w:right w:val="single" w:sz="4" w:space="0" w:color="auto"/>
            </w:tcBorders>
            <w:noWrap/>
            <w:vAlign w:val="center"/>
          </w:tcPr>
          <w:p w14:paraId="37D3051D" w14:textId="0684D680" w:rsidR="006912B6" w:rsidRPr="001E7322" w:rsidRDefault="006912B6" w:rsidP="006912B6">
            <w:pPr>
              <w:jc w:val="center"/>
              <w:rPr>
                <w:sz w:val="26"/>
                <w:szCs w:val="26"/>
              </w:rPr>
            </w:pPr>
            <w:r w:rsidRPr="001E7322">
              <w:rPr>
                <w:sz w:val="26"/>
                <w:szCs w:val="26"/>
              </w:rPr>
              <w:t>648,00</w:t>
            </w:r>
          </w:p>
        </w:tc>
      </w:tr>
      <w:tr w:rsidR="00CD0911" w:rsidRPr="001E7322" w14:paraId="7ED054BE" w14:textId="77777777" w:rsidTr="001A5C4B">
        <w:trPr>
          <w:trHeight w:val="454"/>
        </w:trPr>
        <w:tc>
          <w:tcPr>
            <w:tcW w:w="591" w:type="dxa"/>
            <w:tcBorders>
              <w:top w:val="nil"/>
              <w:left w:val="single" w:sz="4" w:space="0" w:color="auto"/>
              <w:bottom w:val="single" w:sz="4" w:space="0" w:color="auto"/>
              <w:right w:val="nil"/>
            </w:tcBorders>
            <w:vAlign w:val="center"/>
            <w:hideMark/>
          </w:tcPr>
          <w:p w14:paraId="586E2850" w14:textId="77777777" w:rsidR="006912B6" w:rsidRPr="001E7322" w:rsidRDefault="006912B6" w:rsidP="006912B6">
            <w:pPr>
              <w:jc w:val="center"/>
              <w:rPr>
                <w:sz w:val="26"/>
                <w:szCs w:val="26"/>
              </w:rPr>
            </w:pPr>
            <w:r w:rsidRPr="001E7322">
              <w:rPr>
                <w:sz w:val="26"/>
                <w:szCs w:val="26"/>
              </w:rPr>
              <w:t>6</w:t>
            </w:r>
          </w:p>
        </w:tc>
        <w:tc>
          <w:tcPr>
            <w:tcW w:w="2693" w:type="dxa"/>
            <w:tcBorders>
              <w:top w:val="nil"/>
              <w:left w:val="single" w:sz="4" w:space="0" w:color="auto"/>
              <w:bottom w:val="single" w:sz="4" w:space="0" w:color="auto"/>
              <w:right w:val="single" w:sz="4" w:space="0" w:color="auto"/>
            </w:tcBorders>
            <w:vAlign w:val="center"/>
            <w:hideMark/>
          </w:tcPr>
          <w:p w14:paraId="150D6A85" w14:textId="77777777" w:rsidR="006912B6" w:rsidRPr="001E7322" w:rsidRDefault="006912B6" w:rsidP="006912B6">
            <w:pPr>
              <w:rPr>
                <w:sz w:val="26"/>
                <w:szCs w:val="26"/>
              </w:rPr>
            </w:pPr>
            <w:r w:rsidRPr="001E7322">
              <w:rPr>
                <w:sz w:val="26"/>
                <w:szCs w:val="26"/>
              </w:rPr>
              <w:t>Máy photo</w:t>
            </w:r>
          </w:p>
        </w:tc>
        <w:tc>
          <w:tcPr>
            <w:tcW w:w="851" w:type="dxa"/>
            <w:tcBorders>
              <w:top w:val="nil"/>
              <w:left w:val="nil"/>
              <w:bottom w:val="single" w:sz="4" w:space="0" w:color="auto"/>
              <w:right w:val="single" w:sz="4" w:space="0" w:color="auto"/>
            </w:tcBorders>
            <w:vAlign w:val="center"/>
            <w:hideMark/>
          </w:tcPr>
          <w:p w14:paraId="3EBC218B" w14:textId="77777777" w:rsidR="006912B6" w:rsidRPr="001E7322" w:rsidRDefault="006912B6" w:rsidP="006912B6">
            <w:pPr>
              <w:jc w:val="center"/>
              <w:rPr>
                <w:sz w:val="26"/>
                <w:szCs w:val="26"/>
              </w:rPr>
            </w:pPr>
            <w:r w:rsidRPr="001E7322">
              <w:rPr>
                <w:sz w:val="26"/>
                <w:szCs w:val="26"/>
              </w:rPr>
              <w:t>Cái</w:t>
            </w:r>
          </w:p>
        </w:tc>
        <w:tc>
          <w:tcPr>
            <w:tcW w:w="1117" w:type="dxa"/>
            <w:tcBorders>
              <w:top w:val="nil"/>
              <w:left w:val="nil"/>
              <w:bottom w:val="single" w:sz="4" w:space="0" w:color="auto"/>
              <w:right w:val="single" w:sz="4" w:space="0" w:color="auto"/>
            </w:tcBorders>
            <w:vAlign w:val="center"/>
            <w:hideMark/>
          </w:tcPr>
          <w:p w14:paraId="525FB84C" w14:textId="77777777" w:rsidR="006912B6" w:rsidRPr="001E7322" w:rsidRDefault="006912B6" w:rsidP="006912B6">
            <w:pPr>
              <w:jc w:val="center"/>
              <w:rPr>
                <w:sz w:val="26"/>
                <w:szCs w:val="26"/>
              </w:rPr>
            </w:pPr>
            <w:r w:rsidRPr="001E7322">
              <w:rPr>
                <w:sz w:val="26"/>
                <w:szCs w:val="26"/>
              </w:rPr>
              <w:t>1,50</w:t>
            </w:r>
          </w:p>
        </w:tc>
        <w:tc>
          <w:tcPr>
            <w:tcW w:w="1352" w:type="dxa"/>
            <w:tcBorders>
              <w:top w:val="nil"/>
              <w:left w:val="nil"/>
              <w:bottom w:val="single" w:sz="4" w:space="0" w:color="auto"/>
              <w:right w:val="single" w:sz="4" w:space="0" w:color="auto"/>
            </w:tcBorders>
            <w:vAlign w:val="center"/>
            <w:hideMark/>
          </w:tcPr>
          <w:p w14:paraId="3D2E1D8B" w14:textId="77777777" w:rsidR="006912B6" w:rsidRPr="001E7322" w:rsidRDefault="006912B6" w:rsidP="006912B6">
            <w:pPr>
              <w:jc w:val="center"/>
              <w:rPr>
                <w:sz w:val="26"/>
                <w:szCs w:val="26"/>
              </w:rPr>
            </w:pPr>
            <w:r w:rsidRPr="001E7322">
              <w:rPr>
                <w:sz w:val="26"/>
                <w:szCs w:val="26"/>
              </w:rPr>
              <w:t>5</w:t>
            </w:r>
          </w:p>
        </w:tc>
        <w:tc>
          <w:tcPr>
            <w:tcW w:w="1329" w:type="dxa"/>
            <w:tcBorders>
              <w:top w:val="nil"/>
              <w:left w:val="nil"/>
              <w:bottom w:val="single" w:sz="4" w:space="0" w:color="auto"/>
              <w:right w:val="single" w:sz="4" w:space="0" w:color="auto"/>
            </w:tcBorders>
            <w:noWrap/>
            <w:vAlign w:val="center"/>
            <w:hideMark/>
          </w:tcPr>
          <w:p w14:paraId="2D30207C" w14:textId="08E7A8FB" w:rsidR="006912B6" w:rsidRPr="001E7322" w:rsidRDefault="006912B6" w:rsidP="006912B6">
            <w:pPr>
              <w:jc w:val="center"/>
              <w:rPr>
                <w:sz w:val="26"/>
                <w:szCs w:val="26"/>
              </w:rPr>
            </w:pPr>
            <w:r w:rsidRPr="001E7322">
              <w:rPr>
                <w:sz w:val="26"/>
                <w:szCs w:val="26"/>
              </w:rPr>
              <w:t>1.097,60</w:t>
            </w:r>
          </w:p>
        </w:tc>
        <w:tc>
          <w:tcPr>
            <w:tcW w:w="1134" w:type="dxa"/>
            <w:tcBorders>
              <w:top w:val="nil"/>
              <w:left w:val="nil"/>
              <w:bottom w:val="single" w:sz="4" w:space="0" w:color="auto"/>
              <w:right w:val="single" w:sz="4" w:space="0" w:color="auto"/>
            </w:tcBorders>
            <w:noWrap/>
            <w:vAlign w:val="center"/>
            <w:hideMark/>
          </w:tcPr>
          <w:p w14:paraId="2A5AF75C" w14:textId="77777777" w:rsidR="006912B6" w:rsidRPr="001E7322" w:rsidRDefault="006912B6" w:rsidP="006912B6">
            <w:pPr>
              <w:jc w:val="center"/>
              <w:rPr>
                <w:sz w:val="26"/>
                <w:szCs w:val="26"/>
              </w:rPr>
            </w:pPr>
          </w:p>
        </w:tc>
      </w:tr>
      <w:tr w:rsidR="00CD0911" w:rsidRPr="001E7322" w14:paraId="45EB3443" w14:textId="77777777" w:rsidTr="001A5C4B">
        <w:trPr>
          <w:trHeight w:val="454"/>
        </w:trPr>
        <w:tc>
          <w:tcPr>
            <w:tcW w:w="591" w:type="dxa"/>
            <w:tcBorders>
              <w:top w:val="nil"/>
              <w:left w:val="single" w:sz="4" w:space="0" w:color="auto"/>
              <w:bottom w:val="single" w:sz="4" w:space="0" w:color="auto"/>
              <w:right w:val="nil"/>
            </w:tcBorders>
            <w:vAlign w:val="center"/>
          </w:tcPr>
          <w:p w14:paraId="194FF270" w14:textId="77777777" w:rsidR="006912B6" w:rsidRPr="001E7322" w:rsidRDefault="006912B6" w:rsidP="006912B6">
            <w:pPr>
              <w:jc w:val="center"/>
              <w:rPr>
                <w:sz w:val="26"/>
                <w:szCs w:val="26"/>
              </w:rPr>
            </w:pPr>
            <w:r w:rsidRPr="001E7322">
              <w:rPr>
                <w:sz w:val="26"/>
                <w:szCs w:val="26"/>
              </w:rPr>
              <w:t>7</w:t>
            </w:r>
          </w:p>
        </w:tc>
        <w:tc>
          <w:tcPr>
            <w:tcW w:w="2693" w:type="dxa"/>
            <w:tcBorders>
              <w:top w:val="nil"/>
              <w:left w:val="single" w:sz="4" w:space="0" w:color="auto"/>
              <w:bottom w:val="single" w:sz="4" w:space="0" w:color="auto"/>
              <w:right w:val="single" w:sz="4" w:space="0" w:color="auto"/>
            </w:tcBorders>
            <w:vAlign w:val="center"/>
          </w:tcPr>
          <w:p w14:paraId="2B147E71" w14:textId="77777777" w:rsidR="006912B6" w:rsidRPr="001E7322" w:rsidRDefault="006912B6" w:rsidP="006912B6">
            <w:pPr>
              <w:rPr>
                <w:sz w:val="26"/>
                <w:szCs w:val="26"/>
              </w:rPr>
            </w:pPr>
            <w:r w:rsidRPr="001E7322">
              <w:rPr>
                <w:sz w:val="26"/>
                <w:szCs w:val="26"/>
              </w:rPr>
              <w:t>Máy ảnh</w:t>
            </w:r>
          </w:p>
        </w:tc>
        <w:tc>
          <w:tcPr>
            <w:tcW w:w="851" w:type="dxa"/>
            <w:tcBorders>
              <w:top w:val="nil"/>
              <w:left w:val="nil"/>
              <w:bottom w:val="single" w:sz="4" w:space="0" w:color="auto"/>
              <w:right w:val="single" w:sz="4" w:space="0" w:color="auto"/>
            </w:tcBorders>
            <w:vAlign w:val="center"/>
          </w:tcPr>
          <w:p w14:paraId="4C438107" w14:textId="77777777" w:rsidR="006912B6" w:rsidRPr="001E7322" w:rsidRDefault="006912B6" w:rsidP="006912B6">
            <w:pPr>
              <w:jc w:val="center"/>
              <w:rPr>
                <w:sz w:val="26"/>
                <w:szCs w:val="26"/>
              </w:rPr>
            </w:pPr>
            <w:r w:rsidRPr="001E7322">
              <w:rPr>
                <w:sz w:val="26"/>
                <w:szCs w:val="26"/>
              </w:rPr>
              <w:t>Cái</w:t>
            </w:r>
          </w:p>
        </w:tc>
        <w:tc>
          <w:tcPr>
            <w:tcW w:w="1117" w:type="dxa"/>
            <w:tcBorders>
              <w:top w:val="nil"/>
              <w:left w:val="nil"/>
              <w:bottom w:val="single" w:sz="4" w:space="0" w:color="auto"/>
              <w:right w:val="single" w:sz="4" w:space="0" w:color="auto"/>
            </w:tcBorders>
            <w:vAlign w:val="center"/>
          </w:tcPr>
          <w:p w14:paraId="54B9CA6D" w14:textId="77777777" w:rsidR="006912B6" w:rsidRPr="001E7322" w:rsidRDefault="006912B6" w:rsidP="006912B6">
            <w:pPr>
              <w:jc w:val="center"/>
              <w:rPr>
                <w:sz w:val="26"/>
                <w:szCs w:val="26"/>
              </w:rPr>
            </w:pPr>
            <w:r w:rsidRPr="001E7322">
              <w:rPr>
                <w:sz w:val="26"/>
                <w:szCs w:val="26"/>
              </w:rPr>
              <w:t> </w:t>
            </w:r>
          </w:p>
        </w:tc>
        <w:tc>
          <w:tcPr>
            <w:tcW w:w="1352" w:type="dxa"/>
            <w:tcBorders>
              <w:top w:val="nil"/>
              <w:left w:val="nil"/>
              <w:bottom w:val="single" w:sz="4" w:space="0" w:color="auto"/>
              <w:right w:val="single" w:sz="4" w:space="0" w:color="auto"/>
            </w:tcBorders>
            <w:vAlign w:val="center"/>
          </w:tcPr>
          <w:p w14:paraId="76978C1D" w14:textId="77777777" w:rsidR="006912B6" w:rsidRPr="001E7322" w:rsidRDefault="006912B6" w:rsidP="006912B6">
            <w:pPr>
              <w:jc w:val="center"/>
              <w:rPr>
                <w:sz w:val="26"/>
                <w:szCs w:val="26"/>
              </w:rPr>
            </w:pPr>
            <w:r w:rsidRPr="001E7322">
              <w:rPr>
                <w:sz w:val="26"/>
                <w:szCs w:val="26"/>
              </w:rPr>
              <w:t>5</w:t>
            </w:r>
          </w:p>
        </w:tc>
        <w:tc>
          <w:tcPr>
            <w:tcW w:w="1329" w:type="dxa"/>
            <w:tcBorders>
              <w:top w:val="nil"/>
              <w:left w:val="nil"/>
              <w:bottom w:val="single" w:sz="4" w:space="0" w:color="auto"/>
              <w:right w:val="single" w:sz="4" w:space="0" w:color="auto"/>
            </w:tcBorders>
            <w:noWrap/>
            <w:vAlign w:val="center"/>
          </w:tcPr>
          <w:p w14:paraId="2EE7308B" w14:textId="77777777" w:rsidR="006912B6" w:rsidRPr="001E7322" w:rsidRDefault="006912B6" w:rsidP="006912B6">
            <w:pPr>
              <w:jc w:val="center"/>
              <w:rPr>
                <w:sz w:val="26"/>
                <w:szCs w:val="26"/>
              </w:rPr>
            </w:pPr>
          </w:p>
        </w:tc>
        <w:tc>
          <w:tcPr>
            <w:tcW w:w="1134" w:type="dxa"/>
            <w:tcBorders>
              <w:top w:val="nil"/>
              <w:left w:val="nil"/>
              <w:bottom w:val="single" w:sz="4" w:space="0" w:color="auto"/>
              <w:right w:val="single" w:sz="4" w:space="0" w:color="auto"/>
            </w:tcBorders>
            <w:noWrap/>
            <w:vAlign w:val="center"/>
          </w:tcPr>
          <w:p w14:paraId="763E0FA5" w14:textId="53FB3D40" w:rsidR="006912B6" w:rsidRPr="001E7322" w:rsidRDefault="006912B6" w:rsidP="006912B6">
            <w:pPr>
              <w:jc w:val="center"/>
              <w:rPr>
                <w:sz w:val="26"/>
                <w:szCs w:val="26"/>
              </w:rPr>
            </w:pPr>
            <w:r w:rsidRPr="001E7322">
              <w:rPr>
                <w:sz w:val="26"/>
                <w:szCs w:val="26"/>
              </w:rPr>
              <w:t>1.296,00</w:t>
            </w:r>
          </w:p>
        </w:tc>
      </w:tr>
    </w:tbl>
    <w:p w14:paraId="6B40C9FA" w14:textId="77777777" w:rsidR="00E82E8B" w:rsidRPr="00CD0911" w:rsidRDefault="00E82E8B" w:rsidP="00426400">
      <w:pPr>
        <w:spacing w:before="60" w:after="60" w:line="360" w:lineRule="exact"/>
        <w:ind w:firstLine="720"/>
        <w:rPr>
          <w:sz w:val="28"/>
          <w:szCs w:val="28"/>
        </w:rPr>
      </w:pPr>
      <w:bookmarkStart w:id="15" w:name="chuong_2_1"/>
      <w:r w:rsidRPr="00CD0911">
        <w:rPr>
          <w:b/>
          <w:bCs/>
          <w:i/>
          <w:iCs/>
          <w:sz w:val="28"/>
          <w:szCs w:val="28"/>
        </w:rPr>
        <w:t>Ghi chú:</w:t>
      </w:r>
    </w:p>
    <w:p w14:paraId="2F915B48" w14:textId="23612059" w:rsidR="00E82E8B" w:rsidRPr="00CD0911" w:rsidRDefault="00AB3FD0" w:rsidP="00E82E8B">
      <w:pPr>
        <w:spacing w:before="60" w:after="60" w:line="360" w:lineRule="exact"/>
        <w:ind w:firstLine="720"/>
        <w:jc w:val="both"/>
        <w:rPr>
          <w:sz w:val="28"/>
          <w:szCs w:val="28"/>
        </w:rPr>
      </w:pPr>
      <w:r w:rsidRPr="00CD0911">
        <w:rPr>
          <w:sz w:val="28"/>
          <w:szCs w:val="28"/>
        </w:rPr>
        <w:t xml:space="preserve">1. Định mức tại Bảng </w:t>
      </w:r>
      <w:r w:rsidR="00277084" w:rsidRPr="00CD0911">
        <w:rPr>
          <w:sz w:val="28"/>
          <w:szCs w:val="28"/>
        </w:rPr>
        <w:t>33</w:t>
      </w:r>
      <w:r w:rsidRPr="00CD0911">
        <w:rPr>
          <w:sz w:val="28"/>
          <w:szCs w:val="28"/>
        </w:rPr>
        <w:t xml:space="preserve"> áp dụng cho tỉnh Tuyên Quang theo Nghị quyết số 1684/NQ-UBTVQH15 sắp xếp các ĐVHC cấp xã của tỉnh Tuyên Quang năm 2025 với 124 đơn vị hành chính cấp xã, trong đó gồm 7 phường và 117 xã; định mức được xây dựng trên cơ sở số lượng đơn vị hành chính có sự biến động cần điều chỉnh là 50 đơn vị hành chính cấp xã trong đó gồm 03 phường và 47 xã</w:t>
      </w:r>
      <w:r w:rsidR="006912B6" w:rsidRPr="00CD0911">
        <w:rPr>
          <w:sz w:val="28"/>
          <w:szCs w:val="28"/>
        </w:rPr>
        <w:t>.</w:t>
      </w:r>
    </w:p>
    <w:p w14:paraId="76679C84" w14:textId="4A01E128" w:rsidR="00E82E8B" w:rsidRPr="00CD0911" w:rsidRDefault="00E82E8B" w:rsidP="00E82E8B">
      <w:pPr>
        <w:spacing w:before="60" w:after="60" w:line="360" w:lineRule="exact"/>
        <w:ind w:firstLine="720"/>
        <w:jc w:val="both"/>
        <w:rPr>
          <w:sz w:val="28"/>
          <w:szCs w:val="28"/>
        </w:rPr>
      </w:pPr>
      <w:r w:rsidRPr="00CD0911">
        <w:rPr>
          <w:sz w:val="28"/>
          <w:szCs w:val="28"/>
        </w:rPr>
        <w:t xml:space="preserve">2. Cơ cấu sử dụng máy móc thiết bị theo nội dung </w:t>
      </w:r>
      <w:r w:rsidR="00572A79" w:rsidRPr="00CD0911">
        <w:rPr>
          <w:sz w:val="28"/>
          <w:szCs w:val="28"/>
        </w:rPr>
        <w:t>công việc xây dựng hệ số điều chỉnh giá đất</w:t>
      </w:r>
      <w:r w:rsidRPr="00CD0911">
        <w:rPr>
          <w:sz w:val="28"/>
          <w:szCs w:val="28"/>
        </w:rPr>
        <w:t xml:space="preserve"> được xác định tại Bảng 3</w:t>
      </w:r>
      <w:r w:rsidR="00277084" w:rsidRPr="00CD0911">
        <w:rPr>
          <w:sz w:val="28"/>
          <w:szCs w:val="28"/>
        </w:rPr>
        <w:t>0</w:t>
      </w:r>
      <w:r w:rsidRPr="00CD0911">
        <w:rPr>
          <w:sz w:val="28"/>
          <w:szCs w:val="28"/>
        </w:rPr>
        <w:t>.</w:t>
      </w:r>
    </w:p>
    <w:p w14:paraId="041A83C1" w14:textId="1891E698" w:rsidR="00E82E8B" w:rsidRPr="00CD0911" w:rsidRDefault="00E82E8B" w:rsidP="00E82E8B">
      <w:pPr>
        <w:spacing w:beforeLines="40" w:before="96" w:afterLines="40" w:after="96" w:line="360" w:lineRule="exact"/>
        <w:jc w:val="center"/>
        <w:rPr>
          <w:b/>
          <w:bCs/>
          <w:sz w:val="28"/>
          <w:szCs w:val="28"/>
        </w:rPr>
      </w:pPr>
      <w:bookmarkStart w:id="16" w:name="_Hlk200540872"/>
      <w:bookmarkEnd w:id="15"/>
      <w:r w:rsidRPr="00CD0911">
        <w:rPr>
          <w:b/>
          <w:bCs/>
          <w:sz w:val="28"/>
          <w:szCs w:val="28"/>
        </w:rPr>
        <w:lastRenderedPageBreak/>
        <w:t>Chương VI</w:t>
      </w:r>
    </w:p>
    <w:p w14:paraId="083D4594" w14:textId="58FDA9C1" w:rsidR="00E82E8B" w:rsidRPr="00CD0911" w:rsidRDefault="00E82E8B" w:rsidP="00E82E8B">
      <w:pPr>
        <w:spacing w:beforeLines="40" w:before="96" w:afterLines="40" w:after="96" w:line="360" w:lineRule="exact"/>
        <w:ind w:firstLine="567"/>
        <w:jc w:val="center"/>
        <w:rPr>
          <w:b/>
          <w:bCs/>
          <w:sz w:val="28"/>
          <w:szCs w:val="28"/>
        </w:rPr>
      </w:pPr>
      <w:r w:rsidRPr="00CD0911">
        <w:rPr>
          <w:b/>
          <w:bCs/>
          <w:sz w:val="28"/>
          <w:szCs w:val="28"/>
        </w:rPr>
        <w:t xml:space="preserve">ĐỊNH MỨC KINH TẾ - KỸ THUẬT </w:t>
      </w:r>
      <w:r w:rsidRPr="00CD0911">
        <w:rPr>
          <w:b/>
          <w:bCs/>
          <w:sz w:val="28"/>
          <w:szCs w:val="32"/>
        </w:rPr>
        <w:t xml:space="preserve">XÂY DỰNG HỆ SỐ ĐIỀU CHỈNH GIÁ ĐẤT THEO KHU VỰC, VỊ TRÍ </w:t>
      </w:r>
    </w:p>
    <w:p w14:paraId="31A2F6AA" w14:textId="77777777" w:rsidR="00E82E8B" w:rsidRPr="00CD0911" w:rsidRDefault="00E82E8B" w:rsidP="00E82E8B">
      <w:pPr>
        <w:spacing w:beforeLines="40" w:before="96" w:afterLines="40" w:after="96" w:line="360" w:lineRule="exact"/>
        <w:rPr>
          <w:b/>
          <w:bCs/>
          <w:sz w:val="28"/>
          <w:szCs w:val="28"/>
        </w:rPr>
      </w:pPr>
      <w:bookmarkStart w:id="17" w:name="dieu_1_4"/>
      <w:r w:rsidRPr="00CD0911">
        <w:rPr>
          <w:b/>
          <w:bCs/>
          <w:sz w:val="28"/>
          <w:szCs w:val="28"/>
        </w:rPr>
        <w:t>1. Định mức lao động</w:t>
      </w:r>
      <w:bookmarkEnd w:id="17"/>
    </w:p>
    <w:p w14:paraId="53DD9E90" w14:textId="44C57CF1" w:rsidR="00E82E8B" w:rsidRPr="00CD0911" w:rsidRDefault="00E82E8B" w:rsidP="00E82E8B">
      <w:pPr>
        <w:spacing w:beforeLines="40" w:before="96" w:afterLines="40" w:after="96" w:line="360" w:lineRule="exact"/>
        <w:ind w:firstLine="720"/>
        <w:jc w:val="right"/>
        <w:rPr>
          <w:b/>
          <w:bCs/>
          <w:i/>
          <w:sz w:val="28"/>
          <w:szCs w:val="28"/>
        </w:rPr>
      </w:pPr>
      <w:r w:rsidRPr="00CD0911">
        <w:rPr>
          <w:b/>
          <w:bCs/>
          <w:i/>
          <w:sz w:val="28"/>
          <w:szCs w:val="28"/>
        </w:rPr>
        <w:t>Bảng 3</w:t>
      </w:r>
      <w:r w:rsidR="000A7226" w:rsidRPr="00CD0911">
        <w:rPr>
          <w:b/>
          <w:bCs/>
          <w:i/>
          <w:sz w:val="28"/>
          <w:szCs w:val="28"/>
        </w:rPr>
        <w:t>4</w:t>
      </w:r>
    </w:p>
    <w:tbl>
      <w:tblPr>
        <w:tblW w:w="9144" w:type="dxa"/>
        <w:tblInd w:w="113" w:type="dxa"/>
        <w:tblLook w:val="04A0" w:firstRow="1" w:lastRow="0" w:firstColumn="1" w:lastColumn="0" w:noHBand="0" w:noVBand="1"/>
      </w:tblPr>
      <w:tblGrid>
        <w:gridCol w:w="874"/>
        <w:gridCol w:w="3990"/>
        <w:gridCol w:w="1721"/>
        <w:gridCol w:w="1247"/>
        <w:gridCol w:w="1312"/>
      </w:tblGrid>
      <w:tr w:rsidR="00CD0911" w:rsidRPr="001F2870" w14:paraId="77D6A33F" w14:textId="77777777" w:rsidTr="00E82E8B">
        <w:trPr>
          <w:trHeight w:val="660"/>
          <w:tblHeader/>
        </w:trPr>
        <w:tc>
          <w:tcPr>
            <w:tcW w:w="880" w:type="dxa"/>
            <w:vMerge w:val="restart"/>
            <w:tcBorders>
              <w:top w:val="single" w:sz="4" w:space="0" w:color="auto"/>
              <w:left w:val="single" w:sz="4" w:space="0" w:color="auto"/>
              <w:right w:val="single" w:sz="4" w:space="0" w:color="auto"/>
            </w:tcBorders>
            <w:vAlign w:val="center"/>
          </w:tcPr>
          <w:p w14:paraId="7818ED19" w14:textId="77777777" w:rsidR="00E82E8B" w:rsidRPr="001F2870" w:rsidRDefault="00E82E8B" w:rsidP="00F17D03">
            <w:pPr>
              <w:rPr>
                <w:b/>
                <w:bCs/>
                <w:sz w:val="25"/>
                <w:szCs w:val="25"/>
              </w:rPr>
            </w:pPr>
            <w:r w:rsidRPr="001F2870">
              <w:rPr>
                <w:b/>
                <w:bCs/>
                <w:sz w:val="25"/>
                <w:szCs w:val="25"/>
              </w:rPr>
              <w:t>STT</w:t>
            </w:r>
          </w:p>
        </w:tc>
        <w:tc>
          <w:tcPr>
            <w:tcW w:w="4077" w:type="dxa"/>
            <w:vMerge w:val="restart"/>
            <w:tcBorders>
              <w:top w:val="single" w:sz="4" w:space="0" w:color="auto"/>
              <w:left w:val="single" w:sz="4" w:space="0" w:color="auto"/>
              <w:right w:val="single" w:sz="4" w:space="0" w:color="auto"/>
            </w:tcBorders>
            <w:vAlign w:val="center"/>
          </w:tcPr>
          <w:p w14:paraId="6F4CE2C6" w14:textId="77777777" w:rsidR="00E82E8B" w:rsidRPr="001F2870" w:rsidRDefault="00E82E8B" w:rsidP="00F17D03">
            <w:pPr>
              <w:rPr>
                <w:b/>
                <w:bCs/>
                <w:sz w:val="25"/>
                <w:szCs w:val="25"/>
              </w:rPr>
            </w:pPr>
            <w:r w:rsidRPr="001F2870">
              <w:rPr>
                <w:b/>
                <w:bCs/>
                <w:sz w:val="25"/>
                <w:szCs w:val="25"/>
              </w:rPr>
              <w:t>Nội dung công việc</w:t>
            </w:r>
          </w:p>
        </w:tc>
        <w:tc>
          <w:tcPr>
            <w:tcW w:w="1605" w:type="dxa"/>
            <w:vMerge w:val="restart"/>
            <w:tcBorders>
              <w:top w:val="single" w:sz="4" w:space="0" w:color="auto"/>
              <w:left w:val="single" w:sz="4" w:space="0" w:color="auto"/>
              <w:right w:val="single" w:sz="4" w:space="0" w:color="auto"/>
            </w:tcBorders>
            <w:vAlign w:val="center"/>
          </w:tcPr>
          <w:p w14:paraId="73A4A828" w14:textId="77777777" w:rsidR="00E82E8B" w:rsidRPr="001F2870" w:rsidRDefault="00E82E8B" w:rsidP="00F17D03">
            <w:pPr>
              <w:jc w:val="center"/>
              <w:rPr>
                <w:b/>
                <w:bCs/>
                <w:sz w:val="25"/>
                <w:szCs w:val="25"/>
              </w:rPr>
            </w:pPr>
            <w:r w:rsidRPr="001F2870">
              <w:rPr>
                <w:b/>
                <w:bCs/>
                <w:sz w:val="25"/>
                <w:szCs w:val="25"/>
              </w:rPr>
              <w:t>Định biên</w:t>
            </w:r>
          </w:p>
        </w:tc>
        <w:tc>
          <w:tcPr>
            <w:tcW w:w="2582" w:type="dxa"/>
            <w:gridSpan w:val="2"/>
            <w:tcBorders>
              <w:top w:val="single" w:sz="4" w:space="0" w:color="auto"/>
              <w:left w:val="nil"/>
              <w:bottom w:val="single" w:sz="4" w:space="0" w:color="auto"/>
              <w:right w:val="single" w:sz="4" w:space="0" w:color="auto"/>
            </w:tcBorders>
            <w:vAlign w:val="center"/>
          </w:tcPr>
          <w:p w14:paraId="0ED40BD5" w14:textId="77777777" w:rsidR="00E82E8B" w:rsidRPr="001F2870" w:rsidRDefault="00E82E8B" w:rsidP="00F17D03">
            <w:pPr>
              <w:jc w:val="center"/>
              <w:rPr>
                <w:sz w:val="25"/>
                <w:szCs w:val="25"/>
              </w:rPr>
            </w:pPr>
            <w:r w:rsidRPr="001F2870">
              <w:rPr>
                <w:b/>
                <w:bCs/>
                <w:sz w:val="25"/>
                <w:szCs w:val="25"/>
              </w:rPr>
              <w:t xml:space="preserve">Định mức xây điều chỉnh giá đất theo khu vực, vị trí </w:t>
            </w:r>
            <w:r w:rsidRPr="001F2870">
              <w:rPr>
                <w:i/>
                <w:iCs/>
                <w:sz w:val="25"/>
                <w:szCs w:val="25"/>
              </w:rPr>
              <w:t>(công nhóm/khu vực)</w:t>
            </w:r>
          </w:p>
        </w:tc>
      </w:tr>
      <w:tr w:rsidR="00CD0911" w:rsidRPr="001F2870" w14:paraId="26B88780" w14:textId="77777777" w:rsidTr="00E82E8B">
        <w:trPr>
          <w:trHeight w:val="591"/>
          <w:tblHeader/>
        </w:trPr>
        <w:tc>
          <w:tcPr>
            <w:tcW w:w="880" w:type="dxa"/>
            <w:vMerge/>
            <w:tcBorders>
              <w:left w:val="single" w:sz="4" w:space="0" w:color="auto"/>
              <w:bottom w:val="single" w:sz="4" w:space="0" w:color="auto"/>
              <w:right w:val="single" w:sz="4" w:space="0" w:color="auto"/>
            </w:tcBorders>
            <w:vAlign w:val="center"/>
          </w:tcPr>
          <w:p w14:paraId="0041A2EC" w14:textId="77777777" w:rsidR="00E82E8B" w:rsidRPr="001F2870" w:rsidRDefault="00E82E8B" w:rsidP="00F17D03">
            <w:pPr>
              <w:rPr>
                <w:b/>
                <w:bCs/>
                <w:sz w:val="25"/>
                <w:szCs w:val="25"/>
              </w:rPr>
            </w:pPr>
          </w:p>
        </w:tc>
        <w:tc>
          <w:tcPr>
            <w:tcW w:w="4077" w:type="dxa"/>
            <w:vMerge/>
            <w:tcBorders>
              <w:left w:val="single" w:sz="4" w:space="0" w:color="auto"/>
              <w:bottom w:val="single" w:sz="4" w:space="0" w:color="auto"/>
              <w:right w:val="single" w:sz="4" w:space="0" w:color="auto"/>
            </w:tcBorders>
            <w:vAlign w:val="center"/>
          </w:tcPr>
          <w:p w14:paraId="7113F519" w14:textId="77777777" w:rsidR="00E82E8B" w:rsidRPr="001F2870" w:rsidRDefault="00E82E8B" w:rsidP="00F17D03">
            <w:pPr>
              <w:rPr>
                <w:b/>
                <w:bCs/>
                <w:sz w:val="25"/>
                <w:szCs w:val="25"/>
              </w:rPr>
            </w:pPr>
          </w:p>
        </w:tc>
        <w:tc>
          <w:tcPr>
            <w:tcW w:w="1605" w:type="dxa"/>
            <w:vMerge/>
            <w:tcBorders>
              <w:left w:val="single" w:sz="4" w:space="0" w:color="auto"/>
              <w:bottom w:val="single" w:sz="4" w:space="0" w:color="auto"/>
              <w:right w:val="single" w:sz="4" w:space="0" w:color="auto"/>
            </w:tcBorders>
            <w:vAlign w:val="center"/>
          </w:tcPr>
          <w:p w14:paraId="25AEB739" w14:textId="77777777" w:rsidR="00E82E8B" w:rsidRPr="001F2870" w:rsidRDefault="00E82E8B" w:rsidP="00F17D03">
            <w:pPr>
              <w:rPr>
                <w:b/>
                <w:bCs/>
                <w:sz w:val="25"/>
                <w:szCs w:val="25"/>
              </w:rPr>
            </w:pPr>
          </w:p>
        </w:tc>
        <w:tc>
          <w:tcPr>
            <w:tcW w:w="1258" w:type="dxa"/>
            <w:tcBorders>
              <w:top w:val="nil"/>
              <w:left w:val="nil"/>
              <w:bottom w:val="single" w:sz="4" w:space="0" w:color="auto"/>
              <w:right w:val="single" w:sz="4" w:space="0" w:color="auto"/>
            </w:tcBorders>
            <w:vAlign w:val="center"/>
          </w:tcPr>
          <w:p w14:paraId="3AB7C03A" w14:textId="77777777" w:rsidR="00E82E8B" w:rsidRPr="001F2870" w:rsidRDefault="00E82E8B" w:rsidP="00F17D03">
            <w:pPr>
              <w:jc w:val="center"/>
              <w:rPr>
                <w:sz w:val="25"/>
                <w:szCs w:val="25"/>
              </w:rPr>
            </w:pPr>
            <w:r w:rsidRPr="001F2870">
              <w:rPr>
                <w:sz w:val="25"/>
                <w:szCs w:val="25"/>
              </w:rPr>
              <w:t>Nội nghiệp</w:t>
            </w:r>
          </w:p>
        </w:tc>
        <w:tc>
          <w:tcPr>
            <w:tcW w:w="1324" w:type="dxa"/>
            <w:tcBorders>
              <w:top w:val="nil"/>
              <w:left w:val="nil"/>
              <w:bottom w:val="single" w:sz="4" w:space="0" w:color="auto"/>
              <w:right w:val="single" w:sz="4" w:space="0" w:color="auto"/>
            </w:tcBorders>
            <w:vAlign w:val="center"/>
          </w:tcPr>
          <w:p w14:paraId="36564597" w14:textId="77777777" w:rsidR="00E82E8B" w:rsidRPr="001F2870" w:rsidRDefault="00E82E8B" w:rsidP="00F17D03">
            <w:pPr>
              <w:jc w:val="center"/>
              <w:rPr>
                <w:sz w:val="25"/>
                <w:szCs w:val="25"/>
              </w:rPr>
            </w:pPr>
            <w:r w:rsidRPr="001F2870">
              <w:rPr>
                <w:sz w:val="25"/>
                <w:szCs w:val="25"/>
              </w:rPr>
              <w:t>Ngoại nghiệp</w:t>
            </w:r>
          </w:p>
        </w:tc>
      </w:tr>
      <w:tr w:rsidR="00CD0911" w:rsidRPr="001F2870" w14:paraId="644943FA" w14:textId="77777777" w:rsidTr="00E82E8B">
        <w:trPr>
          <w:trHeight w:val="675"/>
        </w:trPr>
        <w:tc>
          <w:tcPr>
            <w:tcW w:w="880" w:type="dxa"/>
            <w:tcBorders>
              <w:top w:val="nil"/>
              <w:left w:val="single" w:sz="4" w:space="0" w:color="auto"/>
              <w:bottom w:val="single" w:sz="4" w:space="0" w:color="auto"/>
              <w:right w:val="single" w:sz="4" w:space="0" w:color="auto"/>
            </w:tcBorders>
            <w:vAlign w:val="center"/>
            <w:hideMark/>
          </w:tcPr>
          <w:p w14:paraId="10330495" w14:textId="77777777" w:rsidR="00E82E8B" w:rsidRPr="00B56182" w:rsidRDefault="00E82E8B" w:rsidP="00B56182">
            <w:pPr>
              <w:spacing w:before="60" w:after="60"/>
              <w:jc w:val="center"/>
              <w:rPr>
                <w:b/>
                <w:bCs/>
                <w:sz w:val="26"/>
                <w:szCs w:val="26"/>
              </w:rPr>
            </w:pPr>
            <w:r w:rsidRPr="00B56182">
              <w:rPr>
                <w:b/>
                <w:bCs/>
                <w:sz w:val="26"/>
                <w:szCs w:val="26"/>
              </w:rPr>
              <w:t>1</w:t>
            </w:r>
          </w:p>
        </w:tc>
        <w:tc>
          <w:tcPr>
            <w:tcW w:w="4077" w:type="dxa"/>
            <w:tcBorders>
              <w:top w:val="nil"/>
              <w:left w:val="nil"/>
              <w:bottom w:val="single" w:sz="4" w:space="0" w:color="auto"/>
              <w:right w:val="single" w:sz="4" w:space="0" w:color="auto"/>
            </w:tcBorders>
            <w:vAlign w:val="center"/>
            <w:hideMark/>
          </w:tcPr>
          <w:p w14:paraId="10437BC2" w14:textId="77777777" w:rsidR="00E82E8B" w:rsidRPr="00B56182" w:rsidRDefault="00E82E8B" w:rsidP="00B56182">
            <w:pPr>
              <w:spacing w:before="60" w:after="60"/>
              <w:jc w:val="both"/>
              <w:rPr>
                <w:b/>
                <w:bCs/>
                <w:sz w:val="26"/>
                <w:szCs w:val="26"/>
              </w:rPr>
            </w:pPr>
            <w:r w:rsidRPr="00B56182">
              <w:rPr>
                <w:b/>
                <w:bCs/>
                <w:sz w:val="26"/>
                <w:szCs w:val="26"/>
              </w:rPr>
              <w:t>Chuẩn bị và xác định phạm vi xây dựng hệ số điều chỉnh giá đất</w:t>
            </w:r>
          </w:p>
        </w:tc>
        <w:tc>
          <w:tcPr>
            <w:tcW w:w="1605" w:type="dxa"/>
            <w:tcBorders>
              <w:top w:val="nil"/>
              <w:left w:val="nil"/>
              <w:bottom w:val="single" w:sz="4" w:space="0" w:color="auto"/>
              <w:right w:val="single" w:sz="4" w:space="0" w:color="auto"/>
            </w:tcBorders>
            <w:vAlign w:val="center"/>
            <w:hideMark/>
          </w:tcPr>
          <w:p w14:paraId="07EF7ABA" w14:textId="77777777" w:rsidR="00E82E8B" w:rsidRPr="00B56182" w:rsidRDefault="00E82E8B" w:rsidP="00B56182">
            <w:pPr>
              <w:spacing w:before="60" w:after="60"/>
              <w:jc w:val="center"/>
              <w:rPr>
                <w:b/>
                <w:bCs/>
                <w:sz w:val="26"/>
                <w:szCs w:val="26"/>
              </w:rPr>
            </w:pPr>
            <w:r w:rsidRPr="00B56182">
              <w:rPr>
                <w:b/>
                <w:bCs/>
                <w:sz w:val="26"/>
                <w:szCs w:val="26"/>
              </w:rPr>
              <w:t> </w:t>
            </w:r>
          </w:p>
        </w:tc>
        <w:tc>
          <w:tcPr>
            <w:tcW w:w="1258" w:type="dxa"/>
            <w:tcBorders>
              <w:top w:val="nil"/>
              <w:left w:val="nil"/>
              <w:bottom w:val="single" w:sz="4" w:space="0" w:color="auto"/>
              <w:right w:val="single" w:sz="4" w:space="0" w:color="auto"/>
            </w:tcBorders>
            <w:vAlign w:val="center"/>
            <w:hideMark/>
          </w:tcPr>
          <w:p w14:paraId="0943DC5C" w14:textId="77777777" w:rsidR="00E82E8B" w:rsidRPr="00B56182" w:rsidRDefault="00E82E8B" w:rsidP="00B56182">
            <w:pPr>
              <w:spacing w:before="60" w:after="60"/>
              <w:jc w:val="center"/>
              <w:rPr>
                <w:sz w:val="26"/>
                <w:szCs w:val="26"/>
              </w:rPr>
            </w:pPr>
            <w:r w:rsidRPr="00B56182">
              <w:rPr>
                <w:sz w:val="26"/>
                <w:szCs w:val="26"/>
              </w:rPr>
              <w:t> </w:t>
            </w:r>
          </w:p>
        </w:tc>
        <w:tc>
          <w:tcPr>
            <w:tcW w:w="1324" w:type="dxa"/>
            <w:tcBorders>
              <w:top w:val="nil"/>
              <w:left w:val="nil"/>
              <w:bottom w:val="single" w:sz="4" w:space="0" w:color="auto"/>
              <w:right w:val="single" w:sz="4" w:space="0" w:color="auto"/>
            </w:tcBorders>
            <w:vAlign w:val="center"/>
            <w:hideMark/>
          </w:tcPr>
          <w:p w14:paraId="0B695E09" w14:textId="77777777" w:rsidR="00E82E8B" w:rsidRPr="00B56182" w:rsidRDefault="00E82E8B" w:rsidP="00B56182">
            <w:pPr>
              <w:spacing w:before="60" w:after="60"/>
              <w:jc w:val="center"/>
              <w:rPr>
                <w:sz w:val="26"/>
                <w:szCs w:val="26"/>
              </w:rPr>
            </w:pPr>
            <w:r w:rsidRPr="00B56182">
              <w:rPr>
                <w:sz w:val="26"/>
                <w:szCs w:val="26"/>
              </w:rPr>
              <w:t> </w:t>
            </w:r>
          </w:p>
        </w:tc>
      </w:tr>
      <w:tr w:rsidR="00CD0911" w:rsidRPr="001F2870" w14:paraId="1613D06D" w14:textId="77777777" w:rsidTr="00E01C9B">
        <w:trPr>
          <w:trHeight w:val="751"/>
        </w:trPr>
        <w:tc>
          <w:tcPr>
            <w:tcW w:w="880" w:type="dxa"/>
            <w:tcBorders>
              <w:top w:val="nil"/>
              <w:left w:val="single" w:sz="4" w:space="0" w:color="auto"/>
              <w:bottom w:val="single" w:sz="4" w:space="0" w:color="auto"/>
              <w:right w:val="single" w:sz="4" w:space="0" w:color="auto"/>
            </w:tcBorders>
            <w:vAlign w:val="center"/>
            <w:hideMark/>
          </w:tcPr>
          <w:p w14:paraId="69C1BD50" w14:textId="77777777" w:rsidR="00E82E8B" w:rsidRPr="00B56182" w:rsidRDefault="00E82E8B" w:rsidP="00B56182">
            <w:pPr>
              <w:spacing w:before="60" w:after="60"/>
              <w:jc w:val="center"/>
              <w:rPr>
                <w:sz w:val="26"/>
                <w:szCs w:val="26"/>
              </w:rPr>
            </w:pPr>
            <w:r w:rsidRPr="00B56182">
              <w:rPr>
                <w:sz w:val="26"/>
                <w:szCs w:val="26"/>
              </w:rPr>
              <w:t>1.1</w:t>
            </w:r>
          </w:p>
        </w:tc>
        <w:tc>
          <w:tcPr>
            <w:tcW w:w="4077" w:type="dxa"/>
            <w:tcBorders>
              <w:top w:val="nil"/>
              <w:left w:val="nil"/>
              <w:bottom w:val="single" w:sz="4" w:space="0" w:color="auto"/>
              <w:right w:val="single" w:sz="4" w:space="0" w:color="auto"/>
            </w:tcBorders>
            <w:vAlign w:val="center"/>
            <w:hideMark/>
          </w:tcPr>
          <w:p w14:paraId="48888AB1" w14:textId="77777777" w:rsidR="00E82E8B" w:rsidRPr="00B56182" w:rsidRDefault="00E82E8B" w:rsidP="00B56182">
            <w:pPr>
              <w:spacing w:before="60" w:after="60"/>
              <w:jc w:val="both"/>
              <w:rPr>
                <w:sz w:val="26"/>
                <w:szCs w:val="26"/>
              </w:rPr>
            </w:pPr>
            <w:r w:rsidRPr="00B56182">
              <w:rPr>
                <w:sz w:val="26"/>
                <w:szCs w:val="26"/>
              </w:rPr>
              <w:t>Rà soát các thông tin chung về khu vực cần xây dựng hệ số điều chỉnh trong bảng giá đất hiện hành</w:t>
            </w:r>
          </w:p>
        </w:tc>
        <w:tc>
          <w:tcPr>
            <w:tcW w:w="1605" w:type="dxa"/>
            <w:tcBorders>
              <w:top w:val="nil"/>
              <w:left w:val="nil"/>
              <w:bottom w:val="single" w:sz="4" w:space="0" w:color="auto"/>
              <w:right w:val="single" w:sz="4" w:space="0" w:color="auto"/>
            </w:tcBorders>
            <w:vAlign w:val="center"/>
            <w:hideMark/>
          </w:tcPr>
          <w:p w14:paraId="393D7FF8" w14:textId="77777777" w:rsidR="00E82E8B" w:rsidRPr="00B56182" w:rsidRDefault="00E82E8B" w:rsidP="00B56182">
            <w:pPr>
              <w:spacing w:before="60" w:after="60"/>
              <w:jc w:val="center"/>
              <w:rPr>
                <w:sz w:val="26"/>
                <w:szCs w:val="26"/>
              </w:rPr>
            </w:pPr>
            <w:r w:rsidRPr="00B56182">
              <w:rPr>
                <w:sz w:val="26"/>
                <w:szCs w:val="26"/>
              </w:rPr>
              <w:t>Nhóm 2 (1KS3+1KS2)</w:t>
            </w:r>
          </w:p>
        </w:tc>
        <w:tc>
          <w:tcPr>
            <w:tcW w:w="1258" w:type="dxa"/>
            <w:tcBorders>
              <w:top w:val="nil"/>
              <w:left w:val="nil"/>
              <w:bottom w:val="single" w:sz="4" w:space="0" w:color="auto"/>
              <w:right w:val="single" w:sz="4" w:space="0" w:color="auto"/>
            </w:tcBorders>
            <w:vAlign w:val="center"/>
            <w:hideMark/>
          </w:tcPr>
          <w:p w14:paraId="07631481" w14:textId="77777777" w:rsidR="00E82E8B" w:rsidRPr="00B56182" w:rsidRDefault="00E82E8B" w:rsidP="00B56182">
            <w:pPr>
              <w:spacing w:before="60" w:after="60"/>
              <w:jc w:val="center"/>
              <w:rPr>
                <w:sz w:val="26"/>
                <w:szCs w:val="26"/>
              </w:rPr>
            </w:pPr>
            <w:r w:rsidRPr="00B56182">
              <w:rPr>
                <w:sz w:val="26"/>
                <w:szCs w:val="26"/>
              </w:rPr>
              <w:t>10</w:t>
            </w:r>
          </w:p>
        </w:tc>
        <w:tc>
          <w:tcPr>
            <w:tcW w:w="1324" w:type="dxa"/>
            <w:tcBorders>
              <w:top w:val="nil"/>
              <w:left w:val="nil"/>
              <w:bottom w:val="single" w:sz="4" w:space="0" w:color="auto"/>
              <w:right w:val="single" w:sz="4" w:space="0" w:color="auto"/>
            </w:tcBorders>
            <w:vAlign w:val="center"/>
            <w:hideMark/>
          </w:tcPr>
          <w:p w14:paraId="7F16504F" w14:textId="77777777" w:rsidR="00E82E8B" w:rsidRPr="00B56182" w:rsidRDefault="00E82E8B" w:rsidP="00B56182">
            <w:pPr>
              <w:spacing w:before="60" w:after="60"/>
              <w:jc w:val="center"/>
              <w:rPr>
                <w:sz w:val="26"/>
                <w:szCs w:val="26"/>
              </w:rPr>
            </w:pPr>
            <w:r w:rsidRPr="00B56182">
              <w:rPr>
                <w:sz w:val="26"/>
                <w:szCs w:val="26"/>
              </w:rPr>
              <w:t> </w:t>
            </w:r>
          </w:p>
        </w:tc>
      </w:tr>
      <w:tr w:rsidR="00CD0911" w:rsidRPr="001F2870" w14:paraId="03BEC345" w14:textId="77777777" w:rsidTr="00E82E8B">
        <w:trPr>
          <w:trHeight w:val="690"/>
        </w:trPr>
        <w:tc>
          <w:tcPr>
            <w:tcW w:w="880" w:type="dxa"/>
            <w:tcBorders>
              <w:top w:val="nil"/>
              <w:left w:val="single" w:sz="4" w:space="0" w:color="auto"/>
              <w:bottom w:val="single" w:sz="4" w:space="0" w:color="auto"/>
              <w:right w:val="single" w:sz="4" w:space="0" w:color="auto"/>
            </w:tcBorders>
            <w:vAlign w:val="center"/>
            <w:hideMark/>
          </w:tcPr>
          <w:p w14:paraId="112FA477" w14:textId="77777777" w:rsidR="00E82E8B" w:rsidRPr="00B56182" w:rsidRDefault="00E82E8B" w:rsidP="00B56182">
            <w:pPr>
              <w:spacing w:before="60" w:after="60"/>
              <w:jc w:val="center"/>
              <w:rPr>
                <w:sz w:val="26"/>
                <w:szCs w:val="26"/>
              </w:rPr>
            </w:pPr>
            <w:r w:rsidRPr="00B56182">
              <w:rPr>
                <w:sz w:val="26"/>
                <w:szCs w:val="26"/>
              </w:rPr>
              <w:t>1.2</w:t>
            </w:r>
          </w:p>
        </w:tc>
        <w:tc>
          <w:tcPr>
            <w:tcW w:w="4077" w:type="dxa"/>
            <w:tcBorders>
              <w:top w:val="nil"/>
              <w:left w:val="nil"/>
              <w:bottom w:val="single" w:sz="4" w:space="0" w:color="auto"/>
              <w:right w:val="single" w:sz="4" w:space="0" w:color="auto"/>
            </w:tcBorders>
            <w:vAlign w:val="center"/>
            <w:hideMark/>
          </w:tcPr>
          <w:p w14:paraId="6BC52BEA" w14:textId="77777777" w:rsidR="00E82E8B" w:rsidRPr="00B56182" w:rsidRDefault="00E82E8B" w:rsidP="00B56182">
            <w:pPr>
              <w:spacing w:before="60" w:after="60"/>
              <w:jc w:val="both"/>
              <w:rPr>
                <w:sz w:val="26"/>
                <w:szCs w:val="26"/>
              </w:rPr>
            </w:pPr>
            <w:r w:rsidRPr="00B56182">
              <w:rPr>
                <w:sz w:val="26"/>
                <w:szCs w:val="26"/>
              </w:rPr>
              <w:t>Phân loại khu vực, tuyến đường, vị trí của khu vực cần xây dựng hệ số điều chỉnh</w:t>
            </w:r>
          </w:p>
        </w:tc>
        <w:tc>
          <w:tcPr>
            <w:tcW w:w="1605" w:type="dxa"/>
            <w:tcBorders>
              <w:top w:val="nil"/>
              <w:left w:val="nil"/>
              <w:bottom w:val="single" w:sz="4" w:space="0" w:color="auto"/>
              <w:right w:val="single" w:sz="4" w:space="0" w:color="auto"/>
            </w:tcBorders>
            <w:vAlign w:val="center"/>
            <w:hideMark/>
          </w:tcPr>
          <w:p w14:paraId="0632A32D" w14:textId="77777777" w:rsidR="00E82E8B" w:rsidRPr="00B56182" w:rsidRDefault="00E82E8B" w:rsidP="00B56182">
            <w:pPr>
              <w:spacing w:before="60" w:after="60"/>
              <w:jc w:val="center"/>
              <w:rPr>
                <w:sz w:val="26"/>
                <w:szCs w:val="26"/>
              </w:rPr>
            </w:pPr>
            <w:r w:rsidRPr="00B56182">
              <w:rPr>
                <w:sz w:val="26"/>
                <w:szCs w:val="26"/>
              </w:rPr>
              <w:t>Nhóm 2 (1KS3+1KS2)</w:t>
            </w:r>
          </w:p>
        </w:tc>
        <w:tc>
          <w:tcPr>
            <w:tcW w:w="1258" w:type="dxa"/>
            <w:tcBorders>
              <w:top w:val="nil"/>
              <w:left w:val="nil"/>
              <w:bottom w:val="single" w:sz="4" w:space="0" w:color="auto"/>
              <w:right w:val="single" w:sz="4" w:space="0" w:color="auto"/>
            </w:tcBorders>
            <w:vAlign w:val="center"/>
            <w:hideMark/>
          </w:tcPr>
          <w:p w14:paraId="5FAAAFDD" w14:textId="77777777" w:rsidR="00E82E8B" w:rsidRPr="00B56182" w:rsidRDefault="00E82E8B" w:rsidP="00B56182">
            <w:pPr>
              <w:spacing w:before="60" w:after="60"/>
              <w:jc w:val="center"/>
              <w:rPr>
                <w:sz w:val="26"/>
                <w:szCs w:val="26"/>
              </w:rPr>
            </w:pPr>
            <w:r w:rsidRPr="00B56182">
              <w:rPr>
                <w:sz w:val="26"/>
                <w:szCs w:val="26"/>
              </w:rPr>
              <w:t>10</w:t>
            </w:r>
          </w:p>
        </w:tc>
        <w:tc>
          <w:tcPr>
            <w:tcW w:w="1324" w:type="dxa"/>
            <w:tcBorders>
              <w:top w:val="nil"/>
              <w:left w:val="nil"/>
              <w:bottom w:val="single" w:sz="4" w:space="0" w:color="auto"/>
              <w:right w:val="single" w:sz="4" w:space="0" w:color="auto"/>
            </w:tcBorders>
            <w:vAlign w:val="center"/>
            <w:hideMark/>
          </w:tcPr>
          <w:p w14:paraId="3229AC2B" w14:textId="77777777" w:rsidR="00E82E8B" w:rsidRPr="00B56182" w:rsidRDefault="00E82E8B" w:rsidP="00B56182">
            <w:pPr>
              <w:spacing w:before="60" w:after="60"/>
              <w:jc w:val="center"/>
              <w:rPr>
                <w:sz w:val="26"/>
                <w:szCs w:val="26"/>
              </w:rPr>
            </w:pPr>
            <w:r w:rsidRPr="00B56182">
              <w:rPr>
                <w:sz w:val="26"/>
                <w:szCs w:val="26"/>
              </w:rPr>
              <w:t> </w:t>
            </w:r>
          </w:p>
        </w:tc>
      </w:tr>
      <w:tr w:rsidR="00CD0911" w:rsidRPr="001F2870" w14:paraId="47485A1F" w14:textId="77777777" w:rsidTr="00E82E8B">
        <w:trPr>
          <w:trHeight w:val="593"/>
        </w:trPr>
        <w:tc>
          <w:tcPr>
            <w:tcW w:w="880" w:type="dxa"/>
            <w:tcBorders>
              <w:top w:val="nil"/>
              <w:left w:val="single" w:sz="4" w:space="0" w:color="auto"/>
              <w:bottom w:val="single" w:sz="4" w:space="0" w:color="auto"/>
              <w:right w:val="single" w:sz="4" w:space="0" w:color="auto"/>
            </w:tcBorders>
            <w:vAlign w:val="center"/>
            <w:hideMark/>
          </w:tcPr>
          <w:p w14:paraId="4855D2C8" w14:textId="77777777" w:rsidR="00E82E8B" w:rsidRPr="00B56182" w:rsidRDefault="00E82E8B" w:rsidP="00B56182">
            <w:pPr>
              <w:spacing w:before="60" w:after="60"/>
              <w:jc w:val="center"/>
              <w:rPr>
                <w:sz w:val="26"/>
                <w:szCs w:val="26"/>
              </w:rPr>
            </w:pPr>
            <w:r w:rsidRPr="00B56182">
              <w:rPr>
                <w:sz w:val="26"/>
                <w:szCs w:val="26"/>
              </w:rPr>
              <w:t>1.2</w:t>
            </w:r>
          </w:p>
        </w:tc>
        <w:tc>
          <w:tcPr>
            <w:tcW w:w="4077" w:type="dxa"/>
            <w:tcBorders>
              <w:top w:val="nil"/>
              <w:left w:val="nil"/>
              <w:bottom w:val="single" w:sz="4" w:space="0" w:color="auto"/>
              <w:right w:val="single" w:sz="4" w:space="0" w:color="auto"/>
            </w:tcBorders>
            <w:vAlign w:val="center"/>
            <w:hideMark/>
          </w:tcPr>
          <w:p w14:paraId="1F841CA6" w14:textId="77777777" w:rsidR="00E82E8B" w:rsidRPr="00B56182" w:rsidRDefault="00E82E8B" w:rsidP="00B56182">
            <w:pPr>
              <w:spacing w:before="60" w:after="60"/>
              <w:jc w:val="both"/>
              <w:rPr>
                <w:sz w:val="26"/>
                <w:szCs w:val="26"/>
              </w:rPr>
            </w:pPr>
            <w:r w:rsidRPr="00B56182">
              <w:rPr>
                <w:sz w:val="26"/>
                <w:szCs w:val="26"/>
              </w:rPr>
              <w:t>Xác định phạm vi xây dựng hệ số điều chỉnh</w:t>
            </w:r>
          </w:p>
        </w:tc>
        <w:tc>
          <w:tcPr>
            <w:tcW w:w="1605" w:type="dxa"/>
            <w:tcBorders>
              <w:top w:val="nil"/>
              <w:left w:val="nil"/>
              <w:bottom w:val="single" w:sz="4" w:space="0" w:color="auto"/>
              <w:right w:val="single" w:sz="4" w:space="0" w:color="auto"/>
            </w:tcBorders>
            <w:vAlign w:val="center"/>
            <w:hideMark/>
          </w:tcPr>
          <w:p w14:paraId="2A4BC58D" w14:textId="77777777" w:rsidR="00E82E8B" w:rsidRPr="00B56182" w:rsidRDefault="00E82E8B" w:rsidP="00B56182">
            <w:pPr>
              <w:spacing w:before="60" w:after="60"/>
              <w:jc w:val="center"/>
              <w:rPr>
                <w:sz w:val="26"/>
                <w:szCs w:val="26"/>
              </w:rPr>
            </w:pPr>
            <w:r w:rsidRPr="00B56182">
              <w:rPr>
                <w:sz w:val="26"/>
                <w:szCs w:val="26"/>
              </w:rPr>
              <w:t>Nhóm 2 (1KS3+1KS2)</w:t>
            </w:r>
          </w:p>
        </w:tc>
        <w:tc>
          <w:tcPr>
            <w:tcW w:w="1258" w:type="dxa"/>
            <w:tcBorders>
              <w:top w:val="nil"/>
              <w:left w:val="nil"/>
              <w:bottom w:val="single" w:sz="4" w:space="0" w:color="auto"/>
              <w:right w:val="single" w:sz="4" w:space="0" w:color="auto"/>
            </w:tcBorders>
            <w:vAlign w:val="center"/>
            <w:hideMark/>
          </w:tcPr>
          <w:p w14:paraId="37E6835F" w14:textId="77777777" w:rsidR="00E82E8B" w:rsidRPr="00B56182" w:rsidRDefault="00E82E8B" w:rsidP="00B56182">
            <w:pPr>
              <w:spacing w:before="60" w:after="60"/>
              <w:jc w:val="center"/>
              <w:rPr>
                <w:sz w:val="26"/>
                <w:szCs w:val="26"/>
              </w:rPr>
            </w:pPr>
            <w:r w:rsidRPr="00B56182">
              <w:rPr>
                <w:sz w:val="26"/>
                <w:szCs w:val="26"/>
              </w:rPr>
              <w:t>6</w:t>
            </w:r>
          </w:p>
        </w:tc>
        <w:tc>
          <w:tcPr>
            <w:tcW w:w="1324" w:type="dxa"/>
            <w:tcBorders>
              <w:top w:val="nil"/>
              <w:left w:val="nil"/>
              <w:bottom w:val="single" w:sz="4" w:space="0" w:color="auto"/>
              <w:right w:val="single" w:sz="4" w:space="0" w:color="auto"/>
            </w:tcBorders>
            <w:vAlign w:val="center"/>
            <w:hideMark/>
          </w:tcPr>
          <w:p w14:paraId="214AA27D" w14:textId="77777777" w:rsidR="00E82E8B" w:rsidRPr="00B56182" w:rsidRDefault="00E82E8B" w:rsidP="00B56182">
            <w:pPr>
              <w:spacing w:before="60" w:after="60"/>
              <w:jc w:val="center"/>
              <w:rPr>
                <w:sz w:val="26"/>
                <w:szCs w:val="26"/>
              </w:rPr>
            </w:pPr>
            <w:r w:rsidRPr="00B56182">
              <w:rPr>
                <w:sz w:val="26"/>
                <w:szCs w:val="26"/>
              </w:rPr>
              <w:t> </w:t>
            </w:r>
          </w:p>
        </w:tc>
      </w:tr>
      <w:tr w:rsidR="00CD0911" w:rsidRPr="001F2870" w14:paraId="33AE39F1" w14:textId="77777777" w:rsidTr="00E82E8B">
        <w:trPr>
          <w:trHeight w:val="842"/>
        </w:trPr>
        <w:tc>
          <w:tcPr>
            <w:tcW w:w="880" w:type="dxa"/>
            <w:tcBorders>
              <w:top w:val="nil"/>
              <w:left w:val="single" w:sz="4" w:space="0" w:color="auto"/>
              <w:bottom w:val="single" w:sz="4" w:space="0" w:color="auto"/>
              <w:right w:val="single" w:sz="4" w:space="0" w:color="auto"/>
            </w:tcBorders>
            <w:vAlign w:val="center"/>
            <w:hideMark/>
          </w:tcPr>
          <w:p w14:paraId="3DB62064" w14:textId="77777777" w:rsidR="00E82E8B" w:rsidRPr="00B56182" w:rsidRDefault="00E82E8B" w:rsidP="00B56182">
            <w:pPr>
              <w:spacing w:before="60" w:after="60"/>
              <w:jc w:val="center"/>
              <w:rPr>
                <w:b/>
                <w:bCs/>
                <w:sz w:val="26"/>
                <w:szCs w:val="26"/>
              </w:rPr>
            </w:pPr>
            <w:r w:rsidRPr="00B56182">
              <w:rPr>
                <w:b/>
                <w:bCs/>
                <w:sz w:val="26"/>
                <w:szCs w:val="26"/>
              </w:rPr>
              <w:t>2</w:t>
            </w:r>
          </w:p>
        </w:tc>
        <w:tc>
          <w:tcPr>
            <w:tcW w:w="4077" w:type="dxa"/>
            <w:tcBorders>
              <w:top w:val="nil"/>
              <w:left w:val="nil"/>
              <w:bottom w:val="single" w:sz="4" w:space="0" w:color="auto"/>
              <w:right w:val="single" w:sz="4" w:space="0" w:color="auto"/>
            </w:tcBorders>
            <w:vAlign w:val="center"/>
            <w:hideMark/>
          </w:tcPr>
          <w:p w14:paraId="0F0580F6" w14:textId="77777777" w:rsidR="00E82E8B" w:rsidRPr="00B56182" w:rsidRDefault="00E82E8B" w:rsidP="00B56182">
            <w:pPr>
              <w:spacing w:before="60" w:after="60"/>
              <w:jc w:val="both"/>
              <w:rPr>
                <w:b/>
                <w:bCs/>
                <w:sz w:val="26"/>
                <w:szCs w:val="26"/>
              </w:rPr>
            </w:pPr>
            <w:r w:rsidRPr="00B56182">
              <w:rPr>
                <w:b/>
                <w:bCs/>
                <w:sz w:val="26"/>
                <w:szCs w:val="26"/>
              </w:rPr>
              <w:t>Xác định các yếu tố ảnh hưởng đến giá đất của khu vực cần xây dựng hệ số điều chỉnh</w:t>
            </w:r>
          </w:p>
        </w:tc>
        <w:tc>
          <w:tcPr>
            <w:tcW w:w="1605" w:type="dxa"/>
            <w:tcBorders>
              <w:top w:val="nil"/>
              <w:left w:val="nil"/>
              <w:bottom w:val="single" w:sz="4" w:space="0" w:color="auto"/>
              <w:right w:val="single" w:sz="4" w:space="0" w:color="auto"/>
            </w:tcBorders>
            <w:vAlign w:val="bottom"/>
            <w:hideMark/>
          </w:tcPr>
          <w:p w14:paraId="61310EAB" w14:textId="77777777" w:rsidR="00E82E8B" w:rsidRPr="00B56182" w:rsidRDefault="00E82E8B" w:rsidP="00B56182">
            <w:pPr>
              <w:spacing w:before="60" w:after="60"/>
              <w:rPr>
                <w:sz w:val="26"/>
                <w:szCs w:val="26"/>
              </w:rPr>
            </w:pPr>
            <w:r w:rsidRPr="00B56182">
              <w:rPr>
                <w:sz w:val="26"/>
                <w:szCs w:val="26"/>
              </w:rPr>
              <w:t> </w:t>
            </w:r>
          </w:p>
        </w:tc>
        <w:tc>
          <w:tcPr>
            <w:tcW w:w="1258" w:type="dxa"/>
            <w:tcBorders>
              <w:top w:val="nil"/>
              <w:left w:val="nil"/>
              <w:bottom w:val="single" w:sz="4" w:space="0" w:color="auto"/>
              <w:right w:val="single" w:sz="4" w:space="0" w:color="auto"/>
            </w:tcBorders>
            <w:vAlign w:val="bottom"/>
            <w:hideMark/>
          </w:tcPr>
          <w:p w14:paraId="320CA3E4" w14:textId="77777777" w:rsidR="00E82E8B" w:rsidRPr="00B56182" w:rsidRDefault="00E82E8B" w:rsidP="00B56182">
            <w:pPr>
              <w:spacing w:before="60" w:after="60"/>
              <w:rPr>
                <w:sz w:val="26"/>
                <w:szCs w:val="26"/>
              </w:rPr>
            </w:pPr>
            <w:r w:rsidRPr="00B56182">
              <w:rPr>
                <w:sz w:val="26"/>
                <w:szCs w:val="26"/>
              </w:rPr>
              <w:t> </w:t>
            </w:r>
          </w:p>
        </w:tc>
        <w:tc>
          <w:tcPr>
            <w:tcW w:w="1324" w:type="dxa"/>
            <w:tcBorders>
              <w:top w:val="nil"/>
              <w:left w:val="nil"/>
              <w:bottom w:val="single" w:sz="4" w:space="0" w:color="auto"/>
              <w:right w:val="single" w:sz="4" w:space="0" w:color="auto"/>
            </w:tcBorders>
            <w:vAlign w:val="bottom"/>
            <w:hideMark/>
          </w:tcPr>
          <w:p w14:paraId="29F83FA4" w14:textId="77777777" w:rsidR="00E82E8B" w:rsidRPr="00B56182" w:rsidRDefault="00E82E8B" w:rsidP="00B56182">
            <w:pPr>
              <w:spacing w:before="60" w:after="60"/>
              <w:rPr>
                <w:sz w:val="26"/>
                <w:szCs w:val="26"/>
              </w:rPr>
            </w:pPr>
            <w:r w:rsidRPr="00B56182">
              <w:rPr>
                <w:sz w:val="26"/>
                <w:szCs w:val="26"/>
              </w:rPr>
              <w:t> </w:t>
            </w:r>
          </w:p>
        </w:tc>
      </w:tr>
      <w:tr w:rsidR="00CD0911" w:rsidRPr="001F2870" w14:paraId="2878844E" w14:textId="77777777" w:rsidTr="00E82E8B">
        <w:trPr>
          <w:trHeight w:val="557"/>
        </w:trPr>
        <w:tc>
          <w:tcPr>
            <w:tcW w:w="880" w:type="dxa"/>
            <w:tcBorders>
              <w:top w:val="nil"/>
              <w:left w:val="single" w:sz="4" w:space="0" w:color="auto"/>
              <w:bottom w:val="single" w:sz="4" w:space="0" w:color="auto"/>
              <w:right w:val="single" w:sz="4" w:space="0" w:color="auto"/>
            </w:tcBorders>
            <w:vAlign w:val="center"/>
            <w:hideMark/>
          </w:tcPr>
          <w:p w14:paraId="3DF19157" w14:textId="77777777" w:rsidR="00E82E8B" w:rsidRPr="00B56182" w:rsidRDefault="00E82E8B" w:rsidP="00B56182">
            <w:pPr>
              <w:spacing w:before="60" w:after="60"/>
              <w:jc w:val="center"/>
              <w:rPr>
                <w:sz w:val="26"/>
                <w:szCs w:val="26"/>
              </w:rPr>
            </w:pPr>
            <w:r w:rsidRPr="00B56182">
              <w:rPr>
                <w:sz w:val="26"/>
                <w:szCs w:val="26"/>
              </w:rPr>
              <w:t>2.1</w:t>
            </w:r>
          </w:p>
        </w:tc>
        <w:tc>
          <w:tcPr>
            <w:tcW w:w="4077" w:type="dxa"/>
            <w:tcBorders>
              <w:top w:val="nil"/>
              <w:left w:val="nil"/>
              <w:bottom w:val="single" w:sz="4" w:space="0" w:color="auto"/>
              <w:right w:val="single" w:sz="4" w:space="0" w:color="auto"/>
            </w:tcBorders>
            <w:vAlign w:val="center"/>
            <w:hideMark/>
          </w:tcPr>
          <w:p w14:paraId="776198AF" w14:textId="77777777" w:rsidR="00E82E8B" w:rsidRPr="00B56182" w:rsidRDefault="00E82E8B" w:rsidP="00B56182">
            <w:pPr>
              <w:spacing w:before="60" w:after="60"/>
              <w:jc w:val="both"/>
              <w:rPr>
                <w:sz w:val="26"/>
                <w:szCs w:val="26"/>
              </w:rPr>
            </w:pPr>
            <w:r w:rsidRPr="00B56182">
              <w:rPr>
                <w:sz w:val="26"/>
                <w:szCs w:val="26"/>
              </w:rPr>
              <w:t>Thu thập thông tin chung tại khu vực cần định giá</w:t>
            </w:r>
          </w:p>
        </w:tc>
        <w:tc>
          <w:tcPr>
            <w:tcW w:w="1605" w:type="dxa"/>
            <w:tcBorders>
              <w:top w:val="nil"/>
              <w:left w:val="nil"/>
              <w:bottom w:val="single" w:sz="4" w:space="0" w:color="auto"/>
              <w:right w:val="single" w:sz="4" w:space="0" w:color="auto"/>
            </w:tcBorders>
            <w:vAlign w:val="center"/>
            <w:hideMark/>
          </w:tcPr>
          <w:p w14:paraId="762B68DB" w14:textId="77777777" w:rsidR="00E82E8B" w:rsidRPr="00B56182" w:rsidRDefault="00E82E8B" w:rsidP="00B56182">
            <w:pPr>
              <w:spacing w:before="60" w:after="60"/>
              <w:jc w:val="center"/>
              <w:rPr>
                <w:sz w:val="26"/>
                <w:szCs w:val="26"/>
              </w:rPr>
            </w:pPr>
            <w:r w:rsidRPr="00B56182">
              <w:rPr>
                <w:sz w:val="26"/>
                <w:szCs w:val="26"/>
              </w:rPr>
              <w:t>Nhóm 2 (1KS3+1KS2)</w:t>
            </w:r>
          </w:p>
        </w:tc>
        <w:tc>
          <w:tcPr>
            <w:tcW w:w="1258" w:type="dxa"/>
            <w:tcBorders>
              <w:top w:val="nil"/>
              <w:left w:val="nil"/>
              <w:bottom w:val="single" w:sz="4" w:space="0" w:color="auto"/>
              <w:right w:val="single" w:sz="4" w:space="0" w:color="auto"/>
            </w:tcBorders>
            <w:vAlign w:val="center"/>
            <w:hideMark/>
          </w:tcPr>
          <w:p w14:paraId="7A62A05A" w14:textId="77777777" w:rsidR="00E82E8B" w:rsidRPr="00B56182" w:rsidRDefault="00E82E8B" w:rsidP="00B56182">
            <w:pPr>
              <w:spacing w:before="60" w:after="60"/>
              <w:jc w:val="center"/>
              <w:rPr>
                <w:sz w:val="26"/>
                <w:szCs w:val="26"/>
              </w:rPr>
            </w:pPr>
            <w:r w:rsidRPr="00B56182">
              <w:rPr>
                <w:sz w:val="26"/>
                <w:szCs w:val="26"/>
              </w:rPr>
              <w:t> </w:t>
            </w:r>
          </w:p>
        </w:tc>
        <w:tc>
          <w:tcPr>
            <w:tcW w:w="1324" w:type="dxa"/>
            <w:tcBorders>
              <w:top w:val="nil"/>
              <w:left w:val="nil"/>
              <w:bottom w:val="single" w:sz="4" w:space="0" w:color="auto"/>
              <w:right w:val="single" w:sz="4" w:space="0" w:color="auto"/>
            </w:tcBorders>
            <w:vAlign w:val="center"/>
            <w:hideMark/>
          </w:tcPr>
          <w:p w14:paraId="34AE9435" w14:textId="77777777" w:rsidR="00E82E8B" w:rsidRPr="00B56182" w:rsidRDefault="00E82E8B" w:rsidP="00B56182">
            <w:pPr>
              <w:spacing w:before="60" w:after="60"/>
              <w:jc w:val="center"/>
              <w:rPr>
                <w:sz w:val="26"/>
                <w:szCs w:val="26"/>
              </w:rPr>
            </w:pPr>
            <w:r w:rsidRPr="00B56182">
              <w:rPr>
                <w:sz w:val="26"/>
                <w:szCs w:val="26"/>
              </w:rPr>
              <w:t>12</w:t>
            </w:r>
          </w:p>
        </w:tc>
      </w:tr>
      <w:tr w:rsidR="00CD0911" w:rsidRPr="001F2870" w14:paraId="4FA86B59" w14:textId="77777777" w:rsidTr="00E01C9B">
        <w:trPr>
          <w:trHeight w:val="523"/>
        </w:trPr>
        <w:tc>
          <w:tcPr>
            <w:tcW w:w="880" w:type="dxa"/>
            <w:tcBorders>
              <w:top w:val="nil"/>
              <w:left w:val="single" w:sz="4" w:space="0" w:color="auto"/>
              <w:bottom w:val="single" w:sz="4" w:space="0" w:color="auto"/>
              <w:right w:val="single" w:sz="4" w:space="0" w:color="auto"/>
            </w:tcBorders>
            <w:vAlign w:val="center"/>
            <w:hideMark/>
          </w:tcPr>
          <w:p w14:paraId="32787004" w14:textId="77777777" w:rsidR="00E82E8B" w:rsidRPr="00B56182" w:rsidRDefault="00E82E8B" w:rsidP="00B56182">
            <w:pPr>
              <w:spacing w:before="60" w:after="60"/>
              <w:jc w:val="center"/>
              <w:rPr>
                <w:sz w:val="26"/>
                <w:szCs w:val="26"/>
              </w:rPr>
            </w:pPr>
            <w:r w:rsidRPr="00B56182">
              <w:rPr>
                <w:sz w:val="26"/>
                <w:szCs w:val="26"/>
              </w:rPr>
              <w:t>2.2</w:t>
            </w:r>
          </w:p>
        </w:tc>
        <w:tc>
          <w:tcPr>
            <w:tcW w:w="4077" w:type="dxa"/>
            <w:tcBorders>
              <w:top w:val="nil"/>
              <w:left w:val="nil"/>
              <w:bottom w:val="single" w:sz="4" w:space="0" w:color="auto"/>
              <w:right w:val="single" w:sz="4" w:space="0" w:color="auto"/>
            </w:tcBorders>
            <w:vAlign w:val="center"/>
            <w:hideMark/>
          </w:tcPr>
          <w:p w14:paraId="516E0E76" w14:textId="77777777" w:rsidR="00E82E8B" w:rsidRPr="00B56182" w:rsidRDefault="00E82E8B" w:rsidP="00B56182">
            <w:pPr>
              <w:spacing w:before="60" w:after="60"/>
              <w:jc w:val="both"/>
              <w:rPr>
                <w:sz w:val="26"/>
                <w:szCs w:val="26"/>
              </w:rPr>
            </w:pPr>
            <w:r w:rsidRPr="00B56182">
              <w:rPr>
                <w:sz w:val="26"/>
                <w:szCs w:val="26"/>
              </w:rPr>
              <w:t>Rà soát, tổng hợp các thông tin chung tại khu vực cần định giá</w:t>
            </w:r>
          </w:p>
        </w:tc>
        <w:tc>
          <w:tcPr>
            <w:tcW w:w="1605" w:type="dxa"/>
            <w:tcBorders>
              <w:top w:val="nil"/>
              <w:left w:val="nil"/>
              <w:bottom w:val="single" w:sz="4" w:space="0" w:color="auto"/>
              <w:right w:val="single" w:sz="4" w:space="0" w:color="auto"/>
            </w:tcBorders>
            <w:vAlign w:val="center"/>
            <w:hideMark/>
          </w:tcPr>
          <w:p w14:paraId="062DA9E0" w14:textId="77777777" w:rsidR="00E82E8B" w:rsidRPr="00B56182" w:rsidRDefault="00E82E8B" w:rsidP="00B56182">
            <w:pPr>
              <w:spacing w:before="60" w:after="60"/>
              <w:jc w:val="center"/>
              <w:rPr>
                <w:sz w:val="26"/>
                <w:szCs w:val="26"/>
              </w:rPr>
            </w:pPr>
            <w:r w:rsidRPr="00B56182">
              <w:rPr>
                <w:sz w:val="26"/>
                <w:szCs w:val="26"/>
              </w:rPr>
              <w:t>Nhóm 2 (1KS3+1KS2)</w:t>
            </w:r>
          </w:p>
        </w:tc>
        <w:tc>
          <w:tcPr>
            <w:tcW w:w="1258" w:type="dxa"/>
            <w:tcBorders>
              <w:top w:val="nil"/>
              <w:left w:val="nil"/>
              <w:bottom w:val="single" w:sz="4" w:space="0" w:color="auto"/>
              <w:right w:val="single" w:sz="4" w:space="0" w:color="auto"/>
            </w:tcBorders>
            <w:vAlign w:val="center"/>
            <w:hideMark/>
          </w:tcPr>
          <w:p w14:paraId="20DAA429" w14:textId="77777777" w:rsidR="00E82E8B" w:rsidRPr="00B56182" w:rsidRDefault="00E82E8B" w:rsidP="00B56182">
            <w:pPr>
              <w:spacing w:before="60" w:after="60"/>
              <w:jc w:val="center"/>
              <w:rPr>
                <w:sz w:val="26"/>
                <w:szCs w:val="26"/>
              </w:rPr>
            </w:pPr>
            <w:r w:rsidRPr="00B56182">
              <w:rPr>
                <w:sz w:val="26"/>
                <w:szCs w:val="26"/>
              </w:rPr>
              <w:t> </w:t>
            </w:r>
          </w:p>
        </w:tc>
        <w:tc>
          <w:tcPr>
            <w:tcW w:w="1324" w:type="dxa"/>
            <w:tcBorders>
              <w:top w:val="nil"/>
              <w:left w:val="nil"/>
              <w:bottom w:val="single" w:sz="4" w:space="0" w:color="auto"/>
              <w:right w:val="single" w:sz="4" w:space="0" w:color="auto"/>
            </w:tcBorders>
            <w:vAlign w:val="center"/>
            <w:hideMark/>
          </w:tcPr>
          <w:p w14:paraId="7ED86BB1" w14:textId="77777777" w:rsidR="00E82E8B" w:rsidRPr="00B56182" w:rsidRDefault="00E82E8B" w:rsidP="00B56182">
            <w:pPr>
              <w:spacing w:before="60" w:after="60"/>
              <w:jc w:val="center"/>
              <w:rPr>
                <w:sz w:val="26"/>
                <w:szCs w:val="26"/>
              </w:rPr>
            </w:pPr>
            <w:r w:rsidRPr="00B56182">
              <w:rPr>
                <w:sz w:val="26"/>
                <w:szCs w:val="26"/>
              </w:rPr>
              <w:t>10</w:t>
            </w:r>
          </w:p>
        </w:tc>
      </w:tr>
      <w:tr w:rsidR="00CD0911" w:rsidRPr="001F2870" w14:paraId="167B90E0" w14:textId="77777777" w:rsidTr="00E82E8B">
        <w:trPr>
          <w:trHeight w:val="1665"/>
        </w:trPr>
        <w:tc>
          <w:tcPr>
            <w:tcW w:w="880" w:type="dxa"/>
            <w:tcBorders>
              <w:top w:val="nil"/>
              <w:left w:val="single" w:sz="4" w:space="0" w:color="auto"/>
              <w:bottom w:val="single" w:sz="4" w:space="0" w:color="auto"/>
              <w:right w:val="single" w:sz="4" w:space="0" w:color="auto"/>
            </w:tcBorders>
            <w:vAlign w:val="center"/>
            <w:hideMark/>
          </w:tcPr>
          <w:p w14:paraId="0B2B0D87" w14:textId="77777777" w:rsidR="00E82E8B" w:rsidRPr="00B56182" w:rsidRDefault="00E82E8B" w:rsidP="00B56182">
            <w:pPr>
              <w:spacing w:before="60" w:after="60"/>
              <w:jc w:val="center"/>
              <w:rPr>
                <w:b/>
                <w:bCs/>
                <w:sz w:val="26"/>
                <w:szCs w:val="26"/>
              </w:rPr>
            </w:pPr>
            <w:r w:rsidRPr="00B56182">
              <w:rPr>
                <w:b/>
                <w:bCs/>
                <w:sz w:val="26"/>
                <w:szCs w:val="26"/>
              </w:rPr>
              <w:t>3</w:t>
            </w:r>
          </w:p>
        </w:tc>
        <w:tc>
          <w:tcPr>
            <w:tcW w:w="4077" w:type="dxa"/>
            <w:tcBorders>
              <w:top w:val="nil"/>
              <w:left w:val="nil"/>
              <w:bottom w:val="single" w:sz="4" w:space="0" w:color="auto"/>
              <w:right w:val="single" w:sz="4" w:space="0" w:color="auto"/>
            </w:tcBorders>
            <w:vAlign w:val="center"/>
            <w:hideMark/>
          </w:tcPr>
          <w:p w14:paraId="0DB29F81" w14:textId="77777777" w:rsidR="00E82E8B" w:rsidRPr="00B56182" w:rsidRDefault="00E82E8B" w:rsidP="00B56182">
            <w:pPr>
              <w:spacing w:before="60" w:after="60"/>
              <w:jc w:val="both"/>
              <w:rPr>
                <w:b/>
                <w:bCs/>
                <w:sz w:val="26"/>
                <w:szCs w:val="26"/>
              </w:rPr>
            </w:pPr>
            <w:r w:rsidRPr="00B56182">
              <w:rPr>
                <w:b/>
                <w:bCs/>
                <w:sz w:val="26"/>
                <w:szCs w:val="26"/>
              </w:rPr>
              <w:t>Điều tra, khảo sát, thu thập thông tin giá đất thị trường; yếu tố tự nhiên, kinh tế - xã hội, quản lý và sử dụng đất đai ảnh hưởng đến giá đất tại các khu vực cần xây dựng hệ số điều chỉnh</w:t>
            </w:r>
          </w:p>
        </w:tc>
        <w:tc>
          <w:tcPr>
            <w:tcW w:w="1605" w:type="dxa"/>
            <w:tcBorders>
              <w:top w:val="nil"/>
              <w:left w:val="nil"/>
              <w:bottom w:val="single" w:sz="4" w:space="0" w:color="auto"/>
              <w:right w:val="single" w:sz="4" w:space="0" w:color="auto"/>
            </w:tcBorders>
            <w:vAlign w:val="bottom"/>
            <w:hideMark/>
          </w:tcPr>
          <w:p w14:paraId="189DD8D4" w14:textId="77777777" w:rsidR="00E82E8B" w:rsidRPr="00B56182" w:rsidRDefault="00E82E8B" w:rsidP="00B56182">
            <w:pPr>
              <w:spacing w:before="60" w:after="60"/>
              <w:rPr>
                <w:sz w:val="26"/>
                <w:szCs w:val="26"/>
              </w:rPr>
            </w:pPr>
            <w:r w:rsidRPr="00B56182">
              <w:rPr>
                <w:sz w:val="26"/>
                <w:szCs w:val="26"/>
              </w:rPr>
              <w:t> </w:t>
            </w:r>
          </w:p>
        </w:tc>
        <w:tc>
          <w:tcPr>
            <w:tcW w:w="1258" w:type="dxa"/>
            <w:tcBorders>
              <w:top w:val="nil"/>
              <w:left w:val="nil"/>
              <w:bottom w:val="single" w:sz="4" w:space="0" w:color="auto"/>
              <w:right w:val="single" w:sz="4" w:space="0" w:color="auto"/>
            </w:tcBorders>
            <w:vAlign w:val="bottom"/>
            <w:hideMark/>
          </w:tcPr>
          <w:p w14:paraId="7A9402FF" w14:textId="77777777" w:rsidR="00E82E8B" w:rsidRPr="00B56182" w:rsidRDefault="00E82E8B" w:rsidP="00B56182">
            <w:pPr>
              <w:spacing w:before="60" w:after="60"/>
              <w:rPr>
                <w:sz w:val="26"/>
                <w:szCs w:val="26"/>
              </w:rPr>
            </w:pPr>
            <w:r w:rsidRPr="00B56182">
              <w:rPr>
                <w:sz w:val="26"/>
                <w:szCs w:val="26"/>
              </w:rPr>
              <w:t> </w:t>
            </w:r>
          </w:p>
        </w:tc>
        <w:tc>
          <w:tcPr>
            <w:tcW w:w="1324" w:type="dxa"/>
            <w:tcBorders>
              <w:top w:val="nil"/>
              <w:left w:val="nil"/>
              <w:bottom w:val="single" w:sz="4" w:space="0" w:color="auto"/>
              <w:right w:val="single" w:sz="4" w:space="0" w:color="auto"/>
            </w:tcBorders>
            <w:vAlign w:val="bottom"/>
            <w:hideMark/>
          </w:tcPr>
          <w:p w14:paraId="1B43E381" w14:textId="77777777" w:rsidR="00E82E8B" w:rsidRPr="00B56182" w:rsidRDefault="00E82E8B" w:rsidP="00B56182">
            <w:pPr>
              <w:spacing w:before="60" w:after="60"/>
              <w:rPr>
                <w:sz w:val="26"/>
                <w:szCs w:val="26"/>
              </w:rPr>
            </w:pPr>
            <w:r w:rsidRPr="00B56182">
              <w:rPr>
                <w:sz w:val="26"/>
                <w:szCs w:val="26"/>
              </w:rPr>
              <w:t> </w:t>
            </w:r>
          </w:p>
        </w:tc>
      </w:tr>
      <w:tr w:rsidR="00CD0911" w:rsidRPr="001F2870" w14:paraId="3283CBE3" w14:textId="77777777" w:rsidTr="00E82E8B">
        <w:trPr>
          <w:trHeight w:val="1260"/>
        </w:trPr>
        <w:tc>
          <w:tcPr>
            <w:tcW w:w="880" w:type="dxa"/>
            <w:tcBorders>
              <w:top w:val="nil"/>
              <w:left w:val="single" w:sz="4" w:space="0" w:color="auto"/>
              <w:bottom w:val="single" w:sz="4" w:space="0" w:color="auto"/>
              <w:right w:val="single" w:sz="4" w:space="0" w:color="auto"/>
            </w:tcBorders>
            <w:vAlign w:val="center"/>
            <w:hideMark/>
          </w:tcPr>
          <w:p w14:paraId="1D71A004" w14:textId="77777777" w:rsidR="00E82E8B" w:rsidRPr="00B56182" w:rsidRDefault="00E82E8B" w:rsidP="00B56182">
            <w:pPr>
              <w:spacing w:before="60" w:after="60"/>
              <w:jc w:val="center"/>
              <w:rPr>
                <w:sz w:val="26"/>
                <w:szCs w:val="26"/>
              </w:rPr>
            </w:pPr>
            <w:r w:rsidRPr="00B56182">
              <w:rPr>
                <w:sz w:val="26"/>
                <w:szCs w:val="26"/>
              </w:rPr>
              <w:t>3.1</w:t>
            </w:r>
          </w:p>
        </w:tc>
        <w:tc>
          <w:tcPr>
            <w:tcW w:w="4077" w:type="dxa"/>
            <w:tcBorders>
              <w:top w:val="nil"/>
              <w:left w:val="nil"/>
              <w:bottom w:val="single" w:sz="4" w:space="0" w:color="auto"/>
              <w:right w:val="single" w:sz="4" w:space="0" w:color="auto"/>
            </w:tcBorders>
            <w:vAlign w:val="center"/>
            <w:hideMark/>
          </w:tcPr>
          <w:p w14:paraId="2B148D99" w14:textId="08447418" w:rsidR="00E82E8B" w:rsidRPr="00B56182" w:rsidRDefault="00E82E8B" w:rsidP="00B56182">
            <w:pPr>
              <w:spacing w:before="60" w:after="60"/>
              <w:jc w:val="both"/>
              <w:rPr>
                <w:sz w:val="26"/>
                <w:szCs w:val="26"/>
              </w:rPr>
            </w:pPr>
            <w:r w:rsidRPr="00B56182">
              <w:rPr>
                <w:sz w:val="26"/>
                <w:szCs w:val="26"/>
              </w:rPr>
              <w:t>Điều tra, khảo sát, thu thập thông tin yếu tố tự nhiên, kinh tế - xã hội, quản lý và sử dụng đất đai ảnh hưởng đến giá đất tại xã, phường</w:t>
            </w:r>
          </w:p>
        </w:tc>
        <w:tc>
          <w:tcPr>
            <w:tcW w:w="1605" w:type="dxa"/>
            <w:tcBorders>
              <w:top w:val="nil"/>
              <w:left w:val="nil"/>
              <w:bottom w:val="single" w:sz="4" w:space="0" w:color="auto"/>
              <w:right w:val="single" w:sz="4" w:space="0" w:color="auto"/>
            </w:tcBorders>
            <w:vAlign w:val="center"/>
            <w:hideMark/>
          </w:tcPr>
          <w:p w14:paraId="4E88FFBF" w14:textId="77777777" w:rsidR="00E82E8B" w:rsidRPr="00B56182" w:rsidRDefault="00E82E8B" w:rsidP="00B56182">
            <w:pPr>
              <w:spacing w:before="60" w:after="60"/>
              <w:jc w:val="center"/>
              <w:rPr>
                <w:sz w:val="26"/>
                <w:szCs w:val="26"/>
              </w:rPr>
            </w:pPr>
            <w:r w:rsidRPr="00B56182">
              <w:rPr>
                <w:sz w:val="26"/>
                <w:szCs w:val="26"/>
              </w:rPr>
              <w:t>Nhóm 2 (1KS3+1KS2)</w:t>
            </w:r>
          </w:p>
        </w:tc>
        <w:tc>
          <w:tcPr>
            <w:tcW w:w="1258" w:type="dxa"/>
            <w:tcBorders>
              <w:top w:val="nil"/>
              <w:left w:val="nil"/>
              <w:bottom w:val="single" w:sz="4" w:space="0" w:color="auto"/>
              <w:right w:val="single" w:sz="4" w:space="0" w:color="auto"/>
            </w:tcBorders>
            <w:vAlign w:val="bottom"/>
            <w:hideMark/>
          </w:tcPr>
          <w:p w14:paraId="78C82211" w14:textId="77777777" w:rsidR="00E82E8B" w:rsidRPr="00B56182" w:rsidRDefault="00E82E8B" w:rsidP="00B56182">
            <w:pPr>
              <w:spacing w:before="60" w:after="60"/>
              <w:rPr>
                <w:sz w:val="26"/>
                <w:szCs w:val="26"/>
              </w:rPr>
            </w:pPr>
            <w:r w:rsidRPr="00B56182">
              <w:rPr>
                <w:sz w:val="26"/>
                <w:szCs w:val="26"/>
              </w:rPr>
              <w:t> </w:t>
            </w:r>
          </w:p>
        </w:tc>
        <w:tc>
          <w:tcPr>
            <w:tcW w:w="1324" w:type="dxa"/>
            <w:tcBorders>
              <w:top w:val="nil"/>
              <w:left w:val="nil"/>
              <w:bottom w:val="single" w:sz="4" w:space="0" w:color="auto"/>
              <w:right w:val="single" w:sz="4" w:space="0" w:color="auto"/>
            </w:tcBorders>
            <w:vAlign w:val="center"/>
            <w:hideMark/>
          </w:tcPr>
          <w:p w14:paraId="30CFE4A8" w14:textId="77777777" w:rsidR="00E82E8B" w:rsidRPr="00B56182" w:rsidRDefault="00E82E8B" w:rsidP="00B56182">
            <w:pPr>
              <w:spacing w:before="60" w:after="60"/>
              <w:jc w:val="center"/>
              <w:rPr>
                <w:sz w:val="26"/>
                <w:szCs w:val="26"/>
              </w:rPr>
            </w:pPr>
            <w:r w:rsidRPr="00B56182">
              <w:rPr>
                <w:sz w:val="26"/>
                <w:szCs w:val="26"/>
              </w:rPr>
              <w:t>8</w:t>
            </w:r>
          </w:p>
        </w:tc>
      </w:tr>
      <w:tr w:rsidR="00CD0911" w:rsidRPr="001F2870" w14:paraId="7E2D7947" w14:textId="77777777" w:rsidTr="00E01C9B">
        <w:trPr>
          <w:trHeight w:val="1326"/>
        </w:trPr>
        <w:tc>
          <w:tcPr>
            <w:tcW w:w="880" w:type="dxa"/>
            <w:tcBorders>
              <w:top w:val="nil"/>
              <w:left w:val="single" w:sz="4" w:space="0" w:color="auto"/>
              <w:bottom w:val="single" w:sz="4" w:space="0" w:color="auto"/>
              <w:right w:val="single" w:sz="4" w:space="0" w:color="auto"/>
            </w:tcBorders>
            <w:vAlign w:val="center"/>
            <w:hideMark/>
          </w:tcPr>
          <w:p w14:paraId="0531888D" w14:textId="77777777" w:rsidR="00E82E8B" w:rsidRPr="00B56182" w:rsidRDefault="00E82E8B" w:rsidP="00B56182">
            <w:pPr>
              <w:spacing w:before="60" w:after="60"/>
              <w:jc w:val="center"/>
              <w:rPr>
                <w:sz w:val="26"/>
                <w:szCs w:val="26"/>
              </w:rPr>
            </w:pPr>
            <w:r w:rsidRPr="00B56182">
              <w:rPr>
                <w:sz w:val="26"/>
                <w:szCs w:val="26"/>
              </w:rPr>
              <w:lastRenderedPageBreak/>
              <w:t>3.2</w:t>
            </w:r>
          </w:p>
        </w:tc>
        <w:tc>
          <w:tcPr>
            <w:tcW w:w="4077" w:type="dxa"/>
            <w:tcBorders>
              <w:top w:val="nil"/>
              <w:left w:val="nil"/>
              <w:bottom w:val="single" w:sz="4" w:space="0" w:color="auto"/>
              <w:right w:val="single" w:sz="4" w:space="0" w:color="auto"/>
            </w:tcBorders>
            <w:vAlign w:val="center"/>
            <w:hideMark/>
          </w:tcPr>
          <w:p w14:paraId="58504ED4" w14:textId="77777777" w:rsidR="00E82E8B" w:rsidRPr="00B56182" w:rsidRDefault="00E82E8B" w:rsidP="00B56182">
            <w:pPr>
              <w:spacing w:before="60" w:after="60"/>
              <w:jc w:val="both"/>
              <w:rPr>
                <w:spacing w:val="-2"/>
                <w:sz w:val="26"/>
                <w:szCs w:val="26"/>
              </w:rPr>
            </w:pPr>
            <w:r w:rsidRPr="00B56182">
              <w:rPr>
                <w:spacing w:val="-2"/>
                <w:sz w:val="26"/>
                <w:szCs w:val="26"/>
              </w:rPr>
              <w:t>Điều tra, thu thập dữ liệu giá đất chuyển nhượng trên thị trường từ các nguồn: đấu giá; chuyển nhượng; dữ liệu từ cơ quan thuế; điều tra, khảo sát thông tin từ người sử dụng đất</w:t>
            </w:r>
          </w:p>
        </w:tc>
        <w:tc>
          <w:tcPr>
            <w:tcW w:w="1605" w:type="dxa"/>
            <w:tcBorders>
              <w:top w:val="nil"/>
              <w:left w:val="nil"/>
              <w:bottom w:val="single" w:sz="4" w:space="0" w:color="auto"/>
              <w:right w:val="single" w:sz="4" w:space="0" w:color="auto"/>
            </w:tcBorders>
            <w:vAlign w:val="center"/>
            <w:hideMark/>
          </w:tcPr>
          <w:p w14:paraId="1BED1168" w14:textId="77777777" w:rsidR="00E82E8B" w:rsidRPr="00B56182" w:rsidRDefault="00E82E8B" w:rsidP="00B56182">
            <w:pPr>
              <w:spacing w:before="60" w:after="60"/>
              <w:jc w:val="center"/>
              <w:rPr>
                <w:sz w:val="26"/>
                <w:szCs w:val="26"/>
              </w:rPr>
            </w:pPr>
            <w:r w:rsidRPr="00B56182">
              <w:rPr>
                <w:sz w:val="26"/>
                <w:szCs w:val="26"/>
              </w:rPr>
              <w:t>Nhóm 2 (1KS3+1KS2)</w:t>
            </w:r>
          </w:p>
        </w:tc>
        <w:tc>
          <w:tcPr>
            <w:tcW w:w="1258" w:type="dxa"/>
            <w:tcBorders>
              <w:top w:val="nil"/>
              <w:left w:val="nil"/>
              <w:bottom w:val="single" w:sz="4" w:space="0" w:color="auto"/>
              <w:right w:val="single" w:sz="4" w:space="0" w:color="auto"/>
            </w:tcBorders>
            <w:vAlign w:val="center"/>
            <w:hideMark/>
          </w:tcPr>
          <w:p w14:paraId="70C175F4" w14:textId="77777777" w:rsidR="00E82E8B" w:rsidRPr="00B56182" w:rsidRDefault="00E82E8B" w:rsidP="00B56182">
            <w:pPr>
              <w:spacing w:before="60" w:after="60"/>
              <w:jc w:val="center"/>
              <w:rPr>
                <w:sz w:val="26"/>
                <w:szCs w:val="26"/>
              </w:rPr>
            </w:pPr>
            <w:r w:rsidRPr="00B56182">
              <w:rPr>
                <w:sz w:val="26"/>
                <w:szCs w:val="26"/>
              </w:rPr>
              <w:t> </w:t>
            </w:r>
          </w:p>
        </w:tc>
        <w:tc>
          <w:tcPr>
            <w:tcW w:w="1324" w:type="dxa"/>
            <w:tcBorders>
              <w:top w:val="nil"/>
              <w:left w:val="nil"/>
              <w:bottom w:val="single" w:sz="4" w:space="0" w:color="auto"/>
              <w:right w:val="single" w:sz="4" w:space="0" w:color="auto"/>
            </w:tcBorders>
            <w:vAlign w:val="center"/>
            <w:hideMark/>
          </w:tcPr>
          <w:p w14:paraId="48D7142A" w14:textId="77777777" w:rsidR="00E82E8B" w:rsidRPr="00B56182" w:rsidRDefault="00E82E8B" w:rsidP="00B56182">
            <w:pPr>
              <w:spacing w:before="60" w:after="60"/>
              <w:jc w:val="center"/>
              <w:rPr>
                <w:sz w:val="26"/>
                <w:szCs w:val="26"/>
              </w:rPr>
            </w:pPr>
            <w:r w:rsidRPr="00B56182">
              <w:rPr>
                <w:sz w:val="26"/>
                <w:szCs w:val="26"/>
              </w:rPr>
              <w:t>30</w:t>
            </w:r>
          </w:p>
        </w:tc>
      </w:tr>
      <w:tr w:rsidR="00CD0911" w:rsidRPr="001F2870" w14:paraId="50676BC9" w14:textId="77777777" w:rsidTr="00E82E8B">
        <w:trPr>
          <w:trHeight w:val="765"/>
        </w:trPr>
        <w:tc>
          <w:tcPr>
            <w:tcW w:w="880" w:type="dxa"/>
            <w:tcBorders>
              <w:top w:val="nil"/>
              <w:left w:val="single" w:sz="4" w:space="0" w:color="auto"/>
              <w:bottom w:val="single" w:sz="4" w:space="0" w:color="auto"/>
              <w:right w:val="single" w:sz="4" w:space="0" w:color="auto"/>
            </w:tcBorders>
            <w:vAlign w:val="center"/>
            <w:hideMark/>
          </w:tcPr>
          <w:p w14:paraId="319299D2" w14:textId="77777777" w:rsidR="00E82E8B" w:rsidRPr="00B56182" w:rsidRDefault="00E82E8B" w:rsidP="00B56182">
            <w:pPr>
              <w:spacing w:before="60" w:after="60"/>
              <w:jc w:val="center"/>
              <w:rPr>
                <w:sz w:val="26"/>
                <w:szCs w:val="26"/>
              </w:rPr>
            </w:pPr>
            <w:r w:rsidRPr="00B56182">
              <w:rPr>
                <w:sz w:val="26"/>
                <w:szCs w:val="26"/>
              </w:rPr>
              <w:t>3.3</w:t>
            </w:r>
          </w:p>
        </w:tc>
        <w:tc>
          <w:tcPr>
            <w:tcW w:w="4077" w:type="dxa"/>
            <w:tcBorders>
              <w:top w:val="nil"/>
              <w:left w:val="nil"/>
              <w:bottom w:val="single" w:sz="4" w:space="0" w:color="auto"/>
              <w:right w:val="single" w:sz="4" w:space="0" w:color="auto"/>
            </w:tcBorders>
            <w:vAlign w:val="center"/>
            <w:hideMark/>
          </w:tcPr>
          <w:p w14:paraId="6023DF09" w14:textId="77777777" w:rsidR="00E82E8B" w:rsidRPr="00B56182" w:rsidRDefault="00E82E8B" w:rsidP="00B56182">
            <w:pPr>
              <w:spacing w:before="60" w:after="60"/>
              <w:jc w:val="both"/>
              <w:rPr>
                <w:sz w:val="26"/>
                <w:szCs w:val="26"/>
              </w:rPr>
            </w:pPr>
            <w:r w:rsidRPr="00B56182">
              <w:rPr>
                <w:sz w:val="26"/>
                <w:szCs w:val="26"/>
              </w:rPr>
              <w:t>Kiểm tra, rà soát và phân loại phiếu điều tra để sàng lọc, loại trừ dữ liệu bất thường</w:t>
            </w:r>
          </w:p>
        </w:tc>
        <w:tc>
          <w:tcPr>
            <w:tcW w:w="1605" w:type="dxa"/>
            <w:tcBorders>
              <w:top w:val="nil"/>
              <w:left w:val="nil"/>
              <w:bottom w:val="single" w:sz="4" w:space="0" w:color="auto"/>
              <w:right w:val="single" w:sz="4" w:space="0" w:color="auto"/>
            </w:tcBorders>
            <w:vAlign w:val="center"/>
            <w:hideMark/>
          </w:tcPr>
          <w:p w14:paraId="5B303CA0" w14:textId="77777777" w:rsidR="00E82E8B" w:rsidRPr="00B56182" w:rsidRDefault="00E82E8B" w:rsidP="00B56182">
            <w:pPr>
              <w:spacing w:before="60" w:after="60"/>
              <w:jc w:val="center"/>
              <w:rPr>
                <w:sz w:val="26"/>
                <w:szCs w:val="26"/>
              </w:rPr>
            </w:pPr>
            <w:r w:rsidRPr="00B56182">
              <w:rPr>
                <w:sz w:val="26"/>
                <w:szCs w:val="26"/>
              </w:rPr>
              <w:t>Nhóm 2 (1KS3+1KS2)</w:t>
            </w:r>
          </w:p>
        </w:tc>
        <w:tc>
          <w:tcPr>
            <w:tcW w:w="1258" w:type="dxa"/>
            <w:tcBorders>
              <w:top w:val="nil"/>
              <w:left w:val="nil"/>
              <w:bottom w:val="single" w:sz="4" w:space="0" w:color="auto"/>
              <w:right w:val="single" w:sz="4" w:space="0" w:color="auto"/>
            </w:tcBorders>
            <w:vAlign w:val="center"/>
            <w:hideMark/>
          </w:tcPr>
          <w:p w14:paraId="6492B697" w14:textId="77777777" w:rsidR="00E82E8B" w:rsidRPr="00B56182" w:rsidRDefault="00E82E8B" w:rsidP="00B56182">
            <w:pPr>
              <w:spacing w:before="60" w:after="60"/>
              <w:jc w:val="center"/>
              <w:rPr>
                <w:sz w:val="26"/>
                <w:szCs w:val="26"/>
              </w:rPr>
            </w:pPr>
            <w:r w:rsidRPr="00B56182">
              <w:rPr>
                <w:sz w:val="26"/>
                <w:szCs w:val="26"/>
              </w:rPr>
              <w:t> </w:t>
            </w:r>
          </w:p>
        </w:tc>
        <w:tc>
          <w:tcPr>
            <w:tcW w:w="1324" w:type="dxa"/>
            <w:tcBorders>
              <w:top w:val="nil"/>
              <w:left w:val="nil"/>
              <w:bottom w:val="single" w:sz="4" w:space="0" w:color="auto"/>
              <w:right w:val="single" w:sz="4" w:space="0" w:color="auto"/>
            </w:tcBorders>
            <w:vAlign w:val="center"/>
            <w:hideMark/>
          </w:tcPr>
          <w:p w14:paraId="6B73B158" w14:textId="77777777" w:rsidR="00E82E8B" w:rsidRPr="00B56182" w:rsidRDefault="00E82E8B" w:rsidP="00B56182">
            <w:pPr>
              <w:spacing w:before="60" w:after="60"/>
              <w:jc w:val="center"/>
              <w:rPr>
                <w:sz w:val="26"/>
                <w:szCs w:val="26"/>
              </w:rPr>
            </w:pPr>
            <w:r w:rsidRPr="00B56182">
              <w:rPr>
                <w:sz w:val="26"/>
                <w:szCs w:val="26"/>
              </w:rPr>
              <w:t>20</w:t>
            </w:r>
          </w:p>
        </w:tc>
      </w:tr>
      <w:tr w:rsidR="00CD0911" w:rsidRPr="001F2870" w14:paraId="7116209D" w14:textId="77777777" w:rsidTr="00E01C9B">
        <w:trPr>
          <w:trHeight w:val="781"/>
        </w:trPr>
        <w:tc>
          <w:tcPr>
            <w:tcW w:w="880" w:type="dxa"/>
            <w:tcBorders>
              <w:top w:val="nil"/>
              <w:left w:val="single" w:sz="4" w:space="0" w:color="auto"/>
              <w:bottom w:val="single" w:sz="4" w:space="0" w:color="auto"/>
              <w:right w:val="single" w:sz="4" w:space="0" w:color="auto"/>
            </w:tcBorders>
            <w:vAlign w:val="center"/>
            <w:hideMark/>
          </w:tcPr>
          <w:p w14:paraId="2A9EF0BD" w14:textId="77777777" w:rsidR="00E82E8B" w:rsidRPr="00B56182" w:rsidRDefault="00E82E8B" w:rsidP="00B56182">
            <w:pPr>
              <w:spacing w:before="60" w:after="60"/>
              <w:jc w:val="center"/>
              <w:rPr>
                <w:sz w:val="26"/>
                <w:szCs w:val="26"/>
              </w:rPr>
            </w:pPr>
            <w:r w:rsidRPr="00B56182">
              <w:rPr>
                <w:sz w:val="26"/>
                <w:szCs w:val="26"/>
              </w:rPr>
              <w:t>3.4</w:t>
            </w:r>
          </w:p>
        </w:tc>
        <w:tc>
          <w:tcPr>
            <w:tcW w:w="4077" w:type="dxa"/>
            <w:tcBorders>
              <w:top w:val="nil"/>
              <w:left w:val="nil"/>
              <w:bottom w:val="single" w:sz="4" w:space="0" w:color="auto"/>
              <w:right w:val="single" w:sz="4" w:space="0" w:color="auto"/>
            </w:tcBorders>
            <w:vAlign w:val="center"/>
            <w:hideMark/>
          </w:tcPr>
          <w:p w14:paraId="2E8639A9" w14:textId="77777777" w:rsidR="00E82E8B" w:rsidRPr="00B56182" w:rsidRDefault="00E82E8B" w:rsidP="00B56182">
            <w:pPr>
              <w:spacing w:before="60" w:after="60"/>
              <w:jc w:val="both"/>
              <w:rPr>
                <w:sz w:val="26"/>
                <w:szCs w:val="26"/>
              </w:rPr>
            </w:pPr>
            <w:r w:rsidRPr="00B56182">
              <w:rPr>
                <w:sz w:val="26"/>
                <w:szCs w:val="26"/>
              </w:rPr>
              <w:t>Đánh giá, chuẩn hóa dữ liệu đầu vào phục vụ xây dựng hệ số điều chỉnh</w:t>
            </w:r>
          </w:p>
        </w:tc>
        <w:tc>
          <w:tcPr>
            <w:tcW w:w="1605" w:type="dxa"/>
            <w:tcBorders>
              <w:top w:val="nil"/>
              <w:left w:val="nil"/>
              <w:bottom w:val="single" w:sz="4" w:space="0" w:color="auto"/>
              <w:right w:val="single" w:sz="4" w:space="0" w:color="auto"/>
            </w:tcBorders>
            <w:vAlign w:val="center"/>
            <w:hideMark/>
          </w:tcPr>
          <w:p w14:paraId="6E5EC84E" w14:textId="77777777" w:rsidR="00E82E8B" w:rsidRPr="00B56182" w:rsidRDefault="00E82E8B" w:rsidP="00B56182">
            <w:pPr>
              <w:spacing w:before="60" w:after="60"/>
              <w:jc w:val="center"/>
              <w:rPr>
                <w:sz w:val="26"/>
                <w:szCs w:val="26"/>
              </w:rPr>
            </w:pPr>
            <w:r w:rsidRPr="00B56182">
              <w:rPr>
                <w:sz w:val="26"/>
                <w:szCs w:val="26"/>
              </w:rPr>
              <w:t>Nhóm 2 (1KS3+1KS2)</w:t>
            </w:r>
          </w:p>
        </w:tc>
        <w:tc>
          <w:tcPr>
            <w:tcW w:w="1258" w:type="dxa"/>
            <w:tcBorders>
              <w:top w:val="nil"/>
              <w:left w:val="nil"/>
              <w:bottom w:val="single" w:sz="4" w:space="0" w:color="auto"/>
              <w:right w:val="single" w:sz="4" w:space="0" w:color="auto"/>
            </w:tcBorders>
            <w:vAlign w:val="center"/>
            <w:hideMark/>
          </w:tcPr>
          <w:p w14:paraId="45375637" w14:textId="77777777" w:rsidR="00E82E8B" w:rsidRPr="00B56182" w:rsidRDefault="00E82E8B" w:rsidP="00B56182">
            <w:pPr>
              <w:spacing w:before="60" w:after="60"/>
              <w:jc w:val="center"/>
              <w:rPr>
                <w:sz w:val="26"/>
                <w:szCs w:val="26"/>
              </w:rPr>
            </w:pPr>
            <w:r w:rsidRPr="00B56182">
              <w:rPr>
                <w:sz w:val="26"/>
                <w:szCs w:val="26"/>
              </w:rPr>
              <w:t> </w:t>
            </w:r>
          </w:p>
        </w:tc>
        <w:tc>
          <w:tcPr>
            <w:tcW w:w="1324" w:type="dxa"/>
            <w:tcBorders>
              <w:top w:val="nil"/>
              <w:left w:val="nil"/>
              <w:bottom w:val="single" w:sz="4" w:space="0" w:color="auto"/>
              <w:right w:val="single" w:sz="4" w:space="0" w:color="auto"/>
            </w:tcBorders>
            <w:vAlign w:val="center"/>
            <w:hideMark/>
          </w:tcPr>
          <w:p w14:paraId="76F35BD0" w14:textId="77777777" w:rsidR="00E82E8B" w:rsidRPr="00B56182" w:rsidRDefault="00E82E8B" w:rsidP="00B56182">
            <w:pPr>
              <w:spacing w:before="60" w:after="60"/>
              <w:jc w:val="center"/>
              <w:rPr>
                <w:sz w:val="26"/>
                <w:szCs w:val="26"/>
              </w:rPr>
            </w:pPr>
            <w:r w:rsidRPr="00B56182">
              <w:rPr>
                <w:sz w:val="26"/>
                <w:szCs w:val="26"/>
              </w:rPr>
              <w:t>16</w:t>
            </w:r>
          </w:p>
        </w:tc>
      </w:tr>
      <w:tr w:rsidR="00CD0911" w:rsidRPr="001F2870" w14:paraId="4E01BCF1" w14:textId="77777777" w:rsidTr="00E82E8B">
        <w:trPr>
          <w:trHeight w:val="735"/>
        </w:trPr>
        <w:tc>
          <w:tcPr>
            <w:tcW w:w="880" w:type="dxa"/>
            <w:tcBorders>
              <w:top w:val="nil"/>
              <w:left w:val="single" w:sz="4" w:space="0" w:color="auto"/>
              <w:bottom w:val="single" w:sz="4" w:space="0" w:color="auto"/>
              <w:right w:val="single" w:sz="4" w:space="0" w:color="auto"/>
            </w:tcBorders>
            <w:vAlign w:val="center"/>
            <w:hideMark/>
          </w:tcPr>
          <w:p w14:paraId="78EE1028" w14:textId="77777777" w:rsidR="00E82E8B" w:rsidRPr="00B56182" w:rsidRDefault="00E82E8B" w:rsidP="00B56182">
            <w:pPr>
              <w:spacing w:before="60" w:after="60"/>
              <w:jc w:val="center"/>
              <w:rPr>
                <w:b/>
                <w:bCs/>
                <w:sz w:val="26"/>
                <w:szCs w:val="26"/>
              </w:rPr>
            </w:pPr>
            <w:r w:rsidRPr="00B56182">
              <w:rPr>
                <w:b/>
                <w:bCs/>
                <w:sz w:val="26"/>
                <w:szCs w:val="26"/>
              </w:rPr>
              <w:t>4</w:t>
            </w:r>
          </w:p>
        </w:tc>
        <w:tc>
          <w:tcPr>
            <w:tcW w:w="4077" w:type="dxa"/>
            <w:tcBorders>
              <w:top w:val="nil"/>
              <w:left w:val="nil"/>
              <w:bottom w:val="single" w:sz="4" w:space="0" w:color="auto"/>
              <w:right w:val="single" w:sz="4" w:space="0" w:color="auto"/>
            </w:tcBorders>
            <w:vAlign w:val="center"/>
            <w:hideMark/>
          </w:tcPr>
          <w:p w14:paraId="5FEEC8BD" w14:textId="77777777" w:rsidR="00E82E8B" w:rsidRPr="00B56182" w:rsidRDefault="00E82E8B" w:rsidP="00B56182">
            <w:pPr>
              <w:spacing w:before="60" w:after="60"/>
              <w:jc w:val="both"/>
              <w:rPr>
                <w:b/>
                <w:bCs/>
                <w:sz w:val="26"/>
                <w:szCs w:val="26"/>
              </w:rPr>
            </w:pPr>
            <w:r w:rsidRPr="00B56182">
              <w:rPr>
                <w:b/>
                <w:bCs/>
                <w:sz w:val="26"/>
                <w:szCs w:val="26"/>
              </w:rPr>
              <w:t>Xác định giá đất phổ biến của khu vực cần xây dựng hệ số điều chỉnh</w:t>
            </w:r>
          </w:p>
        </w:tc>
        <w:tc>
          <w:tcPr>
            <w:tcW w:w="1605" w:type="dxa"/>
            <w:tcBorders>
              <w:top w:val="nil"/>
              <w:left w:val="nil"/>
              <w:bottom w:val="single" w:sz="4" w:space="0" w:color="auto"/>
              <w:right w:val="single" w:sz="4" w:space="0" w:color="auto"/>
            </w:tcBorders>
            <w:vAlign w:val="bottom"/>
            <w:hideMark/>
          </w:tcPr>
          <w:p w14:paraId="6697DE63" w14:textId="77777777" w:rsidR="00E82E8B" w:rsidRPr="00B56182" w:rsidRDefault="00E82E8B" w:rsidP="00B56182">
            <w:pPr>
              <w:spacing w:before="60" w:after="60"/>
              <w:rPr>
                <w:b/>
                <w:bCs/>
                <w:sz w:val="26"/>
                <w:szCs w:val="26"/>
              </w:rPr>
            </w:pPr>
            <w:r w:rsidRPr="00B56182">
              <w:rPr>
                <w:b/>
                <w:bCs/>
                <w:sz w:val="26"/>
                <w:szCs w:val="26"/>
              </w:rPr>
              <w:t> </w:t>
            </w:r>
          </w:p>
        </w:tc>
        <w:tc>
          <w:tcPr>
            <w:tcW w:w="1258" w:type="dxa"/>
            <w:tcBorders>
              <w:top w:val="nil"/>
              <w:left w:val="nil"/>
              <w:bottom w:val="single" w:sz="4" w:space="0" w:color="auto"/>
              <w:right w:val="single" w:sz="4" w:space="0" w:color="auto"/>
            </w:tcBorders>
            <w:vAlign w:val="bottom"/>
            <w:hideMark/>
          </w:tcPr>
          <w:p w14:paraId="6B3B7319" w14:textId="77777777" w:rsidR="00E82E8B" w:rsidRPr="00B56182" w:rsidRDefault="00E82E8B" w:rsidP="00B56182">
            <w:pPr>
              <w:spacing w:before="60" w:after="60"/>
              <w:rPr>
                <w:b/>
                <w:bCs/>
                <w:sz w:val="26"/>
                <w:szCs w:val="26"/>
              </w:rPr>
            </w:pPr>
            <w:r w:rsidRPr="00B56182">
              <w:rPr>
                <w:b/>
                <w:bCs/>
                <w:sz w:val="26"/>
                <w:szCs w:val="26"/>
              </w:rPr>
              <w:t> </w:t>
            </w:r>
          </w:p>
        </w:tc>
        <w:tc>
          <w:tcPr>
            <w:tcW w:w="1324" w:type="dxa"/>
            <w:tcBorders>
              <w:top w:val="nil"/>
              <w:left w:val="nil"/>
              <w:bottom w:val="single" w:sz="4" w:space="0" w:color="auto"/>
              <w:right w:val="single" w:sz="4" w:space="0" w:color="auto"/>
            </w:tcBorders>
            <w:vAlign w:val="bottom"/>
            <w:hideMark/>
          </w:tcPr>
          <w:p w14:paraId="62BB7EF1" w14:textId="77777777" w:rsidR="00E82E8B" w:rsidRPr="00B56182" w:rsidRDefault="00E82E8B" w:rsidP="00B56182">
            <w:pPr>
              <w:spacing w:before="60" w:after="60"/>
              <w:rPr>
                <w:b/>
                <w:bCs/>
                <w:sz w:val="26"/>
                <w:szCs w:val="26"/>
              </w:rPr>
            </w:pPr>
            <w:r w:rsidRPr="00B56182">
              <w:rPr>
                <w:b/>
                <w:bCs/>
                <w:sz w:val="26"/>
                <w:szCs w:val="26"/>
              </w:rPr>
              <w:t> </w:t>
            </w:r>
          </w:p>
        </w:tc>
      </w:tr>
      <w:tr w:rsidR="00CD0911" w:rsidRPr="001F2870" w14:paraId="665A25F4" w14:textId="77777777" w:rsidTr="00E01C9B">
        <w:trPr>
          <w:trHeight w:val="1056"/>
        </w:trPr>
        <w:tc>
          <w:tcPr>
            <w:tcW w:w="880" w:type="dxa"/>
            <w:tcBorders>
              <w:top w:val="nil"/>
              <w:left w:val="single" w:sz="4" w:space="0" w:color="auto"/>
              <w:bottom w:val="single" w:sz="4" w:space="0" w:color="auto"/>
              <w:right w:val="single" w:sz="4" w:space="0" w:color="auto"/>
            </w:tcBorders>
            <w:vAlign w:val="center"/>
            <w:hideMark/>
          </w:tcPr>
          <w:p w14:paraId="33BA37C7" w14:textId="77777777" w:rsidR="00E82E8B" w:rsidRPr="00B56182" w:rsidRDefault="00E82E8B" w:rsidP="00B56182">
            <w:pPr>
              <w:spacing w:before="60" w:after="60"/>
              <w:jc w:val="center"/>
              <w:rPr>
                <w:sz w:val="26"/>
                <w:szCs w:val="26"/>
              </w:rPr>
            </w:pPr>
            <w:r w:rsidRPr="00B56182">
              <w:rPr>
                <w:sz w:val="26"/>
                <w:szCs w:val="26"/>
              </w:rPr>
              <w:t>4.1</w:t>
            </w:r>
          </w:p>
        </w:tc>
        <w:tc>
          <w:tcPr>
            <w:tcW w:w="4077" w:type="dxa"/>
            <w:tcBorders>
              <w:top w:val="nil"/>
              <w:left w:val="nil"/>
              <w:bottom w:val="single" w:sz="4" w:space="0" w:color="auto"/>
              <w:right w:val="single" w:sz="4" w:space="0" w:color="auto"/>
            </w:tcBorders>
            <w:vAlign w:val="center"/>
            <w:hideMark/>
          </w:tcPr>
          <w:p w14:paraId="09FA990D" w14:textId="77777777" w:rsidR="00E82E8B" w:rsidRPr="00B56182" w:rsidRDefault="00E82E8B" w:rsidP="00B56182">
            <w:pPr>
              <w:spacing w:before="60" w:after="60"/>
              <w:jc w:val="both"/>
              <w:rPr>
                <w:sz w:val="26"/>
                <w:szCs w:val="26"/>
              </w:rPr>
            </w:pPr>
            <w:r w:rsidRPr="00B56182">
              <w:rPr>
                <w:sz w:val="26"/>
                <w:szCs w:val="26"/>
              </w:rPr>
              <w:t>Phân tích thống kê giá đất thị trường của khu vực cần xây dựng hệ số điều chỉnh</w:t>
            </w:r>
          </w:p>
        </w:tc>
        <w:tc>
          <w:tcPr>
            <w:tcW w:w="1605" w:type="dxa"/>
            <w:tcBorders>
              <w:top w:val="nil"/>
              <w:left w:val="nil"/>
              <w:bottom w:val="single" w:sz="4" w:space="0" w:color="auto"/>
              <w:right w:val="single" w:sz="4" w:space="0" w:color="auto"/>
            </w:tcBorders>
            <w:vAlign w:val="center"/>
            <w:hideMark/>
          </w:tcPr>
          <w:p w14:paraId="6DCE2D56" w14:textId="77777777" w:rsidR="00E82E8B" w:rsidRPr="00B56182" w:rsidRDefault="00E82E8B" w:rsidP="00B56182">
            <w:pPr>
              <w:spacing w:before="60" w:after="60"/>
              <w:jc w:val="center"/>
              <w:rPr>
                <w:sz w:val="26"/>
                <w:szCs w:val="26"/>
              </w:rPr>
            </w:pPr>
            <w:r w:rsidRPr="00B56182">
              <w:rPr>
                <w:sz w:val="26"/>
                <w:szCs w:val="26"/>
              </w:rPr>
              <w:t>1KS3</w:t>
            </w:r>
          </w:p>
        </w:tc>
        <w:tc>
          <w:tcPr>
            <w:tcW w:w="1258" w:type="dxa"/>
            <w:tcBorders>
              <w:top w:val="nil"/>
              <w:left w:val="nil"/>
              <w:bottom w:val="single" w:sz="4" w:space="0" w:color="auto"/>
              <w:right w:val="single" w:sz="4" w:space="0" w:color="auto"/>
            </w:tcBorders>
            <w:vAlign w:val="center"/>
            <w:hideMark/>
          </w:tcPr>
          <w:p w14:paraId="19AE1D21" w14:textId="77777777" w:rsidR="00E82E8B" w:rsidRPr="00B56182" w:rsidRDefault="00E82E8B" w:rsidP="00B56182">
            <w:pPr>
              <w:spacing w:before="60" w:after="60"/>
              <w:jc w:val="center"/>
              <w:rPr>
                <w:sz w:val="26"/>
                <w:szCs w:val="26"/>
              </w:rPr>
            </w:pPr>
            <w:r w:rsidRPr="00B56182">
              <w:rPr>
                <w:sz w:val="26"/>
                <w:szCs w:val="26"/>
              </w:rPr>
              <w:t>20</w:t>
            </w:r>
          </w:p>
        </w:tc>
        <w:tc>
          <w:tcPr>
            <w:tcW w:w="1324" w:type="dxa"/>
            <w:tcBorders>
              <w:top w:val="nil"/>
              <w:left w:val="nil"/>
              <w:bottom w:val="single" w:sz="4" w:space="0" w:color="auto"/>
              <w:right w:val="single" w:sz="4" w:space="0" w:color="auto"/>
            </w:tcBorders>
            <w:vAlign w:val="bottom"/>
            <w:hideMark/>
          </w:tcPr>
          <w:p w14:paraId="47A02938" w14:textId="77777777" w:rsidR="00E82E8B" w:rsidRPr="00B56182" w:rsidRDefault="00E82E8B" w:rsidP="00B56182">
            <w:pPr>
              <w:spacing w:before="60" w:after="60"/>
              <w:rPr>
                <w:sz w:val="26"/>
                <w:szCs w:val="26"/>
              </w:rPr>
            </w:pPr>
            <w:r w:rsidRPr="00B56182">
              <w:rPr>
                <w:sz w:val="26"/>
                <w:szCs w:val="26"/>
              </w:rPr>
              <w:t> </w:t>
            </w:r>
          </w:p>
        </w:tc>
      </w:tr>
      <w:tr w:rsidR="00CD0911" w:rsidRPr="001F2870" w14:paraId="6CA16D8C" w14:textId="77777777" w:rsidTr="00E82E8B">
        <w:trPr>
          <w:trHeight w:val="705"/>
        </w:trPr>
        <w:tc>
          <w:tcPr>
            <w:tcW w:w="880" w:type="dxa"/>
            <w:tcBorders>
              <w:top w:val="nil"/>
              <w:left w:val="single" w:sz="4" w:space="0" w:color="auto"/>
              <w:bottom w:val="single" w:sz="4" w:space="0" w:color="auto"/>
              <w:right w:val="single" w:sz="4" w:space="0" w:color="auto"/>
            </w:tcBorders>
            <w:vAlign w:val="center"/>
            <w:hideMark/>
          </w:tcPr>
          <w:p w14:paraId="2B6EEEF6" w14:textId="77777777" w:rsidR="00E82E8B" w:rsidRPr="00B56182" w:rsidRDefault="00E82E8B" w:rsidP="00B56182">
            <w:pPr>
              <w:spacing w:before="60" w:after="60"/>
              <w:jc w:val="center"/>
              <w:rPr>
                <w:sz w:val="26"/>
                <w:szCs w:val="26"/>
              </w:rPr>
            </w:pPr>
            <w:r w:rsidRPr="00B56182">
              <w:rPr>
                <w:sz w:val="26"/>
                <w:szCs w:val="26"/>
              </w:rPr>
              <w:t>4.2</w:t>
            </w:r>
          </w:p>
        </w:tc>
        <w:tc>
          <w:tcPr>
            <w:tcW w:w="4077" w:type="dxa"/>
            <w:tcBorders>
              <w:top w:val="nil"/>
              <w:left w:val="nil"/>
              <w:bottom w:val="single" w:sz="4" w:space="0" w:color="auto"/>
              <w:right w:val="single" w:sz="4" w:space="0" w:color="auto"/>
            </w:tcBorders>
            <w:vAlign w:val="center"/>
            <w:hideMark/>
          </w:tcPr>
          <w:p w14:paraId="59D22DBB" w14:textId="77777777" w:rsidR="00E82E8B" w:rsidRPr="00B56182" w:rsidRDefault="00E82E8B" w:rsidP="00B56182">
            <w:pPr>
              <w:spacing w:before="60" w:after="60"/>
              <w:jc w:val="both"/>
              <w:rPr>
                <w:sz w:val="26"/>
                <w:szCs w:val="26"/>
              </w:rPr>
            </w:pPr>
            <w:r w:rsidRPr="00B56182">
              <w:rPr>
                <w:sz w:val="26"/>
                <w:szCs w:val="26"/>
              </w:rPr>
              <w:t>Xác định giá trung bình, trung vị của mỗi khu vực, vị trí</w:t>
            </w:r>
          </w:p>
        </w:tc>
        <w:tc>
          <w:tcPr>
            <w:tcW w:w="1605" w:type="dxa"/>
            <w:tcBorders>
              <w:top w:val="nil"/>
              <w:left w:val="nil"/>
              <w:bottom w:val="single" w:sz="4" w:space="0" w:color="auto"/>
              <w:right w:val="single" w:sz="4" w:space="0" w:color="auto"/>
            </w:tcBorders>
            <w:vAlign w:val="center"/>
            <w:hideMark/>
          </w:tcPr>
          <w:p w14:paraId="6F313B05" w14:textId="77777777" w:rsidR="00E82E8B" w:rsidRPr="00B56182" w:rsidRDefault="00E82E8B" w:rsidP="00B56182">
            <w:pPr>
              <w:spacing w:before="60" w:after="60"/>
              <w:jc w:val="center"/>
              <w:rPr>
                <w:sz w:val="26"/>
                <w:szCs w:val="26"/>
              </w:rPr>
            </w:pPr>
            <w:r w:rsidRPr="00B56182">
              <w:rPr>
                <w:sz w:val="26"/>
                <w:szCs w:val="26"/>
              </w:rPr>
              <w:t>1KS3</w:t>
            </w:r>
          </w:p>
        </w:tc>
        <w:tc>
          <w:tcPr>
            <w:tcW w:w="1258" w:type="dxa"/>
            <w:tcBorders>
              <w:top w:val="nil"/>
              <w:left w:val="nil"/>
              <w:bottom w:val="single" w:sz="4" w:space="0" w:color="auto"/>
              <w:right w:val="single" w:sz="4" w:space="0" w:color="auto"/>
            </w:tcBorders>
            <w:vAlign w:val="center"/>
            <w:hideMark/>
          </w:tcPr>
          <w:p w14:paraId="4EB211B9" w14:textId="77777777" w:rsidR="00E82E8B" w:rsidRPr="00B56182" w:rsidRDefault="00E82E8B" w:rsidP="00B56182">
            <w:pPr>
              <w:spacing w:before="60" w:after="60"/>
              <w:jc w:val="center"/>
              <w:rPr>
                <w:sz w:val="26"/>
                <w:szCs w:val="26"/>
              </w:rPr>
            </w:pPr>
            <w:r w:rsidRPr="00B56182">
              <w:rPr>
                <w:sz w:val="26"/>
                <w:szCs w:val="26"/>
              </w:rPr>
              <w:t>16</w:t>
            </w:r>
          </w:p>
        </w:tc>
        <w:tc>
          <w:tcPr>
            <w:tcW w:w="1324" w:type="dxa"/>
            <w:tcBorders>
              <w:top w:val="nil"/>
              <w:left w:val="nil"/>
              <w:bottom w:val="single" w:sz="4" w:space="0" w:color="auto"/>
              <w:right w:val="single" w:sz="4" w:space="0" w:color="auto"/>
            </w:tcBorders>
            <w:vAlign w:val="bottom"/>
            <w:hideMark/>
          </w:tcPr>
          <w:p w14:paraId="205EB70F" w14:textId="77777777" w:rsidR="00E82E8B" w:rsidRPr="00B56182" w:rsidRDefault="00E82E8B" w:rsidP="00B56182">
            <w:pPr>
              <w:spacing w:before="60" w:after="60"/>
              <w:rPr>
                <w:sz w:val="26"/>
                <w:szCs w:val="26"/>
              </w:rPr>
            </w:pPr>
            <w:r w:rsidRPr="00B56182">
              <w:rPr>
                <w:sz w:val="26"/>
                <w:szCs w:val="26"/>
              </w:rPr>
              <w:t> </w:t>
            </w:r>
          </w:p>
        </w:tc>
      </w:tr>
      <w:tr w:rsidR="00CD0911" w:rsidRPr="001F2870" w14:paraId="08416B24" w14:textId="77777777" w:rsidTr="00E82E8B">
        <w:trPr>
          <w:trHeight w:val="615"/>
        </w:trPr>
        <w:tc>
          <w:tcPr>
            <w:tcW w:w="880" w:type="dxa"/>
            <w:tcBorders>
              <w:top w:val="nil"/>
              <w:left w:val="single" w:sz="4" w:space="0" w:color="auto"/>
              <w:bottom w:val="single" w:sz="4" w:space="0" w:color="auto"/>
              <w:right w:val="single" w:sz="4" w:space="0" w:color="auto"/>
            </w:tcBorders>
            <w:vAlign w:val="center"/>
            <w:hideMark/>
          </w:tcPr>
          <w:p w14:paraId="07F48F6B" w14:textId="77777777" w:rsidR="00E82E8B" w:rsidRPr="00B56182" w:rsidRDefault="00E82E8B" w:rsidP="00B56182">
            <w:pPr>
              <w:spacing w:before="60" w:after="60"/>
              <w:jc w:val="center"/>
              <w:rPr>
                <w:sz w:val="26"/>
                <w:szCs w:val="26"/>
              </w:rPr>
            </w:pPr>
            <w:r w:rsidRPr="00B56182">
              <w:rPr>
                <w:sz w:val="26"/>
                <w:szCs w:val="26"/>
              </w:rPr>
              <w:t>4.3</w:t>
            </w:r>
          </w:p>
        </w:tc>
        <w:tc>
          <w:tcPr>
            <w:tcW w:w="4077" w:type="dxa"/>
            <w:tcBorders>
              <w:top w:val="nil"/>
              <w:left w:val="nil"/>
              <w:bottom w:val="single" w:sz="4" w:space="0" w:color="auto"/>
              <w:right w:val="single" w:sz="4" w:space="0" w:color="auto"/>
            </w:tcBorders>
            <w:vAlign w:val="center"/>
            <w:hideMark/>
          </w:tcPr>
          <w:p w14:paraId="4C2EC394" w14:textId="77777777" w:rsidR="00E82E8B" w:rsidRPr="00B56182" w:rsidRDefault="00E82E8B" w:rsidP="00B56182">
            <w:pPr>
              <w:spacing w:before="60" w:after="60"/>
              <w:jc w:val="both"/>
              <w:rPr>
                <w:sz w:val="26"/>
                <w:szCs w:val="26"/>
              </w:rPr>
            </w:pPr>
            <w:r w:rsidRPr="00B56182">
              <w:rPr>
                <w:sz w:val="26"/>
                <w:szCs w:val="26"/>
              </w:rPr>
              <w:t>Đánh giá mức độ biến động của giá đất đối với mỗi khu vực, vị trí</w:t>
            </w:r>
          </w:p>
        </w:tc>
        <w:tc>
          <w:tcPr>
            <w:tcW w:w="1605" w:type="dxa"/>
            <w:tcBorders>
              <w:top w:val="nil"/>
              <w:left w:val="nil"/>
              <w:bottom w:val="single" w:sz="4" w:space="0" w:color="auto"/>
              <w:right w:val="single" w:sz="4" w:space="0" w:color="auto"/>
            </w:tcBorders>
            <w:vAlign w:val="center"/>
            <w:hideMark/>
          </w:tcPr>
          <w:p w14:paraId="3911D816" w14:textId="77777777" w:rsidR="00E82E8B" w:rsidRPr="00B56182" w:rsidRDefault="00E82E8B" w:rsidP="00B56182">
            <w:pPr>
              <w:spacing w:before="60" w:after="60"/>
              <w:jc w:val="center"/>
              <w:rPr>
                <w:sz w:val="26"/>
                <w:szCs w:val="26"/>
              </w:rPr>
            </w:pPr>
            <w:r w:rsidRPr="00B56182">
              <w:rPr>
                <w:sz w:val="26"/>
                <w:szCs w:val="26"/>
              </w:rPr>
              <w:t>1KS3</w:t>
            </w:r>
          </w:p>
        </w:tc>
        <w:tc>
          <w:tcPr>
            <w:tcW w:w="1258" w:type="dxa"/>
            <w:tcBorders>
              <w:top w:val="nil"/>
              <w:left w:val="nil"/>
              <w:bottom w:val="single" w:sz="4" w:space="0" w:color="auto"/>
              <w:right w:val="single" w:sz="4" w:space="0" w:color="auto"/>
            </w:tcBorders>
            <w:vAlign w:val="center"/>
            <w:hideMark/>
          </w:tcPr>
          <w:p w14:paraId="7C9B9D3A" w14:textId="77777777" w:rsidR="00E82E8B" w:rsidRPr="00B56182" w:rsidRDefault="00E82E8B" w:rsidP="00B56182">
            <w:pPr>
              <w:spacing w:before="60" w:after="60"/>
              <w:jc w:val="center"/>
              <w:rPr>
                <w:sz w:val="26"/>
                <w:szCs w:val="26"/>
              </w:rPr>
            </w:pPr>
            <w:r w:rsidRPr="00B56182">
              <w:rPr>
                <w:sz w:val="26"/>
                <w:szCs w:val="26"/>
              </w:rPr>
              <w:t>8</w:t>
            </w:r>
          </w:p>
        </w:tc>
        <w:tc>
          <w:tcPr>
            <w:tcW w:w="1324" w:type="dxa"/>
            <w:tcBorders>
              <w:top w:val="nil"/>
              <w:left w:val="nil"/>
              <w:bottom w:val="single" w:sz="4" w:space="0" w:color="auto"/>
              <w:right w:val="single" w:sz="4" w:space="0" w:color="auto"/>
            </w:tcBorders>
            <w:vAlign w:val="bottom"/>
            <w:hideMark/>
          </w:tcPr>
          <w:p w14:paraId="78EBC715" w14:textId="77777777" w:rsidR="00E82E8B" w:rsidRPr="00B56182" w:rsidRDefault="00E82E8B" w:rsidP="00B56182">
            <w:pPr>
              <w:spacing w:before="60" w:after="60"/>
              <w:rPr>
                <w:sz w:val="26"/>
                <w:szCs w:val="26"/>
              </w:rPr>
            </w:pPr>
            <w:r w:rsidRPr="00B56182">
              <w:rPr>
                <w:sz w:val="26"/>
                <w:szCs w:val="26"/>
              </w:rPr>
              <w:t> </w:t>
            </w:r>
          </w:p>
        </w:tc>
      </w:tr>
      <w:tr w:rsidR="00CD0911" w:rsidRPr="001F2870" w14:paraId="3ECA5437" w14:textId="77777777" w:rsidTr="00E82E8B">
        <w:trPr>
          <w:trHeight w:val="705"/>
        </w:trPr>
        <w:tc>
          <w:tcPr>
            <w:tcW w:w="880" w:type="dxa"/>
            <w:tcBorders>
              <w:top w:val="nil"/>
              <w:left w:val="single" w:sz="4" w:space="0" w:color="auto"/>
              <w:bottom w:val="single" w:sz="4" w:space="0" w:color="auto"/>
              <w:right w:val="single" w:sz="4" w:space="0" w:color="auto"/>
            </w:tcBorders>
            <w:vAlign w:val="center"/>
            <w:hideMark/>
          </w:tcPr>
          <w:p w14:paraId="50B7F6F4" w14:textId="77777777" w:rsidR="00E82E8B" w:rsidRPr="00B56182" w:rsidRDefault="00E82E8B" w:rsidP="00B56182">
            <w:pPr>
              <w:spacing w:before="60" w:after="60"/>
              <w:jc w:val="center"/>
              <w:rPr>
                <w:b/>
                <w:bCs/>
                <w:sz w:val="26"/>
                <w:szCs w:val="26"/>
              </w:rPr>
            </w:pPr>
            <w:r w:rsidRPr="00B56182">
              <w:rPr>
                <w:b/>
                <w:bCs/>
                <w:sz w:val="26"/>
                <w:szCs w:val="26"/>
              </w:rPr>
              <w:t>5</w:t>
            </w:r>
          </w:p>
        </w:tc>
        <w:tc>
          <w:tcPr>
            <w:tcW w:w="4077" w:type="dxa"/>
            <w:tcBorders>
              <w:top w:val="nil"/>
              <w:left w:val="nil"/>
              <w:bottom w:val="single" w:sz="4" w:space="0" w:color="auto"/>
              <w:right w:val="single" w:sz="4" w:space="0" w:color="auto"/>
            </w:tcBorders>
            <w:vAlign w:val="center"/>
            <w:hideMark/>
          </w:tcPr>
          <w:p w14:paraId="3C89D54B" w14:textId="77777777" w:rsidR="00E82E8B" w:rsidRPr="00B56182" w:rsidRDefault="00E82E8B" w:rsidP="00B56182">
            <w:pPr>
              <w:spacing w:before="60" w:after="60"/>
              <w:jc w:val="both"/>
              <w:rPr>
                <w:b/>
                <w:bCs/>
                <w:sz w:val="26"/>
                <w:szCs w:val="26"/>
              </w:rPr>
            </w:pPr>
            <w:r w:rsidRPr="00B56182">
              <w:rPr>
                <w:b/>
                <w:bCs/>
                <w:sz w:val="26"/>
                <w:szCs w:val="26"/>
              </w:rPr>
              <w:t>Xây dựng phương án hệ số điều chỉnh giá đất theo khu vực, vị trí</w:t>
            </w:r>
          </w:p>
        </w:tc>
        <w:tc>
          <w:tcPr>
            <w:tcW w:w="1605" w:type="dxa"/>
            <w:tcBorders>
              <w:top w:val="nil"/>
              <w:left w:val="nil"/>
              <w:bottom w:val="single" w:sz="4" w:space="0" w:color="auto"/>
              <w:right w:val="single" w:sz="4" w:space="0" w:color="auto"/>
            </w:tcBorders>
            <w:vAlign w:val="bottom"/>
            <w:hideMark/>
          </w:tcPr>
          <w:p w14:paraId="0EC8723E" w14:textId="77777777" w:rsidR="00E82E8B" w:rsidRPr="00B56182" w:rsidRDefault="00E82E8B" w:rsidP="00B56182">
            <w:pPr>
              <w:spacing w:before="60" w:after="60"/>
              <w:rPr>
                <w:sz w:val="26"/>
                <w:szCs w:val="26"/>
              </w:rPr>
            </w:pPr>
            <w:r w:rsidRPr="00B56182">
              <w:rPr>
                <w:sz w:val="26"/>
                <w:szCs w:val="26"/>
              </w:rPr>
              <w:t> </w:t>
            </w:r>
          </w:p>
        </w:tc>
        <w:tc>
          <w:tcPr>
            <w:tcW w:w="1258" w:type="dxa"/>
            <w:tcBorders>
              <w:top w:val="nil"/>
              <w:left w:val="nil"/>
              <w:bottom w:val="single" w:sz="4" w:space="0" w:color="auto"/>
              <w:right w:val="single" w:sz="4" w:space="0" w:color="auto"/>
            </w:tcBorders>
            <w:vAlign w:val="bottom"/>
            <w:hideMark/>
          </w:tcPr>
          <w:p w14:paraId="3AD37FC1" w14:textId="77777777" w:rsidR="00E82E8B" w:rsidRPr="00B56182" w:rsidRDefault="00E82E8B" w:rsidP="00B56182">
            <w:pPr>
              <w:spacing w:before="60" w:after="60"/>
              <w:rPr>
                <w:sz w:val="26"/>
                <w:szCs w:val="26"/>
              </w:rPr>
            </w:pPr>
            <w:r w:rsidRPr="00B56182">
              <w:rPr>
                <w:sz w:val="26"/>
                <w:szCs w:val="26"/>
              </w:rPr>
              <w:t> </w:t>
            </w:r>
          </w:p>
        </w:tc>
        <w:tc>
          <w:tcPr>
            <w:tcW w:w="1324" w:type="dxa"/>
            <w:tcBorders>
              <w:top w:val="nil"/>
              <w:left w:val="nil"/>
              <w:bottom w:val="single" w:sz="4" w:space="0" w:color="auto"/>
              <w:right w:val="single" w:sz="4" w:space="0" w:color="auto"/>
            </w:tcBorders>
            <w:vAlign w:val="bottom"/>
            <w:hideMark/>
          </w:tcPr>
          <w:p w14:paraId="5ED8D0AD" w14:textId="77777777" w:rsidR="00E82E8B" w:rsidRPr="00B56182" w:rsidRDefault="00E82E8B" w:rsidP="00B56182">
            <w:pPr>
              <w:spacing w:before="60" w:after="60"/>
              <w:rPr>
                <w:sz w:val="26"/>
                <w:szCs w:val="26"/>
              </w:rPr>
            </w:pPr>
            <w:r w:rsidRPr="00B56182">
              <w:rPr>
                <w:sz w:val="26"/>
                <w:szCs w:val="26"/>
              </w:rPr>
              <w:t> </w:t>
            </w:r>
          </w:p>
        </w:tc>
      </w:tr>
      <w:tr w:rsidR="00CD0911" w:rsidRPr="001F2870" w14:paraId="0E0E243B" w14:textId="77777777" w:rsidTr="00E82E8B">
        <w:trPr>
          <w:trHeight w:val="615"/>
        </w:trPr>
        <w:tc>
          <w:tcPr>
            <w:tcW w:w="880" w:type="dxa"/>
            <w:tcBorders>
              <w:top w:val="nil"/>
              <w:left w:val="single" w:sz="4" w:space="0" w:color="auto"/>
              <w:bottom w:val="single" w:sz="4" w:space="0" w:color="auto"/>
              <w:right w:val="single" w:sz="4" w:space="0" w:color="auto"/>
            </w:tcBorders>
            <w:vAlign w:val="center"/>
            <w:hideMark/>
          </w:tcPr>
          <w:p w14:paraId="730D93E0" w14:textId="77777777" w:rsidR="00E82E8B" w:rsidRPr="00B56182" w:rsidRDefault="00E82E8B" w:rsidP="00B56182">
            <w:pPr>
              <w:spacing w:before="60" w:after="60"/>
              <w:jc w:val="center"/>
              <w:rPr>
                <w:sz w:val="26"/>
                <w:szCs w:val="26"/>
              </w:rPr>
            </w:pPr>
            <w:r w:rsidRPr="00B56182">
              <w:rPr>
                <w:sz w:val="26"/>
                <w:szCs w:val="26"/>
              </w:rPr>
              <w:t>5.1</w:t>
            </w:r>
          </w:p>
        </w:tc>
        <w:tc>
          <w:tcPr>
            <w:tcW w:w="4077" w:type="dxa"/>
            <w:tcBorders>
              <w:top w:val="nil"/>
              <w:left w:val="nil"/>
              <w:bottom w:val="single" w:sz="4" w:space="0" w:color="auto"/>
              <w:right w:val="single" w:sz="4" w:space="0" w:color="auto"/>
            </w:tcBorders>
            <w:vAlign w:val="center"/>
            <w:hideMark/>
          </w:tcPr>
          <w:p w14:paraId="6AEEE6AB" w14:textId="77777777" w:rsidR="00E82E8B" w:rsidRPr="00B56182" w:rsidRDefault="00E82E8B" w:rsidP="00B56182">
            <w:pPr>
              <w:spacing w:before="60" w:after="60"/>
              <w:jc w:val="both"/>
              <w:rPr>
                <w:spacing w:val="-6"/>
                <w:sz w:val="26"/>
                <w:szCs w:val="26"/>
              </w:rPr>
            </w:pPr>
            <w:r w:rsidRPr="00B56182">
              <w:rPr>
                <w:spacing w:val="-6"/>
                <w:sz w:val="26"/>
                <w:szCs w:val="26"/>
              </w:rPr>
              <w:t>So sánh giá thị trường với bảng giá đất</w:t>
            </w:r>
          </w:p>
        </w:tc>
        <w:tc>
          <w:tcPr>
            <w:tcW w:w="1605" w:type="dxa"/>
            <w:tcBorders>
              <w:top w:val="nil"/>
              <w:left w:val="nil"/>
              <w:bottom w:val="single" w:sz="4" w:space="0" w:color="auto"/>
              <w:right w:val="single" w:sz="4" w:space="0" w:color="auto"/>
            </w:tcBorders>
            <w:vAlign w:val="center"/>
            <w:hideMark/>
          </w:tcPr>
          <w:p w14:paraId="6A141658" w14:textId="77777777" w:rsidR="00E82E8B" w:rsidRPr="00B56182" w:rsidRDefault="00E82E8B" w:rsidP="00B56182">
            <w:pPr>
              <w:spacing w:before="60" w:after="60"/>
              <w:jc w:val="center"/>
              <w:rPr>
                <w:sz w:val="26"/>
                <w:szCs w:val="26"/>
              </w:rPr>
            </w:pPr>
            <w:r w:rsidRPr="00B56182">
              <w:rPr>
                <w:sz w:val="26"/>
                <w:szCs w:val="26"/>
              </w:rPr>
              <w:t>Nhóm 2 (1KS4+1KS3)</w:t>
            </w:r>
          </w:p>
        </w:tc>
        <w:tc>
          <w:tcPr>
            <w:tcW w:w="1258" w:type="dxa"/>
            <w:tcBorders>
              <w:top w:val="nil"/>
              <w:left w:val="nil"/>
              <w:bottom w:val="single" w:sz="4" w:space="0" w:color="auto"/>
              <w:right w:val="single" w:sz="4" w:space="0" w:color="auto"/>
            </w:tcBorders>
            <w:vAlign w:val="center"/>
            <w:hideMark/>
          </w:tcPr>
          <w:p w14:paraId="1FAA2149" w14:textId="77777777" w:rsidR="00E82E8B" w:rsidRPr="00B56182" w:rsidRDefault="00E82E8B" w:rsidP="00B56182">
            <w:pPr>
              <w:spacing w:before="60" w:after="60"/>
              <w:jc w:val="center"/>
              <w:rPr>
                <w:sz w:val="26"/>
                <w:szCs w:val="26"/>
              </w:rPr>
            </w:pPr>
            <w:r w:rsidRPr="00B56182">
              <w:rPr>
                <w:sz w:val="26"/>
                <w:szCs w:val="26"/>
              </w:rPr>
              <w:t>16</w:t>
            </w:r>
          </w:p>
        </w:tc>
        <w:tc>
          <w:tcPr>
            <w:tcW w:w="1324" w:type="dxa"/>
            <w:tcBorders>
              <w:top w:val="nil"/>
              <w:left w:val="nil"/>
              <w:bottom w:val="single" w:sz="4" w:space="0" w:color="auto"/>
              <w:right w:val="single" w:sz="4" w:space="0" w:color="auto"/>
            </w:tcBorders>
            <w:vAlign w:val="bottom"/>
            <w:hideMark/>
          </w:tcPr>
          <w:p w14:paraId="5CCBB5E6" w14:textId="77777777" w:rsidR="00E82E8B" w:rsidRPr="00B56182" w:rsidRDefault="00E82E8B" w:rsidP="00B56182">
            <w:pPr>
              <w:spacing w:before="60" w:after="60"/>
              <w:rPr>
                <w:sz w:val="26"/>
                <w:szCs w:val="26"/>
              </w:rPr>
            </w:pPr>
            <w:r w:rsidRPr="00B56182">
              <w:rPr>
                <w:sz w:val="26"/>
                <w:szCs w:val="26"/>
              </w:rPr>
              <w:t> </w:t>
            </w:r>
          </w:p>
        </w:tc>
      </w:tr>
      <w:tr w:rsidR="00CD0911" w:rsidRPr="001F2870" w14:paraId="4E755CA7" w14:textId="77777777" w:rsidTr="00E82E8B">
        <w:trPr>
          <w:trHeight w:val="615"/>
        </w:trPr>
        <w:tc>
          <w:tcPr>
            <w:tcW w:w="880" w:type="dxa"/>
            <w:tcBorders>
              <w:top w:val="nil"/>
              <w:left w:val="single" w:sz="4" w:space="0" w:color="auto"/>
              <w:bottom w:val="single" w:sz="4" w:space="0" w:color="auto"/>
              <w:right w:val="single" w:sz="4" w:space="0" w:color="auto"/>
            </w:tcBorders>
            <w:vAlign w:val="center"/>
            <w:hideMark/>
          </w:tcPr>
          <w:p w14:paraId="4F909F95" w14:textId="77777777" w:rsidR="00E82E8B" w:rsidRPr="00B56182" w:rsidRDefault="00E82E8B" w:rsidP="00B56182">
            <w:pPr>
              <w:spacing w:before="60" w:after="60"/>
              <w:jc w:val="center"/>
              <w:rPr>
                <w:sz w:val="26"/>
                <w:szCs w:val="26"/>
              </w:rPr>
            </w:pPr>
            <w:r w:rsidRPr="00B56182">
              <w:rPr>
                <w:sz w:val="26"/>
                <w:szCs w:val="26"/>
              </w:rPr>
              <w:t>5.2</w:t>
            </w:r>
          </w:p>
        </w:tc>
        <w:tc>
          <w:tcPr>
            <w:tcW w:w="4077" w:type="dxa"/>
            <w:tcBorders>
              <w:top w:val="nil"/>
              <w:left w:val="nil"/>
              <w:bottom w:val="single" w:sz="4" w:space="0" w:color="auto"/>
              <w:right w:val="single" w:sz="4" w:space="0" w:color="auto"/>
            </w:tcBorders>
            <w:vAlign w:val="center"/>
            <w:hideMark/>
          </w:tcPr>
          <w:p w14:paraId="7A470126" w14:textId="77777777" w:rsidR="00E82E8B" w:rsidRPr="00B56182" w:rsidRDefault="00E82E8B" w:rsidP="00B56182">
            <w:pPr>
              <w:spacing w:before="60" w:after="60"/>
              <w:jc w:val="both"/>
              <w:rPr>
                <w:sz w:val="26"/>
                <w:szCs w:val="26"/>
              </w:rPr>
            </w:pPr>
            <w:r w:rsidRPr="00B56182">
              <w:rPr>
                <w:sz w:val="26"/>
                <w:szCs w:val="26"/>
              </w:rPr>
              <w:t>Tính toán hệ số điều chỉnh</w:t>
            </w:r>
          </w:p>
        </w:tc>
        <w:tc>
          <w:tcPr>
            <w:tcW w:w="1605" w:type="dxa"/>
            <w:tcBorders>
              <w:top w:val="nil"/>
              <w:left w:val="nil"/>
              <w:bottom w:val="single" w:sz="4" w:space="0" w:color="auto"/>
              <w:right w:val="single" w:sz="4" w:space="0" w:color="auto"/>
            </w:tcBorders>
            <w:vAlign w:val="center"/>
            <w:hideMark/>
          </w:tcPr>
          <w:p w14:paraId="11040FD6" w14:textId="77777777" w:rsidR="00E82E8B" w:rsidRPr="00B56182" w:rsidRDefault="00E82E8B" w:rsidP="00B56182">
            <w:pPr>
              <w:spacing w:before="60" w:after="60"/>
              <w:jc w:val="center"/>
              <w:rPr>
                <w:sz w:val="26"/>
                <w:szCs w:val="26"/>
              </w:rPr>
            </w:pPr>
            <w:r w:rsidRPr="00B56182">
              <w:rPr>
                <w:sz w:val="26"/>
                <w:szCs w:val="26"/>
              </w:rPr>
              <w:t>Nhóm 2 (1KS4+1KS3)</w:t>
            </w:r>
          </w:p>
        </w:tc>
        <w:tc>
          <w:tcPr>
            <w:tcW w:w="1258" w:type="dxa"/>
            <w:tcBorders>
              <w:top w:val="nil"/>
              <w:left w:val="nil"/>
              <w:bottom w:val="single" w:sz="4" w:space="0" w:color="auto"/>
              <w:right w:val="single" w:sz="4" w:space="0" w:color="auto"/>
            </w:tcBorders>
            <w:vAlign w:val="center"/>
            <w:hideMark/>
          </w:tcPr>
          <w:p w14:paraId="63E03020" w14:textId="77777777" w:rsidR="00E82E8B" w:rsidRPr="00B56182" w:rsidRDefault="00E82E8B" w:rsidP="00B56182">
            <w:pPr>
              <w:spacing w:before="60" w:after="60"/>
              <w:jc w:val="center"/>
              <w:rPr>
                <w:sz w:val="26"/>
                <w:szCs w:val="26"/>
              </w:rPr>
            </w:pPr>
            <w:r w:rsidRPr="00B56182">
              <w:rPr>
                <w:sz w:val="26"/>
                <w:szCs w:val="26"/>
              </w:rPr>
              <w:t>10</w:t>
            </w:r>
          </w:p>
        </w:tc>
        <w:tc>
          <w:tcPr>
            <w:tcW w:w="1324" w:type="dxa"/>
            <w:tcBorders>
              <w:top w:val="nil"/>
              <w:left w:val="nil"/>
              <w:bottom w:val="single" w:sz="4" w:space="0" w:color="auto"/>
              <w:right w:val="single" w:sz="4" w:space="0" w:color="auto"/>
            </w:tcBorders>
            <w:vAlign w:val="bottom"/>
            <w:hideMark/>
          </w:tcPr>
          <w:p w14:paraId="2AA31BFC" w14:textId="77777777" w:rsidR="00E82E8B" w:rsidRPr="00B56182" w:rsidRDefault="00E82E8B" w:rsidP="00B56182">
            <w:pPr>
              <w:spacing w:before="60" w:after="60"/>
              <w:rPr>
                <w:sz w:val="26"/>
                <w:szCs w:val="26"/>
              </w:rPr>
            </w:pPr>
            <w:r w:rsidRPr="00B56182">
              <w:rPr>
                <w:sz w:val="26"/>
                <w:szCs w:val="26"/>
              </w:rPr>
              <w:t> </w:t>
            </w:r>
          </w:p>
        </w:tc>
      </w:tr>
      <w:tr w:rsidR="00CD0911" w:rsidRPr="001F2870" w14:paraId="56514143" w14:textId="77777777" w:rsidTr="00E82E8B">
        <w:trPr>
          <w:trHeight w:val="615"/>
        </w:trPr>
        <w:tc>
          <w:tcPr>
            <w:tcW w:w="880" w:type="dxa"/>
            <w:tcBorders>
              <w:top w:val="nil"/>
              <w:left w:val="single" w:sz="4" w:space="0" w:color="auto"/>
              <w:bottom w:val="single" w:sz="4" w:space="0" w:color="auto"/>
              <w:right w:val="single" w:sz="4" w:space="0" w:color="auto"/>
            </w:tcBorders>
            <w:vAlign w:val="center"/>
            <w:hideMark/>
          </w:tcPr>
          <w:p w14:paraId="07703ECD" w14:textId="77777777" w:rsidR="00E82E8B" w:rsidRPr="00B56182" w:rsidRDefault="00E82E8B" w:rsidP="00B56182">
            <w:pPr>
              <w:spacing w:before="60" w:after="60"/>
              <w:jc w:val="center"/>
              <w:rPr>
                <w:sz w:val="26"/>
                <w:szCs w:val="26"/>
              </w:rPr>
            </w:pPr>
            <w:r w:rsidRPr="00B56182">
              <w:rPr>
                <w:sz w:val="26"/>
                <w:szCs w:val="26"/>
              </w:rPr>
              <w:t>5.3</w:t>
            </w:r>
          </w:p>
        </w:tc>
        <w:tc>
          <w:tcPr>
            <w:tcW w:w="4077" w:type="dxa"/>
            <w:tcBorders>
              <w:top w:val="nil"/>
              <w:left w:val="nil"/>
              <w:bottom w:val="single" w:sz="4" w:space="0" w:color="auto"/>
              <w:right w:val="single" w:sz="4" w:space="0" w:color="auto"/>
            </w:tcBorders>
            <w:vAlign w:val="center"/>
            <w:hideMark/>
          </w:tcPr>
          <w:p w14:paraId="7825E090" w14:textId="77777777" w:rsidR="00E82E8B" w:rsidRPr="00B56182" w:rsidRDefault="00E82E8B" w:rsidP="00B56182">
            <w:pPr>
              <w:spacing w:before="60" w:after="60"/>
              <w:jc w:val="both"/>
              <w:rPr>
                <w:sz w:val="26"/>
                <w:szCs w:val="26"/>
              </w:rPr>
            </w:pPr>
            <w:r w:rsidRPr="00B56182">
              <w:rPr>
                <w:sz w:val="26"/>
                <w:szCs w:val="26"/>
              </w:rPr>
              <w:t>Phân nhóm hệ số theo khu vực, vị trí</w:t>
            </w:r>
          </w:p>
        </w:tc>
        <w:tc>
          <w:tcPr>
            <w:tcW w:w="1605" w:type="dxa"/>
            <w:tcBorders>
              <w:top w:val="nil"/>
              <w:left w:val="nil"/>
              <w:bottom w:val="single" w:sz="4" w:space="0" w:color="auto"/>
              <w:right w:val="single" w:sz="4" w:space="0" w:color="auto"/>
            </w:tcBorders>
            <w:vAlign w:val="center"/>
            <w:hideMark/>
          </w:tcPr>
          <w:p w14:paraId="6024E6F3" w14:textId="77777777" w:rsidR="00E82E8B" w:rsidRPr="00B56182" w:rsidRDefault="00E82E8B" w:rsidP="00B56182">
            <w:pPr>
              <w:spacing w:before="60" w:after="60"/>
              <w:jc w:val="center"/>
              <w:rPr>
                <w:sz w:val="26"/>
                <w:szCs w:val="26"/>
              </w:rPr>
            </w:pPr>
            <w:r w:rsidRPr="00B56182">
              <w:rPr>
                <w:sz w:val="26"/>
                <w:szCs w:val="26"/>
              </w:rPr>
              <w:t>Nhóm 2 (1KS4+1KS3)</w:t>
            </w:r>
          </w:p>
        </w:tc>
        <w:tc>
          <w:tcPr>
            <w:tcW w:w="1258" w:type="dxa"/>
            <w:tcBorders>
              <w:top w:val="nil"/>
              <w:left w:val="nil"/>
              <w:bottom w:val="single" w:sz="4" w:space="0" w:color="auto"/>
              <w:right w:val="single" w:sz="4" w:space="0" w:color="auto"/>
            </w:tcBorders>
            <w:vAlign w:val="center"/>
            <w:hideMark/>
          </w:tcPr>
          <w:p w14:paraId="02BCF530" w14:textId="77777777" w:rsidR="00E82E8B" w:rsidRPr="00B56182" w:rsidRDefault="00E82E8B" w:rsidP="00B56182">
            <w:pPr>
              <w:spacing w:before="60" w:after="60"/>
              <w:jc w:val="center"/>
              <w:rPr>
                <w:sz w:val="26"/>
                <w:szCs w:val="26"/>
              </w:rPr>
            </w:pPr>
            <w:r w:rsidRPr="00B56182">
              <w:rPr>
                <w:sz w:val="26"/>
                <w:szCs w:val="26"/>
              </w:rPr>
              <w:t>8</w:t>
            </w:r>
          </w:p>
        </w:tc>
        <w:tc>
          <w:tcPr>
            <w:tcW w:w="1324" w:type="dxa"/>
            <w:tcBorders>
              <w:top w:val="nil"/>
              <w:left w:val="nil"/>
              <w:bottom w:val="single" w:sz="4" w:space="0" w:color="auto"/>
              <w:right w:val="single" w:sz="4" w:space="0" w:color="auto"/>
            </w:tcBorders>
            <w:vAlign w:val="bottom"/>
            <w:hideMark/>
          </w:tcPr>
          <w:p w14:paraId="2616DE0C" w14:textId="77777777" w:rsidR="00E82E8B" w:rsidRPr="00B56182" w:rsidRDefault="00E82E8B" w:rsidP="00B56182">
            <w:pPr>
              <w:spacing w:before="60" w:after="60"/>
              <w:rPr>
                <w:sz w:val="26"/>
                <w:szCs w:val="26"/>
              </w:rPr>
            </w:pPr>
            <w:r w:rsidRPr="00B56182">
              <w:rPr>
                <w:sz w:val="26"/>
                <w:szCs w:val="26"/>
              </w:rPr>
              <w:t> </w:t>
            </w:r>
          </w:p>
        </w:tc>
      </w:tr>
      <w:tr w:rsidR="00CD0911" w:rsidRPr="001F2870" w14:paraId="02F88EF5" w14:textId="77777777" w:rsidTr="00E82E8B">
        <w:trPr>
          <w:trHeight w:val="743"/>
        </w:trPr>
        <w:tc>
          <w:tcPr>
            <w:tcW w:w="880" w:type="dxa"/>
            <w:tcBorders>
              <w:top w:val="nil"/>
              <w:left w:val="single" w:sz="4" w:space="0" w:color="auto"/>
              <w:bottom w:val="single" w:sz="4" w:space="0" w:color="auto"/>
              <w:right w:val="single" w:sz="4" w:space="0" w:color="auto"/>
            </w:tcBorders>
            <w:vAlign w:val="center"/>
            <w:hideMark/>
          </w:tcPr>
          <w:p w14:paraId="06417C16" w14:textId="77777777" w:rsidR="00E82E8B" w:rsidRPr="00B56182" w:rsidRDefault="00E82E8B" w:rsidP="00B56182">
            <w:pPr>
              <w:spacing w:before="60" w:after="60"/>
              <w:jc w:val="center"/>
              <w:rPr>
                <w:sz w:val="26"/>
                <w:szCs w:val="26"/>
              </w:rPr>
            </w:pPr>
            <w:r w:rsidRPr="00B56182">
              <w:rPr>
                <w:sz w:val="26"/>
                <w:szCs w:val="26"/>
              </w:rPr>
              <w:t>5.4</w:t>
            </w:r>
          </w:p>
        </w:tc>
        <w:tc>
          <w:tcPr>
            <w:tcW w:w="4077" w:type="dxa"/>
            <w:tcBorders>
              <w:top w:val="nil"/>
              <w:left w:val="nil"/>
              <w:bottom w:val="single" w:sz="4" w:space="0" w:color="auto"/>
              <w:right w:val="single" w:sz="4" w:space="0" w:color="auto"/>
            </w:tcBorders>
            <w:vAlign w:val="center"/>
            <w:hideMark/>
          </w:tcPr>
          <w:p w14:paraId="19421C2E" w14:textId="77777777" w:rsidR="00E82E8B" w:rsidRPr="00B56182" w:rsidRDefault="00E82E8B" w:rsidP="00B56182">
            <w:pPr>
              <w:spacing w:before="60" w:after="60"/>
              <w:jc w:val="both"/>
              <w:rPr>
                <w:spacing w:val="-4"/>
                <w:sz w:val="26"/>
                <w:szCs w:val="26"/>
              </w:rPr>
            </w:pPr>
            <w:r w:rsidRPr="00B56182">
              <w:rPr>
                <w:spacing w:val="-4"/>
                <w:sz w:val="26"/>
                <w:szCs w:val="26"/>
              </w:rPr>
              <w:t>Xây dựng báo cáo phương án hệ số điều chỉnh giá đất theo khu vực, vị trí</w:t>
            </w:r>
          </w:p>
        </w:tc>
        <w:tc>
          <w:tcPr>
            <w:tcW w:w="1605" w:type="dxa"/>
            <w:tcBorders>
              <w:top w:val="nil"/>
              <w:left w:val="nil"/>
              <w:bottom w:val="single" w:sz="4" w:space="0" w:color="auto"/>
              <w:right w:val="single" w:sz="4" w:space="0" w:color="auto"/>
            </w:tcBorders>
            <w:vAlign w:val="center"/>
            <w:hideMark/>
          </w:tcPr>
          <w:p w14:paraId="183FCF6E" w14:textId="77777777" w:rsidR="00E82E8B" w:rsidRPr="00B56182" w:rsidRDefault="00E82E8B" w:rsidP="00B56182">
            <w:pPr>
              <w:spacing w:before="60" w:after="60"/>
              <w:jc w:val="center"/>
              <w:rPr>
                <w:sz w:val="26"/>
                <w:szCs w:val="26"/>
              </w:rPr>
            </w:pPr>
            <w:r w:rsidRPr="00B56182">
              <w:rPr>
                <w:sz w:val="26"/>
                <w:szCs w:val="26"/>
              </w:rPr>
              <w:t>Nhóm 2 (1KS4+1KS3)</w:t>
            </w:r>
          </w:p>
        </w:tc>
        <w:tc>
          <w:tcPr>
            <w:tcW w:w="1258" w:type="dxa"/>
            <w:tcBorders>
              <w:top w:val="nil"/>
              <w:left w:val="nil"/>
              <w:bottom w:val="single" w:sz="4" w:space="0" w:color="auto"/>
              <w:right w:val="single" w:sz="4" w:space="0" w:color="auto"/>
            </w:tcBorders>
            <w:vAlign w:val="center"/>
            <w:hideMark/>
          </w:tcPr>
          <w:p w14:paraId="630563B5" w14:textId="77777777" w:rsidR="00E82E8B" w:rsidRPr="00B56182" w:rsidRDefault="00E82E8B" w:rsidP="00B56182">
            <w:pPr>
              <w:spacing w:before="60" w:after="60"/>
              <w:jc w:val="center"/>
              <w:rPr>
                <w:sz w:val="26"/>
                <w:szCs w:val="26"/>
              </w:rPr>
            </w:pPr>
            <w:r w:rsidRPr="00B56182">
              <w:rPr>
                <w:sz w:val="26"/>
                <w:szCs w:val="26"/>
              </w:rPr>
              <w:t>8</w:t>
            </w:r>
          </w:p>
        </w:tc>
        <w:tc>
          <w:tcPr>
            <w:tcW w:w="1324" w:type="dxa"/>
            <w:tcBorders>
              <w:top w:val="nil"/>
              <w:left w:val="nil"/>
              <w:bottom w:val="single" w:sz="4" w:space="0" w:color="auto"/>
              <w:right w:val="single" w:sz="4" w:space="0" w:color="auto"/>
            </w:tcBorders>
            <w:vAlign w:val="bottom"/>
            <w:hideMark/>
          </w:tcPr>
          <w:p w14:paraId="60CF1229" w14:textId="77777777" w:rsidR="00E82E8B" w:rsidRPr="00B56182" w:rsidRDefault="00E82E8B" w:rsidP="00B56182">
            <w:pPr>
              <w:spacing w:before="60" w:after="60"/>
              <w:rPr>
                <w:sz w:val="26"/>
                <w:szCs w:val="26"/>
              </w:rPr>
            </w:pPr>
            <w:r w:rsidRPr="00B56182">
              <w:rPr>
                <w:sz w:val="26"/>
                <w:szCs w:val="26"/>
              </w:rPr>
              <w:t> </w:t>
            </w:r>
          </w:p>
        </w:tc>
      </w:tr>
      <w:tr w:rsidR="00CD0911" w:rsidRPr="001F2870" w14:paraId="1B1B9DAD" w14:textId="77777777" w:rsidTr="00E82E8B">
        <w:trPr>
          <w:trHeight w:val="720"/>
        </w:trPr>
        <w:tc>
          <w:tcPr>
            <w:tcW w:w="880" w:type="dxa"/>
            <w:tcBorders>
              <w:top w:val="nil"/>
              <w:left w:val="single" w:sz="4" w:space="0" w:color="auto"/>
              <w:bottom w:val="single" w:sz="4" w:space="0" w:color="auto"/>
              <w:right w:val="single" w:sz="4" w:space="0" w:color="auto"/>
            </w:tcBorders>
            <w:vAlign w:val="center"/>
            <w:hideMark/>
          </w:tcPr>
          <w:p w14:paraId="1490FB3D" w14:textId="77777777" w:rsidR="00E82E8B" w:rsidRPr="00B56182" w:rsidRDefault="00E82E8B" w:rsidP="00B56182">
            <w:pPr>
              <w:spacing w:before="60" w:after="60"/>
              <w:jc w:val="center"/>
              <w:rPr>
                <w:b/>
                <w:bCs/>
                <w:sz w:val="26"/>
                <w:szCs w:val="26"/>
              </w:rPr>
            </w:pPr>
            <w:r w:rsidRPr="00B56182">
              <w:rPr>
                <w:b/>
                <w:bCs/>
                <w:sz w:val="26"/>
                <w:szCs w:val="26"/>
              </w:rPr>
              <w:t>6</w:t>
            </w:r>
          </w:p>
        </w:tc>
        <w:tc>
          <w:tcPr>
            <w:tcW w:w="4077" w:type="dxa"/>
            <w:tcBorders>
              <w:top w:val="nil"/>
              <w:left w:val="nil"/>
              <w:bottom w:val="single" w:sz="4" w:space="0" w:color="auto"/>
              <w:right w:val="single" w:sz="4" w:space="0" w:color="auto"/>
            </w:tcBorders>
            <w:vAlign w:val="center"/>
            <w:hideMark/>
          </w:tcPr>
          <w:p w14:paraId="1903096A" w14:textId="77777777" w:rsidR="00E82E8B" w:rsidRPr="00B56182" w:rsidRDefault="00E82E8B" w:rsidP="00B56182">
            <w:pPr>
              <w:spacing w:before="60" w:after="60"/>
              <w:jc w:val="both"/>
              <w:rPr>
                <w:b/>
                <w:bCs/>
                <w:sz w:val="26"/>
                <w:szCs w:val="26"/>
              </w:rPr>
            </w:pPr>
            <w:r w:rsidRPr="00B56182">
              <w:rPr>
                <w:b/>
                <w:bCs/>
                <w:sz w:val="26"/>
                <w:szCs w:val="26"/>
              </w:rPr>
              <w:t>Phân tích tác động và hoàn thiện phương án</w:t>
            </w:r>
          </w:p>
        </w:tc>
        <w:tc>
          <w:tcPr>
            <w:tcW w:w="1605" w:type="dxa"/>
            <w:tcBorders>
              <w:top w:val="nil"/>
              <w:left w:val="nil"/>
              <w:bottom w:val="single" w:sz="4" w:space="0" w:color="auto"/>
              <w:right w:val="single" w:sz="4" w:space="0" w:color="auto"/>
            </w:tcBorders>
            <w:vAlign w:val="bottom"/>
            <w:hideMark/>
          </w:tcPr>
          <w:p w14:paraId="248CDF1B" w14:textId="77777777" w:rsidR="00E82E8B" w:rsidRPr="00B56182" w:rsidRDefault="00E82E8B" w:rsidP="00B56182">
            <w:pPr>
              <w:spacing w:before="60" w:after="60"/>
              <w:rPr>
                <w:b/>
                <w:bCs/>
                <w:sz w:val="26"/>
                <w:szCs w:val="26"/>
              </w:rPr>
            </w:pPr>
            <w:r w:rsidRPr="00B56182">
              <w:rPr>
                <w:b/>
                <w:bCs/>
                <w:sz w:val="26"/>
                <w:szCs w:val="26"/>
              </w:rPr>
              <w:t> </w:t>
            </w:r>
          </w:p>
        </w:tc>
        <w:tc>
          <w:tcPr>
            <w:tcW w:w="1258" w:type="dxa"/>
            <w:tcBorders>
              <w:top w:val="nil"/>
              <w:left w:val="nil"/>
              <w:bottom w:val="single" w:sz="4" w:space="0" w:color="auto"/>
              <w:right w:val="single" w:sz="4" w:space="0" w:color="auto"/>
            </w:tcBorders>
            <w:vAlign w:val="bottom"/>
            <w:hideMark/>
          </w:tcPr>
          <w:p w14:paraId="4B57E01B" w14:textId="77777777" w:rsidR="00E82E8B" w:rsidRPr="00B56182" w:rsidRDefault="00E82E8B" w:rsidP="00B56182">
            <w:pPr>
              <w:spacing w:before="60" w:after="60"/>
              <w:rPr>
                <w:b/>
                <w:bCs/>
                <w:sz w:val="26"/>
                <w:szCs w:val="26"/>
              </w:rPr>
            </w:pPr>
            <w:r w:rsidRPr="00B56182">
              <w:rPr>
                <w:b/>
                <w:bCs/>
                <w:sz w:val="26"/>
                <w:szCs w:val="26"/>
              </w:rPr>
              <w:t> </w:t>
            </w:r>
          </w:p>
        </w:tc>
        <w:tc>
          <w:tcPr>
            <w:tcW w:w="1324" w:type="dxa"/>
            <w:tcBorders>
              <w:top w:val="nil"/>
              <w:left w:val="nil"/>
              <w:bottom w:val="single" w:sz="4" w:space="0" w:color="auto"/>
              <w:right w:val="single" w:sz="4" w:space="0" w:color="auto"/>
            </w:tcBorders>
            <w:vAlign w:val="bottom"/>
            <w:hideMark/>
          </w:tcPr>
          <w:p w14:paraId="053D48B9" w14:textId="77777777" w:rsidR="00E82E8B" w:rsidRPr="00B56182" w:rsidRDefault="00E82E8B" w:rsidP="00B56182">
            <w:pPr>
              <w:spacing w:before="60" w:after="60"/>
              <w:rPr>
                <w:b/>
                <w:bCs/>
                <w:sz w:val="26"/>
                <w:szCs w:val="26"/>
              </w:rPr>
            </w:pPr>
            <w:r w:rsidRPr="00B56182">
              <w:rPr>
                <w:b/>
                <w:bCs/>
                <w:sz w:val="26"/>
                <w:szCs w:val="26"/>
              </w:rPr>
              <w:t> </w:t>
            </w:r>
          </w:p>
        </w:tc>
      </w:tr>
      <w:tr w:rsidR="00CD0911" w:rsidRPr="001F2870" w14:paraId="1EF7CFDF" w14:textId="77777777" w:rsidTr="00E82E8B">
        <w:trPr>
          <w:trHeight w:val="720"/>
        </w:trPr>
        <w:tc>
          <w:tcPr>
            <w:tcW w:w="880" w:type="dxa"/>
            <w:tcBorders>
              <w:top w:val="nil"/>
              <w:left w:val="single" w:sz="4" w:space="0" w:color="auto"/>
              <w:bottom w:val="single" w:sz="4" w:space="0" w:color="auto"/>
              <w:right w:val="single" w:sz="4" w:space="0" w:color="auto"/>
            </w:tcBorders>
            <w:vAlign w:val="center"/>
            <w:hideMark/>
          </w:tcPr>
          <w:p w14:paraId="0D7CBFBB" w14:textId="77777777" w:rsidR="00E82E8B" w:rsidRPr="00B56182" w:rsidRDefault="00E82E8B" w:rsidP="00B56182">
            <w:pPr>
              <w:spacing w:before="60" w:after="60"/>
              <w:jc w:val="center"/>
              <w:rPr>
                <w:sz w:val="26"/>
                <w:szCs w:val="26"/>
              </w:rPr>
            </w:pPr>
            <w:r w:rsidRPr="00B56182">
              <w:rPr>
                <w:sz w:val="26"/>
                <w:szCs w:val="26"/>
              </w:rPr>
              <w:t>6.1</w:t>
            </w:r>
          </w:p>
        </w:tc>
        <w:tc>
          <w:tcPr>
            <w:tcW w:w="4077" w:type="dxa"/>
            <w:tcBorders>
              <w:top w:val="nil"/>
              <w:left w:val="nil"/>
              <w:bottom w:val="single" w:sz="4" w:space="0" w:color="auto"/>
              <w:right w:val="single" w:sz="4" w:space="0" w:color="auto"/>
            </w:tcBorders>
            <w:vAlign w:val="center"/>
            <w:hideMark/>
          </w:tcPr>
          <w:p w14:paraId="05D42029" w14:textId="77777777" w:rsidR="00E82E8B" w:rsidRPr="00B56182" w:rsidRDefault="00E82E8B" w:rsidP="00B56182">
            <w:pPr>
              <w:spacing w:before="60" w:after="60"/>
              <w:jc w:val="both"/>
              <w:rPr>
                <w:sz w:val="26"/>
                <w:szCs w:val="26"/>
              </w:rPr>
            </w:pPr>
            <w:r w:rsidRPr="00B56182">
              <w:rPr>
                <w:sz w:val="26"/>
                <w:szCs w:val="26"/>
              </w:rPr>
              <w:t>Đánh giá tác động ngân sách và tác động xã hội</w:t>
            </w:r>
          </w:p>
        </w:tc>
        <w:tc>
          <w:tcPr>
            <w:tcW w:w="1605" w:type="dxa"/>
            <w:tcBorders>
              <w:top w:val="nil"/>
              <w:left w:val="nil"/>
              <w:bottom w:val="single" w:sz="4" w:space="0" w:color="auto"/>
              <w:right w:val="single" w:sz="4" w:space="0" w:color="auto"/>
            </w:tcBorders>
            <w:vAlign w:val="center"/>
            <w:hideMark/>
          </w:tcPr>
          <w:p w14:paraId="35E2735A" w14:textId="77777777" w:rsidR="00E82E8B" w:rsidRPr="00B56182" w:rsidRDefault="00E82E8B" w:rsidP="00B56182">
            <w:pPr>
              <w:spacing w:before="60" w:after="60"/>
              <w:jc w:val="center"/>
              <w:rPr>
                <w:sz w:val="26"/>
                <w:szCs w:val="26"/>
              </w:rPr>
            </w:pPr>
            <w:r w:rsidRPr="00B56182">
              <w:rPr>
                <w:sz w:val="26"/>
                <w:szCs w:val="26"/>
              </w:rPr>
              <w:t>Nhóm 2 (1KS3+1KS5)</w:t>
            </w:r>
          </w:p>
        </w:tc>
        <w:tc>
          <w:tcPr>
            <w:tcW w:w="1258" w:type="dxa"/>
            <w:tcBorders>
              <w:top w:val="nil"/>
              <w:left w:val="nil"/>
              <w:bottom w:val="single" w:sz="4" w:space="0" w:color="auto"/>
              <w:right w:val="single" w:sz="4" w:space="0" w:color="auto"/>
            </w:tcBorders>
            <w:vAlign w:val="center"/>
            <w:hideMark/>
          </w:tcPr>
          <w:p w14:paraId="4B700ED9" w14:textId="77777777" w:rsidR="00E82E8B" w:rsidRPr="00B56182" w:rsidRDefault="00E82E8B" w:rsidP="00B56182">
            <w:pPr>
              <w:spacing w:before="60" w:after="60"/>
              <w:jc w:val="center"/>
              <w:rPr>
                <w:sz w:val="26"/>
                <w:szCs w:val="26"/>
              </w:rPr>
            </w:pPr>
            <w:r w:rsidRPr="00B56182">
              <w:rPr>
                <w:sz w:val="26"/>
                <w:szCs w:val="26"/>
              </w:rPr>
              <w:t>8</w:t>
            </w:r>
          </w:p>
        </w:tc>
        <w:tc>
          <w:tcPr>
            <w:tcW w:w="1324" w:type="dxa"/>
            <w:tcBorders>
              <w:top w:val="nil"/>
              <w:left w:val="nil"/>
              <w:bottom w:val="single" w:sz="4" w:space="0" w:color="auto"/>
              <w:right w:val="single" w:sz="4" w:space="0" w:color="auto"/>
            </w:tcBorders>
            <w:vAlign w:val="bottom"/>
            <w:hideMark/>
          </w:tcPr>
          <w:p w14:paraId="24F67BCB" w14:textId="77777777" w:rsidR="00E82E8B" w:rsidRPr="00B56182" w:rsidRDefault="00E82E8B" w:rsidP="00B56182">
            <w:pPr>
              <w:spacing w:before="60" w:after="60"/>
              <w:rPr>
                <w:sz w:val="26"/>
                <w:szCs w:val="26"/>
              </w:rPr>
            </w:pPr>
            <w:r w:rsidRPr="00B56182">
              <w:rPr>
                <w:sz w:val="26"/>
                <w:szCs w:val="26"/>
              </w:rPr>
              <w:t> </w:t>
            </w:r>
          </w:p>
        </w:tc>
      </w:tr>
      <w:tr w:rsidR="00CD0911" w:rsidRPr="001F2870" w14:paraId="2CFCDF15" w14:textId="77777777" w:rsidTr="001F2870">
        <w:trPr>
          <w:trHeight w:val="322"/>
        </w:trPr>
        <w:tc>
          <w:tcPr>
            <w:tcW w:w="880" w:type="dxa"/>
            <w:tcBorders>
              <w:top w:val="nil"/>
              <w:left w:val="single" w:sz="4" w:space="0" w:color="auto"/>
              <w:bottom w:val="single" w:sz="4" w:space="0" w:color="auto"/>
              <w:right w:val="single" w:sz="4" w:space="0" w:color="auto"/>
            </w:tcBorders>
            <w:vAlign w:val="center"/>
            <w:hideMark/>
          </w:tcPr>
          <w:p w14:paraId="23EE6F89" w14:textId="77777777" w:rsidR="00E82E8B" w:rsidRPr="00B56182" w:rsidRDefault="00E82E8B" w:rsidP="00B56182">
            <w:pPr>
              <w:spacing w:before="60" w:after="60"/>
              <w:jc w:val="center"/>
              <w:rPr>
                <w:sz w:val="26"/>
                <w:szCs w:val="26"/>
              </w:rPr>
            </w:pPr>
            <w:r w:rsidRPr="00B56182">
              <w:rPr>
                <w:sz w:val="26"/>
                <w:szCs w:val="26"/>
              </w:rPr>
              <w:t>6.2</w:t>
            </w:r>
          </w:p>
        </w:tc>
        <w:tc>
          <w:tcPr>
            <w:tcW w:w="4077" w:type="dxa"/>
            <w:tcBorders>
              <w:top w:val="nil"/>
              <w:left w:val="nil"/>
              <w:bottom w:val="single" w:sz="4" w:space="0" w:color="auto"/>
              <w:right w:val="single" w:sz="4" w:space="0" w:color="auto"/>
            </w:tcBorders>
            <w:vAlign w:val="center"/>
            <w:hideMark/>
          </w:tcPr>
          <w:p w14:paraId="0D39A63A" w14:textId="77777777" w:rsidR="00E82E8B" w:rsidRPr="00B56182" w:rsidRDefault="00E82E8B" w:rsidP="00B56182">
            <w:pPr>
              <w:spacing w:before="60" w:after="60"/>
              <w:jc w:val="both"/>
              <w:rPr>
                <w:sz w:val="26"/>
                <w:szCs w:val="26"/>
              </w:rPr>
            </w:pPr>
            <w:r w:rsidRPr="00B56182">
              <w:rPr>
                <w:sz w:val="26"/>
                <w:szCs w:val="26"/>
              </w:rPr>
              <w:t>Hoàn thiện phương án kỹ thuật.</w:t>
            </w:r>
          </w:p>
        </w:tc>
        <w:tc>
          <w:tcPr>
            <w:tcW w:w="1605" w:type="dxa"/>
            <w:tcBorders>
              <w:top w:val="nil"/>
              <w:left w:val="nil"/>
              <w:bottom w:val="single" w:sz="4" w:space="0" w:color="auto"/>
              <w:right w:val="single" w:sz="4" w:space="0" w:color="auto"/>
            </w:tcBorders>
            <w:vAlign w:val="center"/>
            <w:hideMark/>
          </w:tcPr>
          <w:p w14:paraId="77AAAF2C" w14:textId="77777777" w:rsidR="00E82E8B" w:rsidRPr="00B56182" w:rsidRDefault="00E82E8B" w:rsidP="00B56182">
            <w:pPr>
              <w:spacing w:before="60" w:after="60"/>
              <w:jc w:val="center"/>
              <w:rPr>
                <w:sz w:val="26"/>
                <w:szCs w:val="26"/>
              </w:rPr>
            </w:pPr>
            <w:r w:rsidRPr="00B56182">
              <w:rPr>
                <w:sz w:val="26"/>
                <w:szCs w:val="26"/>
              </w:rPr>
              <w:t>Nhóm 2 (1KS3+1KS5)</w:t>
            </w:r>
          </w:p>
        </w:tc>
        <w:tc>
          <w:tcPr>
            <w:tcW w:w="1258" w:type="dxa"/>
            <w:tcBorders>
              <w:top w:val="nil"/>
              <w:left w:val="nil"/>
              <w:bottom w:val="single" w:sz="4" w:space="0" w:color="auto"/>
              <w:right w:val="single" w:sz="4" w:space="0" w:color="auto"/>
            </w:tcBorders>
            <w:vAlign w:val="center"/>
            <w:hideMark/>
          </w:tcPr>
          <w:p w14:paraId="6A0F1C59" w14:textId="77777777" w:rsidR="00E82E8B" w:rsidRPr="00B56182" w:rsidRDefault="00E82E8B" w:rsidP="00B56182">
            <w:pPr>
              <w:spacing w:before="60" w:after="60"/>
              <w:jc w:val="center"/>
              <w:rPr>
                <w:sz w:val="26"/>
                <w:szCs w:val="26"/>
              </w:rPr>
            </w:pPr>
            <w:r w:rsidRPr="00B56182">
              <w:rPr>
                <w:sz w:val="26"/>
                <w:szCs w:val="26"/>
              </w:rPr>
              <w:t>8</w:t>
            </w:r>
          </w:p>
        </w:tc>
        <w:tc>
          <w:tcPr>
            <w:tcW w:w="1324" w:type="dxa"/>
            <w:tcBorders>
              <w:top w:val="nil"/>
              <w:left w:val="nil"/>
              <w:bottom w:val="single" w:sz="4" w:space="0" w:color="auto"/>
              <w:right w:val="single" w:sz="4" w:space="0" w:color="auto"/>
            </w:tcBorders>
            <w:vAlign w:val="bottom"/>
            <w:hideMark/>
          </w:tcPr>
          <w:p w14:paraId="60BF7BCA" w14:textId="77777777" w:rsidR="00E82E8B" w:rsidRPr="00B56182" w:rsidRDefault="00E82E8B" w:rsidP="00B56182">
            <w:pPr>
              <w:spacing w:before="60" w:after="60"/>
              <w:rPr>
                <w:sz w:val="26"/>
                <w:szCs w:val="26"/>
              </w:rPr>
            </w:pPr>
            <w:r w:rsidRPr="00B56182">
              <w:rPr>
                <w:sz w:val="26"/>
                <w:szCs w:val="26"/>
              </w:rPr>
              <w:t> </w:t>
            </w:r>
          </w:p>
        </w:tc>
      </w:tr>
      <w:tr w:rsidR="00CD0911" w:rsidRPr="001F2870" w14:paraId="3B83FEF9" w14:textId="77777777" w:rsidTr="00E82E8B">
        <w:trPr>
          <w:trHeight w:val="675"/>
        </w:trPr>
        <w:tc>
          <w:tcPr>
            <w:tcW w:w="880" w:type="dxa"/>
            <w:tcBorders>
              <w:top w:val="nil"/>
              <w:left w:val="single" w:sz="4" w:space="0" w:color="auto"/>
              <w:bottom w:val="single" w:sz="4" w:space="0" w:color="auto"/>
              <w:right w:val="single" w:sz="4" w:space="0" w:color="auto"/>
            </w:tcBorders>
            <w:vAlign w:val="center"/>
            <w:hideMark/>
          </w:tcPr>
          <w:p w14:paraId="7C06F547" w14:textId="77777777" w:rsidR="00E82E8B" w:rsidRPr="00B56182" w:rsidRDefault="00E82E8B" w:rsidP="00B56182">
            <w:pPr>
              <w:spacing w:before="60" w:after="60"/>
              <w:jc w:val="center"/>
              <w:rPr>
                <w:b/>
                <w:bCs/>
                <w:sz w:val="26"/>
                <w:szCs w:val="26"/>
              </w:rPr>
            </w:pPr>
            <w:r w:rsidRPr="00B56182">
              <w:rPr>
                <w:b/>
                <w:bCs/>
                <w:sz w:val="26"/>
                <w:szCs w:val="26"/>
              </w:rPr>
              <w:lastRenderedPageBreak/>
              <w:t>7</w:t>
            </w:r>
          </w:p>
        </w:tc>
        <w:tc>
          <w:tcPr>
            <w:tcW w:w="4077" w:type="dxa"/>
            <w:tcBorders>
              <w:top w:val="nil"/>
              <w:left w:val="nil"/>
              <w:bottom w:val="single" w:sz="4" w:space="0" w:color="auto"/>
              <w:right w:val="single" w:sz="4" w:space="0" w:color="auto"/>
            </w:tcBorders>
            <w:vAlign w:val="center"/>
            <w:hideMark/>
          </w:tcPr>
          <w:p w14:paraId="31FC9E07" w14:textId="77777777" w:rsidR="00E82E8B" w:rsidRPr="00B56182" w:rsidRDefault="00E82E8B" w:rsidP="00B56182">
            <w:pPr>
              <w:spacing w:before="60" w:after="60"/>
              <w:jc w:val="both"/>
              <w:rPr>
                <w:b/>
                <w:bCs/>
                <w:sz w:val="26"/>
                <w:szCs w:val="26"/>
              </w:rPr>
            </w:pPr>
            <w:r w:rsidRPr="00B56182">
              <w:rPr>
                <w:b/>
                <w:bCs/>
                <w:sz w:val="26"/>
                <w:szCs w:val="26"/>
              </w:rPr>
              <w:t>Trình thẩm định và hoàn thiện dự thảo hệ số điều chỉnh giá đất</w:t>
            </w:r>
          </w:p>
        </w:tc>
        <w:tc>
          <w:tcPr>
            <w:tcW w:w="1605" w:type="dxa"/>
            <w:tcBorders>
              <w:top w:val="nil"/>
              <w:left w:val="nil"/>
              <w:bottom w:val="single" w:sz="4" w:space="0" w:color="auto"/>
              <w:right w:val="single" w:sz="4" w:space="0" w:color="auto"/>
            </w:tcBorders>
            <w:vAlign w:val="center"/>
            <w:hideMark/>
          </w:tcPr>
          <w:p w14:paraId="4347487C" w14:textId="77777777" w:rsidR="00E82E8B" w:rsidRPr="00B56182" w:rsidRDefault="00E82E8B" w:rsidP="00B56182">
            <w:pPr>
              <w:spacing w:before="60" w:after="60"/>
              <w:jc w:val="center"/>
              <w:rPr>
                <w:b/>
                <w:bCs/>
                <w:sz w:val="26"/>
                <w:szCs w:val="26"/>
              </w:rPr>
            </w:pPr>
            <w:r w:rsidRPr="00B56182">
              <w:rPr>
                <w:b/>
                <w:bCs/>
                <w:sz w:val="26"/>
                <w:szCs w:val="26"/>
              </w:rPr>
              <w:t> </w:t>
            </w:r>
          </w:p>
        </w:tc>
        <w:tc>
          <w:tcPr>
            <w:tcW w:w="1258" w:type="dxa"/>
            <w:tcBorders>
              <w:top w:val="nil"/>
              <w:left w:val="nil"/>
              <w:bottom w:val="single" w:sz="4" w:space="0" w:color="auto"/>
              <w:right w:val="single" w:sz="4" w:space="0" w:color="auto"/>
            </w:tcBorders>
            <w:vAlign w:val="center"/>
            <w:hideMark/>
          </w:tcPr>
          <w:p w14:paraId="20B4A400" w14:textId="77777777" w:rsidR="00E82E8B" w:rsidRPr="00B56182" w:rsidRDefault="00E82E8B" w:rsidP="00B56182">
            <w:pPr>
              <w:spacing w:before="60" w:after="60"/>
              <w:jc w:val="center"/>
              <w:rPr>
                <w:b/>
                <w:bCs/>
                <w:sz w:val="26"/>
                <w:szCs w:val="26"/>
              </w:rPr>
            </w:pPr>
            <w:r w:rsidRPr="00B56182">
              <w:rPr>
                <w:b/>
                <w:bCs/>
                <w:sz w:val="26"/>
                <w:szCs w:val="26"/>
              </w:rPr>
              <w:t> </w:t>
            </w:r>
          </w:p>
        </w:tc>
        <w:tc>
          <w:tcPr>
            <w:tcW w:w="1324" w:type="dxa"/>
            <w:tcBorders>
              <w:top w:val="nil"/>
              <w:left w:val="nil"/>
              <w:bottom w:val="single" w:sz="4" w:space="0" w:color="auto"/>
              <w:right w:val="single" w:sz="4" w:space="0" w:color="auto"/>
            </w:tcBorders>
            <w:vAlign w:val="bottom"/>
            <w:hideMark/>
          </w:tcPr>
          <w:p w14:paraId="4D045D81" w14:textId="77777777" w:rsidR="00E82E8B" w:rsidRPr="00B56182" w:rsidRDefault="00E82E8B" w:rsidP="00B56182">
            <w:pPr>
              <w:spacing w:before="60" w:after="60"/>
              <w:rPr>
                <w:b/>
                <w:bCs/>
                <w:sz w:val="26"/>
                <w:szCs w:val="26"/>
              </w:rPr>
            </w:pPr>
            <w:r w:rsidRPr="00B56182">
              <w:rPr>
                <w:b/>
                <w:bCs/>
                <w:sz w:val="26"/>
                <w:szCs w:val="26"/>
              </w:rPr>
              <w:t> </w:t>
            </w:r>
          </w:p>
        </w:tc>
      </w:tr>
      <w:tr w:rsidR="00CD0911" w:rsidRPr="001F2870" w14:paraId="785947CE" w14:textId="77777777" w:rsidTr="00E82E8B">
        <w:trPr>
          <w:trHeight w:val="690"/>
        </w:trPr>
        <w:tc>
          <w:tcPr>
            <w:tcW w:w="880" w:type="dxa"/>
            <w:tcBorders>
              <w:top w:val="nil"/>
              <w:left w:val="single" w:sz="4" w:space="0" w:color="auto"/>
              <w:bottom w:val="single" w:sz="4" w:space="0" w:color="auto"/>
              <w:right w:val="single" w:sz="4" w:space="0" w:color="auto"/>
            </w:tcBorders>
            <w:vAlign w:val="center"/>
            <w:hideMark/>
          </w:tcPr>
          <w:p w14:paraId="51D95984" w14:textId="77777777" w:rsidR="00E82E8B" w:rsidRPr="00B56182" w:rsidRDefault="00E82E8B" w:rsidP="00B56182">
            <w:pPr>
              <w:spacing w:before="60" w:after="60"/>
              <w:jc w:val="center"/>
              <w:rPr>
                <w:sz w:val="26"/>
                <w:szCs w:val="26"/>
              </w:rPr>
            </w:pPr>
            <w:r w:rsidRPr="00B56182">
              <w:rPr>
                <w:sz w:val="26"/>
                <w:szCs w:val="26"/>
              </w:rPr>
              <w:t>7.1</w:t>
            </w:r>
          </w:p>
        </w:tc>
        <w:tc>
          <w:tcPr>
            <w:tcW w:w="4077" w:type="dxa"/>
            <w:tcBorders>
              <w:top w:val="nil"/>
              <w:left w:val="nil"/>
              <w:bottom w:val="single" w:sz="4" w:space="0" w:color="auto"/>
              <w:right w:val="single" w:sz="4" w:space="0" w:color="auto"/>
            </w:tcBorders>
            <w:vAlign w:val="center"/>
            <w:hideMark/>
          </w:tcPr>
          <w:p w14:paraId="1A4C0C99" w14:textId="77777777" w:rsidR="00E82E8B" w:rsidRPr="00B56182" w:rsidRDefault="00E82E8B" w:rsidP="00B56182">
            <w:pPr>
              <w:spacing w:before="60" w:after="60"/>
              <w:jc w:val="both"/>
              <w:rPr>
                <w:sz w:val="26"/>
                <w:szCs w:val="26"/>
              </w:rPr>
            </w:pPr>
            <w:r w:rsidRPr="00B56182">
              <w:rPr>
                <w:sz w:val="26"/>
                <w:szCs w:val="26"/>
              </w:rPr>
              <w:t>Tổng hợp ý kiến của các ban, ngành liên quan về hệ số điều chỉnh</w:t>
            </w:r>
          </w:p>
        </w:tc>
        <w:tc>
          <w:tcPr>
            <w:tcW w:w="1605" w:type="dxa"/>
            <w:tcBorders>
              <w:top w:val="nil"/>
              <w:left w:val="nil"/>
              <w:bottom w:val="single" w:sz="4" w:space="0" w:color="auto"/>
              <w:right w:val="single" w:sz="4" w:space="0" w:color="auto"/>
            </w:tcBorders>
            <w:vAlign w:val="center"/>
            <w:hideMark/>
          </w:tcPr>
          <w:p w14:paraId="728C15C8" w14:textId="77777777" w:rsidR="00E82E8B" w:rsidRPr="00B56182" w:rsidRDefault="00E82E8B" w:rsidP="00B56182">
            <w:pPr>
              <w:spacing w:before="60" w:after="60"/>
              <w:jc w:val="center"/>
              <w:rPr>
                <w:sz w:val="26"/>
                <w:szCs w:val="26"/>
              </w:rPr>
            </w:pPr>
            <w:r w:rsidRPr="00B56182">
              <w:rPr>
                <w:sz w:val="26"/>
                <w:szCs w:val="26"/>
              </w:rPr>
              <w:t>Nhóm 2 (1KS3+1KS5)</w:t>
            </w:r>
          </w:p>
        </w:tc>
        <w:tc>
          <w:tcPr>
            <w:tcW w:w="1258" w:type="dxa"/>
            <w:tcBorders>
              <w:top w:val="nil"/>
              <w:left w:val="nil"/>
              <w:bottom w:val="single" w:sz="4" w:space="0" w:color="auto"/>
              <w:right w:val="single" w:sz="4" w:space="0" w:color="auto"/>
            </w:tcBorders>
            <w:vAlign w:val="center"/>
            <w:hideMark/>
          </w:tcPr>
          <w:p w14:paraId="032C8F73" w14:textId="77777777" w:rsidR="00E82E8B" w:rsidRPr="00B56182" w:rsidRDefault="00E82E8B" w:rsidP="00B56182">
            <w:pPr>
              <w:spacing w:before="60" w:after="60"/>
              <w:jc w:val="center"/>
              <w:rPr>
                <w:sz w:val="26"/>
                <w:szCs w:val="26"/>
              </w:rPr>
            </w:pPr>
            <w:r w:rsidRPr="00B56182">
              <w:rPr>
                <w:sz w:val="26"/>
                <w:szCs w:val="26"/>
              </w:rPr>
              <w:t>8</w:t>
            </w:r>
          </w:p>
        </w:tc>
        <w:tc>
          <w:tcPr>
            <w:tcW w:w="1324" w:type="dxa"/>
            <w:tcBorders>
              <w:top w:val="nil"/>
              <w:left w:val="nil"/>
              <w:bottom w:val="single" w:sz="4" w:space="0" w:color="auto"/>
              <w:right w:val="single" w:sz="4" w:space="0" w:color="auto"/>
            </w:tcBorders>
            <w:vAlign w:val="bottom"/>
            <w:hideMark/>
          </w:tcPr>
          <w:p w14:paraId="5F87D092" w14:textId="77777777" w:rsidR="00E82E8B" w:rsidRPr="00B56182" w:rsidRDefault="00E82E8B" w:rsidP="00B56182">
            <w:pPr>
              <w:spacing w:before="60" w:after="60"/>
              <w:rPr>
                <w:sz w:val="26"/>
                <w:szCs w:val="26"/>
              </w:rPr>
            </w:pPr>
            <w:r w:rsidRPr="00B56182">
              <w:rPr>
                <w:sz w:val="26"/>
                <w:szCs w:val="26"/>
              </w:rPr>
              <w:t> </w:t>
            </w:r>
          </w:p>
        </w:tc>
      </w:tr>
      <w:tr w:rsidR="00CD0911" w:rsidRPr="001F2870" w14:paraId="48997E09" w14:textId="77777777" w:rsidTr="00E01C9B">
        <w:trPr>
          <w:trHeight w:val="819"/>
        </w:trPr>
        <w:tc>
          <w:tcPr>
            <w:tcW w:w="880" w:type="dxa"/>
            <w:tcBorders>
              <w:top w:val="nil"/>
              <w:left w:val="single" w:sz="4" w:space="0" w:color="auto"/>
              <w:bottom w:val="single" w:sz="4" w:space="0" w:color="auto"/>
              <w:right w:val="single" w:sz="4" w:space="0" w:color="auto"/>
            </w:tcBorders>
            <w:vAlign w:val="center"/>
            <w:hideMark/>
          </w:tcPr>
          <w:p w14:paraId="1424A7B8" w14:textId="77777777" w:rsidR="00E82E8B" w:rsidRPr="00B56182" w:rsidRDefault="00E82E8B" w:rsidP="00B56182">
            <w:pPr>
              <w:spacing w:before="60" w:after="60"/>
              <w:jc w:val="center"/>
              <w:rPr>
                <w:sz w:val="26"/>
                <w:szCs w:val="26"/>
              </w:rPr>
            </w:pPr>
            <w:r w:rsidRPr="00B56182">
              <w:rPr>
                <w:sz w:val="26"/>
                <w:szCs w:val="26"/>
              </w:rPr>
              <w:t>7.2</w:t>
            </w:r>
          </w:p>
        </w:tc>
        <w:tc>
          <w:tcPr>
            <w:tcW w:w="4077" w:type="dxa"/>
            <w:tcBorders>
              <w:top w:val="nil"/>
              <w:left w:val="nil"/>
              <w:bottom w:val="single" w:sz="4" w:space="0" w:color="auto"/>
              <w:right w:val="single" w:sz="4" w:space="0" w:color="auto"/>
            </w:tcBorders>
            <w:vAlign w:val="center"/>
            <w:hideMark/>
          </w:tcPr>
          <w:p w14:paraId="5D42F750" w14:textId="77777777" w:rsidR="00E82E8B" w:rsidRPr="00B56182" w:rsidRDefault="00E82E8B" w:rsidP="00B56182">
            <w:pPr>
              <w:spacing w:before="60" w:after="60"/>
              <w:jc w:val="both"/>
              <w:rPr>
                <w:sz w:val="26"/>
                <w:szCs w:val="26"/>
              </w:rPr>
            </w:pPr>
            <w:r w:rsidRPr="00B56182">
              <w:rPr>
                <w:sz w:val="26"/>
                <w:szCs w:val="26"/>
              </w:rPr>
              <w:t>Báo cáo các nội dung giải trình, chỉnh sửa</w:t>
            </w:r>
          </w:p>
        </w:tc>
        <w:tc>
          <w:tcPr>
            <w:tcW w:w="1605" w:type="dxa"/>
            <w:tcBorders>
              <w:top w:val="nil"/>
              <w:left w:val="nil"/>
              <w:bottom w:val="single" w:sz="4" w:space="0" w:color="auto"/>
              <w:right w:val="single" w:sz="4" w:space="0" w:color="auto"/>
            </w:tcBorders>
            <w:vAlign w:val="center"/>
            <w:hideMark/>
          </w:tcPr>
          <w:p w14:paraId="6D169E1D" w14:textId="77777777" w:rsidR="00E82E8B" w:rsidRPr="00B56182" w:rsidRDefault="00E82E8B" w:rsidP="00B56182">
            <w:pPr>
              <w:spacing w:before="60" w:after="60"/>
              <w:jc w:val="center"/>
              <w:rPr>
                <w:sz w:val="26"/>
                <w:szCs w:val="26"/>
              </w:rPr>
            </w:pPr>
            <w:r w:rsidRPr="00B56182">
              <w:rPr>
                <w:sz w:val="26"/>
                <w:szCs w:val="26"/>
              </w:rPr>
              <w:t>Nhóm 2 (1KS3+1KS5)</w:t>
            </w:r>
          </w:p>
        </w:tc>
        <w:tc>
          <w:tcPr>
            <w:tcW w:w="1258" w:type="dxa"/>
            <w:tcBorders>
              <w:top w:val="nil"/>
              <w:left w:val="nil"/>
              <w:bottom w:val="single" w:sz="4" w:space="0" w:color="auto"/>
              <w:right w:val="single" w:sz="4" w:space="0" w:color="auto"/>
            </w:tcBorders>
            <w:vAlign w:val="center"/>
            <w:hideMark/>
          </w:tcPr>
          <w:p w14:paraId="17BCA783" w14:textId="77777777" w:rsidR="00E82E8B" w:rsidRPr="00B56182" w:rsidRDefault="00E82E8B" w:rsidP="00B56182">
            <w:pPr>
              <w:spacing w:before="60" w:after="60"/>
              <w:jc w:val="center"/>
              <w:rPr>
                <w:sz w:val="26"/>
                <w:szCs w:val="26"/>
              </w:rPr>
            </w:pPr>
            <w:r w:rsidRPr="00B56182">
              <w:rPr>
                <w:sz w:val="26"/>
                <w:szCs w:val="26"/>
              </w:rPr>
              <w:t>6</w:t>
            </w:r>
          </w:p>
        </w:tc>
        <w:tc>
          <w:tcPr>
            <w:tcW w:w="1324" w:type="dxa"/>
            <w:tcBorders>
              <w:top w:val="nil"/>
              <w:left w:val="nil"/>
              <w:bottom w:val="single" w:sz="4" w:space="0" w:color="auto"/>
              <w:right w:val="single" w:sz="4" w:space="0" w:color="auto"/>
            </w:tcBorders>
            <w:vAlign w:val="bottom"/>
            <w:hideMark/>
          </w:tcPr>
          <w:p w14:paraId="3B731280" w14:textId="77777777" w:rsidR="00E82E8B" w:rsidRPr="00B56182" w:rsidRDefault="00E82E8B" w:rsidP="00B56182">
            <w:pPr>
              <w:spacing w:before="60" w:after="60"/>
              <w:rPr>
                <w:sz w:val="26"/>
                <w:szCs w:val="26"/>
              </w:rPr>
            </w:pPr>
            <w:r w:rsidRPr="00B56182">
              <w:rPr>
                <w:sz w:val="26"/>
                <w:szCs w:val="26"/>
              </w:rPr>
              <w:t> </w:t>
            </w:r>
          </w:p>
        </w:tc>
      </w:tr>
      <w:tr w:rsidR="00CD0911" w:rsidRPr="001F2870" w14:paraId="19F498E3" w14:textId="77777777" w:rsidTr="00E82E8B">
        <w:trPr>
          <w:trHeight w:val="690"/>
        </w:trPr>
        <w:tc>
          <w:tcPr>
            <w:tcW w:w="880" w:type="dxa"/>
            <w:tcBorders>
              <w:top w:val="nil"/>
              <w:left w:val="single" w:sz="4" w:space="0" w:color="auto"/>
              <w:bottom w:val="single" w:sz="4" w:space="0" w:color="auto"/>
              <w:right w:val="single" w:sz="4" w:space="0" w:color="auto"/>
            </w:tcBorders>
            <w:vAlign w:val="center"/>
            <w:hideMark/>
          </w:tcPr>
          <w:p w14:paraId="4384E853" w14:textId="77777777" w:rsidR="00E82E8B" w:rsidRPr="00B56182" w:rsidRDefault="00E82E8B" w:rsidP="00B56182">
            <w:pPr>
              <w:spacing w:before="60" w:after="60"/>
              <w:jc w:val="center"/>
              <w:rPr>
                <w:sz w:val="26"/>
                <w:szCs w:val="26"/>
              </w:rPr>
            </w:pPr>
            <w:r w:rsidRPr="00B56182">
              <w:rPr>
                <w:sz w:val="26"/>
                <w:szCs w:val="26"/>
              </w:rPr>
              <w:t>7.3</w:t>
            </w:r>
          </w:p>
        </w:tc>
        <w:tc>
          <w:tcPr>
            <w:tcW w:w="4077" w:type="dxa"/>
            <w:tcBorders>
              <w:top w:val="nil"/>
              <w:left w:val="nil"/>
              <w:bottom w:val="single" w:sz="4" w:space="0" w:color="auto"/>
              <w:right w:val="single" w:sz="4" w:space="0" w:color="auto"/>
            </w:tcBorders>
            <w:vAlign w:val="center"/>
            <w:hideMark/>
          </w:tcPr>
          <w:p w14:paraId="5CD195D0" w14:textId="77777777" w:rsidR="00E82E8B" w:rsidRPr="00B56182" w:rsidRDefault="00E82E8B" w:rsidP="00B56182">
            <w:pPr>
              <w:spacing w:before="60" w:after="60"/>
              <w:jc w:val="both"/>
              <w:rPr>
                <w:sz w:val="26"/>
                <w:szCs w:val="26"/>
              </w:rPr>
            </w:pPr>
            <w:r w:rsidRPr="00B56182">
              <w:rPr>
                <w:sz w:val="26"/>
                <w:szCs w:val="26"/>
              </w:rPr>
              <w:t>Hoàn thiện dự thảo và trình ban hành</w:t>
            </w:r>
          </w:p>
        </w:tc>
        <w:tc>
          <w:tcPr>
            <w:tcW w:w="1605" w:type="dxa"/>
            <w:tcBorders>
              <w:top w:val="nil"/>
              <w:left w:val="nil"/>
              <w:bottom w:val="single" w:sz="4" w:space="0" w:color="auto"/>
              <w:right w:val="single" w:sz="4" w:space="0" w:color="auto"/>
            </w:tcBorders>
            <w:vAlign w:val="center"/>
            <w:hideMark/>
          </w:tcPr>
          <w:p w14:paraId="6F6D2859" w14:textId="77777777" w:rsidR="00E82E8B" w:rsidRPr="00B56182" w:rsidRDefault="00E82E8B" w:rsidP="00B56182">
            <w:pPr>
              <w:spacing w:before="60" w:after="60"/>
              <w:jc w:val="center"/>
              <w:rPr>
                <w:sz w:val="26"/>
                <w:szCs w:val="26"/>
              </w:rPr>
            </w:pPr>
            <w:r w:rsidRPr="00B56182">
              <w:rPr>
                <w:sz w:val="26"/>
                <w:szCs w:val="26"/>
              </w:rPr>
              <w:t>Nhóm 2 (1KS3+1KS5)</w:t>
            </w:r>
          </w:p>
        </w:tc>
        <w:tc>
          <w:tcPr>
            <w:tcW w:w="1258" w:type="dxa"/>
            <w:tcBorders>
              <w:top w:val="nil"/>
              <w:left w:val="nil"/>
              <w:bottom w:val="single" w:sz="4" w:space="0" w:color="auto"/>
              <w:right w:val="single" w:sz="4" w:space="0" w:color="auto"/>
            </w:tcBorders>
            <w:vAlign w:val="center"/>
            <w:hideMark/>
          </w:tcPr>
          <w:p w14:paraId="49B1CBBA" w14:textId="77777777" w:rsidR="00E82E8B" w:rsidRPr="00B56182" w:rsidRDefault="00E82E8B" w:rsidP="00B56182">
            <w:pPr>
              <w:spacing w:before="60" w:after="60"/>
              <w:jc w:val="center"/>
              <w:rPr>
                <w:sz w:val="26"/>
                <w:szCs w:val="26"/>
              </w:rPr>
            </w:pPr>
            <w:r w:rsidRPr="00B56182">
              <w:rPr>
                <w:sz w:val="26"/>
                <w:szCs w:val="26"/>
              </w:rPr>
              <w:t>5</w:t>
            </w:r>
          </w:p>
        </w:tc>
        <w:tc>
          <w:tcPr>
            <w:tcW w:w="1324" w:type="dxa"/>
            <w:tcBorders>
              <w:top w:val="nil"/>
              <w:left w:val="nil"/>
              <w:bottom w:val="single" w:sz="4" w:space="0" w:color="auto"/>
              <w:right w:val="single" w:sz="4" w:space="0" w:color="auto"/>
            </w:tcBorders>
            <w:vAlign w:val="bottom"/>
            <w:hideMark/>
          </w:tcPr>
          <w:p w14:paraId="44E17FE7" w14:textId="77777777" w:rsidR="00E82E8B" w:rsidRPr="00B56182" w:rsidRDefault="00E82E8B" w:rsidP="00B56182">
            <w:pPr>
              <w:spacing w:before="60" w:after="60"/>
              <w:rPr>
                <w:sz w:val="26"/>
                <w:szCs w:val="26"/>
              </w:rPr>
            </w:pPr>
            <w:r w:rsidRPr="00B56182">
              <w:rPr>
                <w:sz w:val="26"/>
                <w:szCs w:val="26"/>
              </w:rPr>
              <w:t> </w:t>
            </w:r>
          </w:p>
        </w:tc>
      </w:tr>
    </w:tbl>
    <w:p w14:paraId="5799F961" w14:textId="77777777" w:rsidR="00E82E8B" w:rsidRPr="00CD0911" w:rsidRDefault="00E82E8B" w:rsidP="00B56182">
      <w:pPr>
        <w:spacing w:before="120" w:afterLines="40" w:after="96" w:line="380" w:lineRule="exact"/>
        <w:ind w:firstLine="567"/>
        <w:jc w:val="both"/>
        <w:rPr>
          <w:sz w:val="28"/>
          <w:szCs w:val="28"/>
        </w:rPr>
      </w:pPr>
      <w:bookmarkStart w:id="18" w:name="_Hlk202874365"/>
      <w:r w:rsidRPr="00CD0911">
        <w:rPr>
          <w:b/>
          <w:bCs/>
          <w:i/>
          <w:iCs/>
          <w:sz w:val="28"/>
          <w:szCs w:val="28"/>
        </w:rPr>
        <w:t>Ghi chú:</w:t>
      </w:r>
    </w:p>
    <w:p w14:paraId="4900F1ED" w14:textId="4CF0264E" w:rsidR="00E82E8B" w:rsidRPr="00CD0911" w:rsidRDefault="00E82E8B" w:rsidP="00B56182">
      <w:pPr>
        <w:spacing w:before="120" w:line="380" w:lineRule="exact"/>
        <w:ind w:firstLine="567"/>
        <w:jc w:val="both"/>
        <w:rPr>
          <w:sz w:val="28"/>
          <w:szCs w:val="28"/>
        </w:rPr>
      </w:pPr>
      <w:r w:rsidRPr="00CD0911">
        <w:rPr>
          <w:sz w:val="28"/>
          <w:szCs w:val="28"/>
        </w:rPr>
        <w:t>1. Định mức tại Bảng 3</w:t>
      </w:r>
      <w:r w:rsidR="00AB3FD0" w:rsidRPr="00CD0911">
        <w:rPr>
          <w:sz w:val="28"/>
          <w:szCs w:val="28"/>
        </w:rPr>
        <w:t>4</w:t>
      </w:r>
      <w:r w:rsidRPr="00CD0911">
        <w:rPr>
          <w:sz w:val="28"/>
          <w:szCs w:val="28"/>
        </w:rPr>
        <w:t xml:space="preserve"> tính cho </w:t>
      </w:r>
      <w:bookmarkStart w:id="19" w:name="_Hlk172301582"/>
      <w:r w:rsidR="00883D58" w:rsidRPr="00CD0911">
        <w:rPr>
          <w:sz w:val="28"/>
          <w:szCs w:val="28"/>
        </w:rPr>
        <w:t>xây dựng hệ số điều chỉnh giá đất</w:t>
      </w:r>
      <w:r w:rsidR="00D10809" w:rsidRPr="00CD0911">
        <w:rPr>
          <w:sz w:val="28"/>
          <w:szCs w:val="28"/>
        </w:rPr>
        <w:t xml:space="preserve"> theo khu vực, vị trí </w:t>
      </w:r>
      <w:r w:rsidRPr="00CD0911">
        <w:rPr>
          <w:sz w:val="28"/>
          <w:szCs w:val="28"/>
        </w:rPr>
        <w:t>với điều kiện chuẩn có quy mô diện tích 05 ha đối với đất phi nông nghiệp; 10 ha đối với đất nông nghiệp. Bao gồm 03 loại đất đối với Phi nông nghiệp; 02 loại đất đối với nông nghiệp. Số lượng vị trí/khu vực cần khảo sát mẫu: 05 vị trí hoặc 15 phiếu khảo sát thông tin giá đất thị trường thành công. Khu vực nằm trên địa bàn 01 đơn vị hành chính cấp xã</w:t>
      </w:r>
      <w:bookmarkEnd w:id="19"/>
      <w:r w:rsidRPr="00CD0911">
        <w:rPr>
          <w:sz w:val="28"/>
          <w:szCs w:val="28"/>
        </w:rPr>
        <w:t xml:space="preserve">. Khi tính mức cho </w:t>
      </w:r>
      <w:r w:rsidR="00D10809" w:rsidRPr="00CD0911">
        <w:rPr>
          <w:sz w:val="28"/>
          <w:szCs w:val="28"/>
        </w:rPr>
        <w:t>xây dựng hệ số điều chỉnh giá đất theo khu vực, vị trí</w:t>
      </w:r>
      <w:r w:rsidRPr="00CD0911">
        <w:rPr>
          <w:sz w:val="28"/>
          <w:szCs w:val="28"/>
        </w:rPr>
        <w:t xml:space="preserve"> thì thực hiện như sau:</w:t>
      </w:r>
    </w:p>
    <w:p w14:paraId="444DFC52" w14:textId="28B06A05" w:rsidR="00E82E8B" w:rsidRPr="00CD0911" w:rsidRDefault="00E82E8B" w:rsidP="00B56182">
      <w:pPr>
        <w:spacing w:before="120" w:line="380" w:lineRule="exact"/>
        <w:ind w:firstLine="567"/>
        <w:jc w:val="both"/>
        <w:rPr>
          <w:sz w:val="28"/>
          <w:szCs w:val="28"/>
        </w:rPr>
      </w:pPr>
      <w:r w:rsidRPr="00CD0911">
        <w:rPr>
          <w:sz w:val="28"/>
          <w:szCs w:val="28"/>
        </w:rPr>
        <w:t xml:space="preserve">a) Khi số vị trí đất trong </w:t>
      </w:r>
      <w:r w:rsidR="00D10809" w:rsidRPr="00CD0911">
        <w:rPr>
          <w:sz w:val="28"/>
          <w:szCs w:val="28"/>
        </w:rPr>
        <w:t>xây dựng hệ số điều chỉnh giá đất theo khu vực, vị trí</w:t>
      </w:r>
      <w:r w:rsidRPr="00CD0911">
        <w:rPr>
          <w:sz w:val="28"/>
          <w:szCs w:val="28"/>
        </w:rPr>
        <w:t xml:space="preserve"> có sự thay đổi (lớn hoặc nhỏ hơn 03 loại đất đối với đất ở hoặc đất phi nông nghiệp không phải là đất ở; lớn hoặc nhỏ hơn 02 loại đất đất đối với đất nông nghiệp) thì điều chỉnh thêm hệ số theo quy mô diện tích và khu vực quy định tại Bảng 04 đối với các mục 2, 3, 4, 5 của Bảng 3</w:t>
      </w:r>
      <w:r w:rsidR="00AB3FD0" w:rsidRPr="00CD0911">
        <w:rPr>
          <w:sz w:val="28"/>
          <w:szCs w:val="28"/>
        </w:rPr>
        <w:t>4</w:t>
      </w:r>
      <w:r w:rsidRPr="00CD0911">
        <w:rPr>
          <w:sz w:val="28"/>
          <w:szCs w:val="28"/>
        </w:rPr>
        <w:t>;</w:t>
      </w:r>
    </w:p>
    <w:p w14:paraId="7ED5ACDA" w14:textId="04766DC7" w:rsidR="00E82E8B" w:rsidRPr="00CD0911" w:rsidRDefault="00E82E8B" w:rsidP="00B56182">
      <w:pPr>
        <w:spacing w:before="120" w:line="380" w:lineRule="exact"/>
        <w:ind w:firstLine="567"/>
        <w:jc w:val="both"/>
        <w:rPr>
          <w:sz w:val="28"/>
          <w:szCs w:val="28"/>
        </w:rPr>
      </w:pPr>
      <w:r w:rsidRPr="00CD0911">
        <w:rPr>
          <w:sz w:val="28"/>
          <w:szCs w:val="28"/>
        </w:rPr>
        <w:t>b) Đối với các mục 2, 3, 4, 5 của Bảng 3</w:t>
      </w:r>
      <w:r w:rsidR="00AB3FD0" w:rsidRPr="00CD0911">
        <w:rPr>
          <w:sz w:val="28"/>
          <w:szCs w:val="28"/>
        </w:rPr>
        <w:t>4</w:t>
      </w:r>
      <w:r w:rsidRPr="00CD0911">
        <w:rPr>
          <w:sz w:val="28"/>
          <w:szCs w:val="28"/>
        </w:rPr>
        <w:t>: căn cứ vào hệ số theo quy mô diện tích và khu vực quy định tại Bảng 0</w:t>
      </w:r>
      <w:r w:rsidR="00AB3FD0" w:rsidRPr="00CD0911">
        <w:rPr>
          <w:sz w:val="28"/>
          <w:szCs w:val="28"/>
        </w:rPr>
        <w:t>3</w:t>
      </w:r>
      <w:r w:rsidRPr="00CD0911">
        <w:rPr>
          <w:sz w:val="28"/>
          <w:szCs w:val="28"/>
        </w:rPr>
        <w:t xml:space="preserve"> để điều chỉnh.</w:t>
      </w:r>
    </w:p>
    <w:p w14:paraId="665529F1" w14:textId="3533CB86" w:rsidR="00E82E8B" w:rsidRPr="00CD0911" w:rsidRDefault="00E82E8B" w:rsidP="00B56182">
      <w:pPr>
        <w:spacing w:before="120" w:line="380" w:lineRule="exact"/>
        <w:ind w:firstLine="567"/>
        <w:jc w:val="both"/>
        <w:rPr>
          <w:sz w:val="28"/>
          <w:szCs w:val="28"/>
        </w:rPr>
      </w:pPr>
      <w:r w:rsidRPr="00CD0911">
        <w:rPr>
          <w:sz w:val="28"/>
          <w:szCs w:val="28"/>
        </w:rPr>
        <w:t xml:space="preserve">2. Trường hợp </w:t>
      </w:r>
      <w:r w:rsidR="00D10809" w:rsidRPr="00CD0911">
        <w:rPr>
          <w:sz w:val="28"/>
          <w:szCs w:val="28"/>
        </w:rPr>
        <w:t>xây dựng hệ số điều chỉnh giá đất theo khu vực, vị trí</w:t>
      </w:r>
      <w:r w:rsidRPr="00CD0911">
        <w:rPr>
          <w:sz w:val="28"/>
          <w:szCs w:val="28"/>
        </w:rPr>
        <w:t xml:space="preserve"> có nhiều loại đất thì tính mức riêng theo diện tích của từng loại đất đối với các mục 2, 3, 4, 5 của Bảng 3</w:t>
      </w:r>
      <w:r w:rsidR="00AB3FD0" w:rsidRPr="00CD0911">
        <w:rPr>
          <w:sz w:val="28"/>
          <w:szCs w:val="28"/>
        </w:rPr>
        <w:t>4</w:t>
      </w:r>
      <w:r w:rsidRPr="00CD0911">
        <w:rPr>
          <w:sz w:val="28"/>
          <w:szCs w:val="28"/>
        </w:rPr>
        <w:t>; các mục còn lại của Bảng 3</w:t>
      </w:r>
      <w:r w:rsidR="00AB3FD0" w:rsidRPr="00CD0911">
        <w:rPr>
          <w:sz w:val="28"/>
          <w:szCs w:val="28"/>
        </w:rPr>
        <w:t>4</w:t>
      </w:r>
      <w:r w:rsidRPr="00CD0911">
        <w:rPr>
          <w:sz w:val="28"/>
          <w:szCs w:val="28"/>
        </w:rPr>
        <w:t xml:space="preserve"> nhân với hệ số K=1,3.</w:t>
      </w:r>
    </w:p>
    <w:p w14:paraId="6C370167" w14:textId="07B771D3" w:rsidR="00E82E8B" w:rsidRPr="00CD0911" w:rsidRDefault="00E82E8B" w:rsidP="00B56182">
      <w:pPr>
        <w:spacing w:before="120" w:line="380" w:lineRule="exact"/>
        <w:ind w:firstLine="567"/>
        <w:jc w:val="both"/>
        <w:rPr>
          <w:sz w:val="28"/>
          <w:szCs w:val="28"/>
        </w:rPr>
      </w:pPr>
      <w:r w:rsidRPr="00CD0911">
        <w:rPr>
          <w:sz w:val="28"/>
          <w:szCs w:val="28"/>
        </w:rPr>
        <w:t xml:space="preserve">3. Trường hợp </w:t>
      </w:r>
      <w:r w:rsidR="00D10809" w:rsidRPr="00CD0911">
        <w:rPr>
          <w:sz w:val="28"/>
          <w:szCs w:val="28"/>
        </w:rPr>
        <w:t>xây dựng hệ số điều chỉnh giá đất theo khu vực, vị trí</w:t>
      </w:r>
      <w:r w:rsidRPr="00CD0911">
        <w:rPr>
          <w:sz w:val="28"/>
          <w:szCs w:val="28"/>
        </w:rPr>
        <w:t xml:space="preserve"> chạy theo tuyến qua nhiều xã, phường (tính bồi thường đối với các dự án giao thông, thủy lợi, đường điện…) thì điều chỉnh đối với mục 2 của Bảng 3</w:t>
      </w:r>
      <w:r w:rsidR="00AB3FD0" w:rsidRPr="00CD0911">
        <w:rPr>
          <w:sz w:val="28"/>
          <w:szCs w:val="28"/>
        </w:rPr>
        <w:t>4</w:t>
      </w:r>
      <w:r w:rsidRPr="00CD0911">
        <w:rPr>
          <w:sz w:val="28"/>
          <w:szCs w:val="28"/>
        </w:rPr>
        <w:t>; đối với khu vực chạy qua 02 xã, phường, thì nhân với hệ số K=1,3; đối với khu vực chạy qua trên 02 xã phường, thì được bổ sung hệ số 0,02 cho mỗi 01 xã, phường, tăng thêm.</w:t>
      </w:r>
    </w:p>
    <w:p w14:paraId="153DBA1E" w14:textId="442019A6" w:rsidR="00E82E8B" w:rsidRPr="00CD0911" w:rsidRDefault="00E82E8B" w:rsidP="00B56182">
      <w:pPr>
        <w:spacing w:before="120" w:line="380" w:lineRule="exact"/>
        <w:ind w:firstLine="567"/>
        <w:jc w:val="both"/>
        <w:rPr>
          <w:sz w:val="28"/>
          <w:szCs w:val="28"/>
        </w:rPr>
      </w:pPr>
      <w:r w:rsidRPr="00CD0911">
        <w:rPr>
          <w:sz w:val="28"/>
          <w:szCs w:val="28"/>
        </w:rPr>
        <w:lastRenderedPageBreak/>
        <w:t xml:space="preserve">4. </w:t>
      </w:r>
      <w:r w:rsidRPr="00E01C9B">
        <w:rPr>
          <w:spacing w:val="-6"/>
          <w:sz w:val="28"/>
          <w:szCs w:val="28"/>
        </w:rPr>
        <w:t>Về cơ cấu để điều chỉnh mức sử dụng dụng cụ lao động, mức tiêu hao vật liệu, mức tiêu hao năng lượng, và mức sử dụng máy móc, thiết bị được tính theo Bảng 3</w:t>
      </w:r>
      <w:r w:rsidR="00AB3FD0" w:rsidRPr="00E01C9B">
        <w:rPr>
          <w:spacing w:val="-6"/>
          <w:sz w:val="28"/>
          <w:szCs w:val="28"/>
        </w:rPr>
        <w:t>5</w:t>
      </w:r>
      <w:r w:rsidRPr="00E01C9B">
        <w:rPr>
          <w:spacing w:val="-6"/>
          <w:sz w:val="28"/>
          <w:szCs w:val="28"/>
        </w:rPr>
        <w:t>.</w:t>
      </w:r>
    </w:p>
    <w:p w14:paraId="7C19C160" w14:textId="0FED87B8" w:rsidR="00E82E8B" w:rsidRPr="00CD0911" w:rsidRDefault="00E82E8B" w:rsidP="000B6847">
      <w:pPr>
        <w:spacing w:beforeLines="40" w:before="96" w:afterLines="40" w:after="96" w:line="288" w:lineRule="auto"/>
        <w:ind w:firstLine="567"/>
        <w:jc w:val="right"/>
        <w:rPr>
          <w:b/>
          <w:i/>
          <w:sz w:val="28"/>
          <w:szCs w:val="28"/>
        </w:rPr>
      </w:pPr>
      <w:r w:rsidRPr="00CD0911">
        <w:rPr>
          <w:b/>
          <w:i/>
          <w:sz w:val="28"/>
          <w:szCs w:val="28"/>
        </w:rPr>
        <w:t>Bảng 3</w:t>
      </w:r>
      <w:r w:rsidR="000A7226" w:rsidRPr="00CD0911">
        <w:rPr>
          <w:b/>
          <w:i/>
          <w:sz w:val="28"/>
          <w:szCs w:val="28"/>
        </w:rPr>
        <w:t>5</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115"/>
        <w:gridCol w:w="1237"/>
        <w:gridCol w:w="1634"/>
        <w:gridCol w:w="1239"/>
        <w:gridCol w:w="1276"/>
      </w:tblGrid>
      <w:tr w:rsidR="00CD0911" w:rsidRPr="00E01C9B" w14:paraId="5ECB852C" w14:textId="77777777" w:rsidTr="00E01C9B">
        <w:trPr>
          <w:trHeight w:val="345"/>
          <w:tblHeader/>
          <w:jc w:val="center"/>
        </w:trPr>
        <w:tc>
          <w:tcPr>
            <w:tcW w:w="708" w:type="dxa"/>
            <w:vMerge w:val="restart"/>
            <w:vAlign w:val="center"/>
            <w:hideMark/>
          </w:tcPr>
          <w:p w14:paraId="031C6DB9" w14:textId="77777777" w:rsidR="00E82E8B" w:rsidRPr="00E01C9B" w:rsidRDefault="00E82E8B" w:rsidP="00F17D03">
            <w:pPr>
              <w:jc w:val="center"/>
              <w:rPr>
                <w:b/>
                <w:bCs/>
                <w:sz w:val="26"/>
                <w:szCs w:val="26"/>
              </w:rPr>
            </w:pPr>
            <w:r w:rsidRPr="00E01C9B">
              <w:rPr>
                <w:b/>
                <w:bCs/>
                <w:sz w:val="26"/>
                <w:szCs w:val="26"/>
              </w:rPr>
              <w:t>STT</w:t>
            </w:r>
          </w:p>
        </w:tc>
        <w:tc>
          <w:tcPr>
            <w:tcW w:w="3115" w:type="dxa"/>
            <w:vMerge w:val="restart"/>
            <w:vAlign w:val="center"/>
            <w:hideMark/>
          </w:tcPr>
          <w:p w14:paraId="74AA10C5" w14:textId="77777777" w:rsidR="00E82E8B" w:rsidRPr="00E01C9B" w:rsidRDefault="00E82E8B" w:rsidP="00F17D03">
            <w:pPr>
              <w:jc w:val="center"/>
              <w:rPr>
                <w:b/>
                <w:bCs/>
                <w:sz w:val="26"/>
                <w:szCs w:val="26"/>
              </w:rPr>
            </w:pPr>
            <w:r w:rsidRPr="00E01C9B">
              <w:rPr>
                <w:b/>
                <w:bCs/>
                <w:sz w:val="26"/>
                <w:szCs w:val="26"/>
              </w:rPr>
              <w:t>Nội dung công việc</w:t>
            </w:r>
          </w:p>
        </w:tc>
        <w:tc>
          <w:tcPr>
            <w:tcW w:w="5386" w:type="dxa"/>
            <w:gridSpan w:val="4"/>
            <w:vAlign w:val="center"/>
            <w:hideMark/>
          </w:tcPr>
          <w:p w14:paraId="3B52491C" w14:textId="77777777" w:rsidR="00E82E8B" w:rsidRPr="00E01C9B" w:rsidRDefault="00E82E8B" w:rsidP="00F17D03">
            <w:pPr>
              <w:jc w:val="center"/>
              <w:rPr>
                <w:b/>
                <w:bCs/>
                <w:sz w:val="26"/>
                <w:szCs w:val="26"/>
              </w:rPr>
            </w:pPr>
            <w:r w:rsidRPr="00E01C9B">
              <w:rPr>
                <w:b/>
                <w:bCs/>
                <w:sz w:val="26"/>
                <w:szCs w:val="26"/>
              </w:rPr>
              <w:t>Cơ cấu (%)</w:t>
            </w:r>
          </w:p>
        </w:tc>
      </w:tr>
      <w:tr w:rsidR="00CD0911" w:rsidRPr="00E01C9B" w14:paraId="423C1D91" w14:textId="77777777" w:rsidTr="00A870F8">
        <w:trPr>
          <w:trHeight w:val="427"/>
          <w:tblHeader/>
          <w:jc w:val="center"/>
        </w:trPr>
        <w:tc>
          <w:tcPr>
            <w:tcW w:w="708" w:type="dxa"/>
            <w:vMerge/>
            <w:vAlign w:val="center"/>
            <w:hideMark/>
          </w:tcPr>
          <w:p w14:paraId="40C0C632" w14:textId="77777777" w:rsidR="00E82E8B" w:rsidRPr="00E01C9B" w:rsidRDefault="00E82E8B" w:rsidP="00F17D03">
            <w:pPr>
              <w:rPr>
                <w:b/>
                <w:bCs/>
                <w:sz w:val="26"/>
                <w:szCs w:val="26"/>
              </w:rPr>
            </w:pPr>
          </w:p>
        </w:tc>
        <w:tc>
          <w:tcPr>
            <w:tcW w:w="3115" w:type="dxa"/>
            <w:vMerge/>
            <w:vAlign w:val="center"/>
            <w:hideMark/>
          </w:tcPr>
          <w:p w14:paraId="3E804481" w14:textId="77777777" w:rsidR="00E82E8B" w:rsidRPr="00E01C9B" w:rsidRDefault="00E82E8B" w:rsidP="00F17D03">
            <w:pPr>
              <w:rPr>
                <w:b/>
                <w:bCs/>
                <w:sz w:val="26"/>
                <w:szCs w:val="26"/>
              </w:rPr>
            </w:pPr>
          </w:p>
        </w:tc>
        <w:tc>
          <w:tcPr>
            <w:tcW w:w="2871" w:type="dxa"/>
            <w:gridSpan w:val="2"/>
            <w:vAlign w:val="center"/>
            <w:hideMark/>
          </w:tcPr>
          <w:p w14:paraId="59D0E89F" w14:textId="77777777" w:rsidR="00E82E8B" w:rsidRPr="00E01C9B" w:rsidRDefault="00E82E8B" w:rsidP="00F17D03">
            <w:pPr>
              <w:jc w:val="center"/>
              <w:rPr>
                <w:b/>
                <w:bCs/>
                <w:sz w:val="26"/>
                <w:szCs w:val="26"/>
              </w:rPr>
            </w:pPr>
            <w:r w:rsidRPr="00E01C9B">
              <w:rPr>
                <w:b/>
                <w:bCs/>
                <w:sz w:val="26"/>
                <w:szCs w:val="26"/>
              </w:rPr>
              <w:t xml:space="preserve">Đất phi nông nghiệp </w:t>
            </w:r>
          </w:p>
        </w:tc>
        <w:tc>
          <w:tcPr>
            <w:tcW w:w="2515" w:type="dxa"/>
            <w:gridSpan w:val="2"/>
            <w:vAlign w:val="center"/>
            <w:hideMark/>
          </w:tcPr>
          <w:p w14:paraId="3E78FAD9" w14:textId="77777777" w:rsidR="00E82E8B" w:rsidRPr="00E01C9B" w:rsidRDefault="00E82E8B" w:rsidP="00F17D03">
            <w:pPr>
              <w:jc w:val="center"/>
              <w:rPr>
                <w:b/>
                <w:bCs/>
                <w:sz w:val="26"/>
                <w:szCs w:val="26"/>
              </w:rPr>
            </w:pPr>
            <w:r w:rsidRPr="00E01C9B">
              <w:rPr>
                <w:b/>
                <w:bCs/>
                <w:sz w:val="26"/>
                <w:szCs w:val="26"/>
              </w:rPr>
              <w:t>Đất nông nghiệp</w:t>
            </w:r>
          </w:p>
        </w:tc>
      </w:tr>
      <w:tr w:rsidR="00CD0911" w:rsidRPr="00E01C9B" w14:paraId="7948001F" w14:textId="77777777" w:rsidTr="00A870F8">
        <w:trPr>
          <w:trHeight w:val="518"/>
          <w:tblHeader/>
          <w:jc w:val="center"/>
        </w:trPr>
        <w:tc>
          <w:tcPr>
            <w:tcW w:w="708" w:type="dxa"/>
            <w:vMerge/>
            <w:vAlign w:val="center"/>
            <w:hideMark/>
          </w:tcPr>
          <w:p w14:paraId="17470923" w14:textId="77777777" w:rsidR="00E82E8B" w:rsidRPr="00E01C9B" w:rsidRDefault="00E82E8B" w:rsidP="00F17D03">
            <w:pPr>
              <w:rPr>
                <w:b/>
                <w:bCs/>
                <w:sz w:val="26"/>
                <w:szCs w:val="26"/>
              </w:rPr>
            </w:pPr>
          </w:p>
        </w:tc>
        <w:tc>
          <w:tcPr>
            <w:tcW w:w="3115" w:type="dxa"/>
            <w:vMerge/>
            <w:vAlign w:val="center"/>
            <w:hideMark/>
          </w:tcPr>
          <w:p w14:paraId="1B3645CE" w14:textId="77777777" w:rsidR="00E82E8B" w:rsidRPr="00E01C9B" w:rsidRDefault="00E82E8B" w:rsidP="00F17D03">
            <w:pPr>
              <w:rPr>
                <w:b/>
                <w:bCs/>
                <w:sz w:val="26"/>
                <w:szCs w:val="26"/>
              </w:rPr>
            </w:pPr>
          </w:p>
        </w:tc>
        <w:tc>
          <w:tcPr>
            <w:tcW w:w="1237" w:type="dxa"/>
            <w:vAlign w:val="center"/>
            <w:hideMark/>
          </w:tcPr>
          <w:p w14:paraId="0C20AB42" w14:textId="77777777" w:rsidR="00E82E8B" w:rsidRPr="00E01C9B" w:rsidRDefault="00E82E8B" w:rsidP="00F17D03">
            <w:pPr>
              <w:jc w:val="center"/>
              <w:rPr>
                <w:b/>
                <w:bCs/>
                <w:sz w:val="26"/>
                <w:szCs w:val="26"/>
              </w:rPr>
            </w:pPr>
            <w:r w:rsidRPr="00E01C9B">
              <w:rPr>
                <w:b/>
                <w:bCs/>
                <w:sz w:val="26"/>
                <w:szCs w:val="26"/>
              </w:rPr>
              <w:t>Nội nghiệp</w:t>
            </w:r>
          </w:p>
        </w:tc>
        <w:tc>
          <w:tcPr>
            <w:tcW w:w="1634" w:type="dxa"/>
            <w:vAlign w:val="center"/>
            <w:hideMark/>
          </w:tcPr>
          <w:p w14:paraId="5C56B806" w14:textId="77777777" w:rsidR="00E82E8B" w:rsidRPr="00E01C9B" w:rsidRDefault="00E82E8B" w:rsidP="00F17D03">
            <w:pPr>
              <w:jc w:val="center"/>
              <w:rPr>
                <w:b/>
                <w:bCs/>
                <w:sz w:val="26"/>
                <w:szCs w:val="26"/>
              </w:rPr>
            </w:pPr>
            <w:r w:rsidRPr="00E01C9B">
              <w:rPr>
                <w:b/>
                <w:bCs/>
                <w:sz w:val="26"/>
                <w:szCs w:val="26"/>
              </w:rPr>
              <w:t>Ngoại nghiệp</w:t>
            </w:r>
          </w:p>
        </w:tc>
        <w:tc>
          <w:tcPr>
            <w:tcW w:w="1239" w:type="dxa"/>
            <w:vAlign w:val="center"/>
            <w:hideMark/>
          </w:tcPr>
          <w:p w14:paraId="05DEAF1A" w14:textId="77777777" w:rsidR="00E82E8B" w:rsidRPr="00E01C9B" w:rsidRDefault="00E82E8B" w:rsidP="00F17D03">
            <w:pPr>
              <w:jc w:val="center"/>
              <w:rPr>
                <w:b/>
                <w:bCs/>
                <w:sz w:val="26"/>
                <w:szCs w:val="26"/>
              </w:rPr>
            </w:pPr>
            <w:r w:rsidRPr="00E01C9B">
              <w:rPr>
                <w:b/>
                <w:bCs/>
                <w:sz w:val="26"/>
                <w:szCs w:val="26"/>
              </w:rPr>
              <w:t>Nội nghiệp</w:t>
            </w:r>
          </w:p>
        </w:tc>
        <w:tc>
          <w:tcPr>
            <w:tcW w:w="1276" w:type="dxa"/>
            <w:vAlign w:val="center"/>
            <w:hideMark/>
          </w:tcPr>
          <w:p w14:paraId="4AF021A8" w14:textId="77777777" w:rsidR="00E82E8B" w:rsidRPr="00E01C9B" w:rsidRDefault="00E82E8B" w:rsidP="00F17D03">
            <w:pPr>
              <w:jc w:val="center"/>
              <w:rPr>
                <w:b/>
                <w:bCs/>
                <w:sz w:val="26"/>
                <w:szCs w:val="26"/>
              </w:rPr>
            </w:pPr>
            <w:r w:rsidRPr="00E01C9B">
              <w:rPr>
                <w:b/>
                <w:bCs/>
                <w:sz w:val="26"/>
                <w:szCs w:val="26"/>
              </w:rPr>
              <w:t>Ngoại nghiệp</w:t>
            </w:r>
          </w:p>
        </w:tc>
      </w:tr>
      <w:tr w:rsidR="00CD0911" w:rsidRPr="00E01C9B" w14:paraId="785993D6" w14:textId="77777777" w:rsidTr="00A870F8">
        <w:trPr>
          <w:trHeight w:val="792"/>
          <w:jc w:val="center"/>
        </w:trPr>
        <w:tc>
          <w:tcPr>
            <w:tcW w:w="708" w:type="dxa"/>
            <w:vAlign w:val="center"/>
            <w:hideMark/>
          </w:tcPr>
          <w:p w14:paraId="5A399A26" w14:textId="77777777" w:rsidR="00E82E8B" w:rsidRPr="00E01C9B" w:rsidRDefault="00E82E8B" w:rsidP="00B56182">
            <w:pPr>
              <w:spacing w:before="60" w:after="60" w:line="400" w:lineRule="exact"/>
              <w:jc w:val="center"/>
              <w:rPr>
                <w:sz w:val="26"/>
                <w:szCs w:val="26"/>
              </w:rPr>
            </w:pPr>
            <w:r w:rsidRPr="00E01C9B">
              <w:rPr>
                <w:sz w:val="26"/>
                <w:szCs w:val="26"/>
              </w:rPr>
              <w:t>1</w:t>
            </w:r>
          </w:p>
        </w:tc>
        <w:tc>
          <w:tcPr>
            <w:tcW w:w="3115" w:type="dxa"/>
            <w:vAlign w:val="center"/>
            <w:hideMark/>
          </w:tcPr>
          <w:p w14:paraId="6EDB8B6E" w14:textId="77777777" w:rsidR="00E82E8B" w:rsidRPr="00E01C9B" w:rsidRDefault="00E82E8B" w:rsidP="00B56182">
            <w:pPr>
              <w:spacing w:before="60" w:after="60" w:line="400" w:lineRule="exact"/>
              <w:jc w:val="both"/>
              <w:rPr>
                <w:sz w:val="26"/>
                <w:szCs w:val="26"/>
              </w:rPr>
            </w:pPr>
            <w:r w:rsidRPr="00E01C9B">
              <w:rPr>
                <w:sz w:val="26"/>
                <w:szCs w:val="26"/>
              </w:rPr>
              <w:t>Chuẩn bị và xác định phạm vi xây dựng hệ số điều chỉnh giá đất</w:t>
            </w:r>
          </w:p>
        </w:tc>
        <w:tc>
          <w:tcPr>
            <w:tcW w:w="1237" w:type="dxa"/>
            <w:vAlign w:val="center"/>
            <w:hideMark/>
          </w:tcPr>
          <w:p w14:paraId="7780DCD0" w14:textId="77777777" w:rsidR="00E82E8B" w:rsidRPr="00E01C9B" w:rsidRDefault="00E82E8B" w:rsidP="00B56182">
            <w:pPr>
              <w:spacing w:before="60" w:after="60" w:line="400" w:lineRule="exact"/>
              <w:jc w:val="center"/>
              <w:rPr>
                <w:sz w:val="26"/>
                <w:szCs w:val="26"/>
              </w:rPr>
            </w:pPr>
            <w:r w:rsidRPr="00E01C9B">
              <w:rPr>
                <w:sz w:val="26"/>
                <w:szCs w:val="26"/>
              </w:rPr>
              <w:t>15,80</w:t>
            </w:r>
          </w:p>
        </w:tc>
        <w:tc>
          <w:tcPr>
            <w:tcW w:w="1634" w:type="dxa"/>
            <w:vAlign w:val="center"/>
            <w:hideMark/>
          </w:tcPr>
          <w:p w14:paraId="25A42075" w14:textId="77777777" w:rsidR="00E82E8B" w:rsidRPr="00E01C9B" w:rsidRDefault="00E82E8B" w:rsidP="00B56182">
            <w:pPr>
              <w:spacing w:before="60" w:after="60" w:line="400" w:lineRule="exact"/>
              <w:jc w:val="center"/>
              <w:rPr>
                <w:sz w:val="26"/>
                <w:szCs w:val="26"/>
              </w:rPr>
            </w:pPr>
            <w:r w:rsidRPr="00E01C9B">
              <w:rPr>
                <w:sz w:val="26"/>
                <w:szCs w:val="26"/>
              </w:rPr>
              <w:t>0,00</w:t>
            </w:r>
          </w:p>
        </w:tc>
        <w:tc>
          <w:tcPr>
            <w:tcW w:w="1239" w:type="dxa"/>
            <w:vAlign w:val="center"/>
            <w:hideMark/>
          </w:tcPr>
          <w:p w14:paraId="247DFCF3" w14:textId="77777777" w:rsidR="00E82E8B" w:rsidRPr="00E01C9B" w:rsidRDefault="00E82E8B" w:rsidP="00B56182">
            <w:pPr>
              <w:spacing w:before="60" w:after="60" w:line="400" w:lineRule="exact"/>
              <w:jc w:val="center"/>
              <w:rPr>
                <w:sz w:val="26"/>
                <w:szCs w:val="26"/>
              </w:rPr>
            </w:pPr>
            <w:r w:rsidRPr="00E01C9B">
              <w:rPr>
                <w:sz w:val="26"/>
                <w:szCs w:val="26"/>
              </w:rPr>
              <w:t>15,80</w:t>
            </w:r>
          </w:p>
        </w:tc>
        <w:tc>
          <w:tcPr>
            <w:tcW w:w="1276" w:type="dxa"/>
            <w:vAlign w:val="center"/>
            <w:hideMark/>
          </w:tcPr>
          <w:p w14:paraId="105DC4F5" w14:textId="77777777" w:rsidR="00E82E8B" w:rsidRPr="00E01C9B" w:rsidRDefault="00E82E8B" w:rsidP="00B56182">
            <w:pPr>
              <w:spacing w:before="60" w:after="60" w:line="400" w:lineRule="exact"/>
              <w:jc w:val="center"/>
              <w:rPr>
                <w:sz w:val="26"/>
                <w:szCs w:val="26"/>
              </w:rPr>
            </w:pPr>
            <w:r w:rsidRPr="00E01C9B">
              <w:rPr>
                <w:sz w:val="26"/>
                <w:szCs w:val="26"/>
              </w:rPr>
              <w:t>0,00</w:t>
            </w:r>
          </w:p>
        </w:tc>
      </w:tr>
      <w:tr w:rsidR="00CD0911" w:rsidRPr="00E01C9B" w14:paraId="3598D7D2" w14:textId="77777777" w:rsidTr="00A870F8">
        <w:trPr>
          <w:trHeight w:val="528"/>
          <w:jc w:val="center"/>
        </w:trPr>
        <w:tc>
          <w:tcPr>
            <w:tcW w:w="708" w:type="dxa"/>
            <w:vAlign w:val="center"/>
            <w:hideMark/>
          </w:tcPr>
          <w:p w14:paraId="1F8978B9" w14:textId="77777777" w:rsidR="00E82E8B" w:rsidRPr="00E01C9B" w:rsidRDefault="00E82E8B" w:rsidP="00B56182">
            <w:pPr>
              <w:spacing w:before="60" w:after="60" w:line="400" w:lineRule="exact"/>
              <w:jc w:val="center"/>
              <w:rPr>
                <w:sz w:val="26"/>
                <w:szCs w:val="26"/>
              </w:rPr>
            </w:pPr>
            <w:r w:rsidRPr="00E01C9B">
              <w:rPr>
                <w:sz w:val="26"/>
                <w:szCs w:val="26"/>
              </w:rPr>
              <w:t>2</w:t>
            </w:r>
          </w:p>
        </w:tc>
        <w:tc>
          <w:tcPr>
            <w:tcW w:w="3115" w:type="dxa"/>
            <w:vAlign w:val="center"/>
            <w:hideMark/>
          </w:tcPr>
          <w:p w14:paraId="77E90DF9" w14:textId="77777777" w:rsidR="00E82E8B" w:rsidRPr="00E01C9B" w:rsidRDefault="00E82E8B" w:rsidP="00B56182">
            <w:pPr>
              <w:spacing w:before="60" w:after="60" w:line="400" w:lineRule="exact"/>
              <w:jc w:val="both"/>
              <w:rPr>
                <w:sz w:val="26"/>
                <w:szCs w:val="26"/>
              </w:rPr>
            </w:pPr>
            <w:r w:rsidRPr="00E01C9B">
              <w:rPr>
                <w:sz w:val="26"/>
                <w:szCs w:val="26"/>
              </w:rPr>
              <w:t>Xác định các yếu tố ảnh hưởng đến giá đất của khu vực cần xây dựng hệ số điều chỉnh</w:t>
            </w:r>
          </w:p>
        </w:tc>
        <w:tc>
          <w:tcPr>
            <w:tcW w:w="1237" w:type="dxa"/>
            <w:vAlign w:val="center"/>
            <w:hideMark/>
          </w:tcPr>
          <w:p w14:paraId="42C9EF36" w14:textId="77777777" w:rsidR="00E82E8B" w:rsidRPr="00E01C9B" w:rsidRDefault="00E82E8B" w:rsidP="00B56182">
            <w:pPr>
              <w:spacing w:before="60" w:after="60" w:line="400" w:lineRule="exact"/>
              <w:jc w:val="center"/>
              <w:rPr>
                <w:sz w:val="26"/>
                <w:szCs w:val="26"/>
              </w:rPr>
            </w:pPr>
            <w:r w:rsidRPr="00E01C9B">
              <w:rPr>
                <w:sz w:val="26"/>
                <w:szCs w:val="26"/>
              </w:rPr>
              <w:t>0,00</w:t>
            </w:r>
          </w:p>
        </w:tc>
        <w:tc>
          <w:tcPr>
            <w:tcW w:w="1634" w:type="dxa"/>
            <w:vAlign w:val="center"/>
            <w:hideMark/>
          </w:tcPr>
          <w:p w14:paraId="57EAB7DE" w14:textId="77777777" w:rsidR="00E82E8B" w:rsidRPr="00E01C9B" w:rsidRDefault="00E82E8B" w:rsidP="00B56182">
            <w:pPr>
              <w:spacing w:before="60" w:after="60" w:line="400" w:lineRule="exact"/>
              <w:jc w:val="center"/>
              <w:rPr>
                <w:sz w:val="26"/>
                <w:szCs w:val="26"/>
              </w:rPr>
            </w:pPr>
            <w:r w:rsidRPr="00E01C9B">
              <w:rPr>
                <w:sz w:val="26"/>
                <w:szCs w:val="26"/>
              </w:rPr>
              <w:t>22,92</w:t>
            </w:r>
          </w:p>
        </w:tc>
        <w:tc>
          <w:tcPr>
            <w:tcW w:w="1239" w:type="dxa"/>
            <w:vAlign w:val="center"/>
            <w:hideMark/>
          </w:tcPr>
          <w:p w14:paraId="629CA3E7" w14:textId="77777777" w:rsidR="00E82E8B" w:rsidRPr="00E01C9B" w:rsidRDefault="00E82E8B" w:rsidP="00B56182">
            <w:pPr>
              <w:spacing w:before="60" w:after="60" w:line="400" w:lineRule="exact"/>
              <w:jc w:val="center"/>
              <w:rPr>
                <w:sz w:val="26"/>
                <w:szCs w:val="26"/>
              </w:rPr>
            </w:pPr>
            <w:r w:rsidRPr="00E01C9B">
              <w:rPr>
                <w:sz w:val="26"/>
                <w:szCs w:val="26"/>
              </w:rPr>
              <w:t>0,00</w:t>
            </w:r>
          </w:p>
        </w:tc>
        <w:tc>
          <w:tcPr>
            <w:tcW w:w="1276" w:type="dxa"/>
            <w:vAlign w:val="center"/>
            <w:hideMark/>
          </w:tcPr>
          <w:p w14:paraId="2E48B01B" w14:textId="77777777" w:rsidR="00E82E8B" w:rsidRPr="00E01C9B" w:rsidRDefault="00E82E8B" w:rsidP="00B56182">
            <w:pPr>
              <w:spacing w:before="60" w:after="60" w:line="400" w:lineRule="exact"/>
              <w:jc w:val="center"/>
              <w:rPr>
                <w:sz w:val="26"/>
                <w:szCs w:val="26"/>
              </w:rPr>
            </w:pPr>
            <w:r w:rsidRPr="00E01C9B">
              <w:rPr>
                <w:sz w:val="26"/>
                <w:szCs w:val="26"/>
              </w:rPr>
              <w:t>22,92</w:t>
            </w:r>
          </w:p>
        </w:tc>
      </w:tr>
      <w:tr w:rsidR="00CD0911" w:rsidRPr="00E01C9B" w14:paraId="532E84CB" w14:textId="77777777" w:rsidTr="00A870F8">
        <w:trPr>
          <w:trHeight w:val="278"/>
          <w:jc w:val="center"/>
        </w:trPr>
        <w:tc>
          <w:tcPr>
            <w:tcW w:w="708" w:type="dxa"/>
            <w:vAlign w:val="center"/>
            <w:hideMark/>
          </w:tcPr>
          <w:p w14:paraId="439C6F3A" w14:textId="77777777" w:rsidR="00E82E8B" w:rsidRPr="00E01C9B" w:rsidRDefault="00E82E8B" w:rsidP="00B56182">
            <w:pPr>
              <w:spacing w:before="60" w:after="60" w:line="400" w:lineRule="exact"/>
              <w:jc w:val="center"/>
              <w:rPr>
                <w:sz w:val="26"/>
                <w:szCs w:val="26"/>
              </w:rPr>
            </w:pPr>
            <w:r w:rsidRPr="00E01C9B">
              <w:rPr>
                <w:sz w:val="26"/>
                <w:szCs w:val="26"/>
              </w:rPr>
              <w:t>3</w:t>
            </w:r>
          </w:p>
        </w:tc>
        <w:tc>
          <w:tcPr>
            <w:tcW w:w="3115" w:type="dxa"/>
            <w:vAlign w:val="center"/>
            <w:hideMark/>
          </w:tcPr>
          <w:p w14:paraId="6363D90A" w14:textId="77777777" w:rsidR="00E82E8B" w:rsidRPr="00E01C9B" w:rsidRDefault="00E82E8B" w:rsidP="00B56182">
            <w:pPr>
              <w:spacing w:before="60" w:after="60" w:line="400" w:lineRule="exact"/>
              <w:jc w:val="both"/>
              <w:rPr>
                <w:sz w:val="26"/>
                <w:szCs w:val="26"/>
              </w:rPr>
            </w:pPr>
            <w:r w:rsidRPr="00E01C9B">
              <w:rPr>
                <w:sz w:val="26"/>
                <w:szCs w:val="26"/>
              </w:rPr>
              <w:t>Điều tra, khảo sát, thu thập thông tin giá đất thị trường; yếu tố tự nhiên, kinh tế - xã hội, quản lý và sử dụng đất đai ảnh hưởng đến giá đất tại các khu vực cần xây dựng hệ số điều chỉnh</w:t>
            </w:r>
          </w:p>
        </w:tc>
        <w:tc>
          <w:tcPr>
            <w:tcW w:w="1237" w:type="dxa"/>
            <w:vAlign w:val="center"/>
            <w:hideMark/>
          </w:tcPr>
          <w:p w14:paraId="088A2DBA" w14:textId="77777777" w:rsidR="00E82E8B" w:rsidRPr="00E01C9B" w:rsidRDefault="00E82E8B" w:rsidP="00B56182">
            <w:pPr>
              <w:spacing w:before="60" w:after="60" w:line="400" w:lineRule="exact"/>
              <w:jc w:val="center"/>
              <w:rPr>
                <w:sz w:val="26"/>
                <w:szCs w:val="26"/>
              </w:rPr>
            </w:pPr>
            <w:r w:rsidRPr="00E01C9B">
              <w:rPr>
                <w:sz w:val="26"/>
                <w:szCs w:val="26"/>
              </w:rPr>
              <w:t>0,00</w:t>
            </w:r>
          </w:p>
        </w:tc>
        <w:tc>
          <w:tcPr>
            <w:tcW w:w="1634" w:type="dxa"/>
            <w:vAlign w:val="center"/>
            <w:hideMark/>
          </w:tcPr>
          <w:p w14:paraId="3808EAEC" w14:textId="77777777" w:rsidR="00E82E8B" w:rsidRPr="00E01C9B" w:rsidRDefault="00E82E8B" w:rsidP="00B56182">
            <w:pPr>
              <w:spacing w:before="60" w:after="60" w:line="400" w:lineRule="exact"/>
              <w:jc w:val="center"/>
              <w:rPr>
                <w:sz w:val="26"/>
                <w:szCs w:val="26"/>
              </w:rPr>
            </w:pPr>
            <w:r w:rsidRPr="00E01C9B">
              <w:rPr>
                <w:sz w:val="26"/>
                <w:szCs w:val="26"/>
              </w:rPr>
              <w:t>77,08</w:t>
            </w:r>
          </w:p>
        </w:tc>
        <w:tc>
          <w:tcPr>
            <w:tcW w:w="1239" w:type="dxa"/>
            <w:vAlign w:val="center"/>
            <w:hideMark/>
          </w:tcPr>
          <w:p w14:paraId="49293BF9" w14:textId="77777777" w:rsidR="00E82E8B" w:rsidRPr="00E01C9B" w:rsidRDefault="00E82E8B" w:rsidP="00B56182">
            <w:pPr>
              <w:spacing w:before="60" w:after="60" w:line="400" w:lineRule="exact"/>
              <w:jc w:val="center"/>
              <w:rPr>
                <w:sz w:val="26"/>
                <w:szCs w:val="26"/>
              </w:rPr>
            </w:pPr>
            <w:r w:rsidRPr="00E01C9B">
              <w:rPr>
                <w:sz w:val="26"/>
                <w:szCs w:val="26"/>
              </w:rPr>
              <w:t>0,00</w:t>
            </w:r>
          </w:p>
        </w:tc>
        <w:tc>
          <w:tcPr>
            <w:tcW w:w="1276" w:type="dxa"/>
            <w:vAlign w:val="center"/>
            <w:hideMark/>
          </w:tcPr>
          <w:p w14:paraId="4DEE89EF" w14:textId="77777777" w:rsidR="00E82E8B" w:rsidRPr="00E01C9B" w:rsidRDefault="00E82E8B" w:rsidP="00B56182">
            <w:pPr>
              <w:spacing w:before="60" w:after="60" w:line="400" w:lineRule="exact"/>
              <w:jc w:val="center"/>
              <w:rPr>
                <w:sz w:val="26"/>
                <w:szCs w:val="26"/>
              </w:rPr>
            </w:pPr>
            <w:r w:rsidRPr="00E01C9B">
              <w:rPr>
                <w:sz w:val="26"/>
                <w:szCs w:val="26"/>
              </w:rPr>
              <w:t>77,08</w:t>
            </w:r>
          </w:p>
        </w:tc>
      </w:tr>
      <w:tr w:rsidR="00CD0911" w:rsidRPr="00E01C9B" w14:paraId="3F7948AB" w14:textId="77777777" w:rsidTr="00A870F8">
        <w:trPr>
          <w:trHeight w:val="792"/>
          <w:jc w:val="center"/>
        </w:trPr>
        <w:tc>
          <w:tcPr>
            <w:tcW w:w="708" w:type="dxa"/>
            <w:vAlign w:val="center"/>
            <w:hideMark/>
          </w:tcPr>
          <w:p w14:paraId="3AA939F6" w14:textId="77777777" w:rsidR="00E82E8B" w:rsidRPr="00E01C9B" w:rsidRDefault="00E82E8B" w:rsidP="00B56182">
            <w:pPr>
              <w:spacing w:before="60" w:after="60" w:line="400" w:lineRule="exact"/>
              <w:jc w:val="center"/>
              <w:rPr>
                <w:sz w:val="26"/>
                <w:szCs w:val="26"/>
              </w:rPr>
            </w:pPr>
            <w:r w:rsidRPr="00E01C9B">
              <w:rPr>
                <w:sz w:val="26"/>
                <w:szCs w:val="26"/>
              </w:rPr>
              <w:t>4</w:t>
            </w:r>
          </w:p>
        </w:tc>
        <w:tc>
          <w:tcPr>
            <w:tcW w:w="3115" w:type="dxa"/>
            <w:vAlign w:val="center"/>
            <w:hideMark/>
          </w:tcPr>
          <w:p w14:paraId="09216085" w14:textId="77777777" w:rsidR="00E82E8B" w:rsidRPr="00E01C9B" w:rsidRDefault="00E82E8B" w:rsidP="00B56182">
            <w:pPr>
              <w:spacing w:before="60" w:after="60" w:line="400" w:lineRule="exact"/>
              <w:jc w:val="both"/>
              <w:rPr>
                <w:sz w:val="26"/>
                <w:szCs w:val="26"/>
              </w:rPr>
            </w:pPr>
            <w:r w:rsidRPr="00E01C9B">
              <w:rPr>
                <w:sz w:val="26"/>
                <w:szCs w:val="26"/>
              </w:rPr>
              <w:t>Xác định giá đất phổ biến của khu vực cần xây dựng hệ số điều chỉnh</w:t>
            </w:r>
          </w:p>
        </w:tc>
        <w:tc>
          <w:tcPr>
            <w:tcW w:w="1237" w:type="dxa"/>
            <w:vAlign w:val="center"/>
            <w:hideMark/>
          </w:tcPr>
          <w:p w14:paraId="60809319" w14:textId="77777777" w:rsidR="00E82E8B" w:rsidRPr="00E01C9B" w:rsidRDefault="00E82E8B" w:rsidP="00B56182">
            <w:pPr>
              <w:spacing w:before="60" w:after="60" w:line="400" w:lineRule="exact"/>
              <w:jc w:val="center"/>
              <w:rPr>
                <w:sz w:val="26"/>
                <w:szCs w:val="26"/>
              </w:rPr>
            </w:pPr>
            <w:r w:rsidRPr="00E01C9B">
              <w:rPr>
                <w:sz w:val="26"/>
                <w:szCs w:val="26"/>
              </w:rPr>
              <w:t>15,05</w:t>
            </w:r>
          </w:p>
        </w:tc>
        <w:tc>
          <w:tcPr>
            <w:tcW w:w="1634" w:type="dxa"/>
            <w:vAlign w:val="center"/>
            <w:hideMark/>
          </w:tcPr>
          <w:p w14:paraId="3F981C8B" w14:textId="77777777" w:rsidR="00E82E8B" w:rsidRPr="00E01C9B" w:rsidRDefault="00E82E8B" w:rsidP="00B56182">
            <w:pPr>
              <w:spacing w:before="60" w:after="60" w:line="400" w:lineRule="exact"/>
              <w:jc w:val="center"/>
              <w:rPr>
                <w:sz w:val="26"/>
                <w:szCs w:val="26"/>
              </w:rPr>
            </w:pPr>
            <w:r w:rsidRPr="00E01C9B">
              <w:rPr>
                <w:sz w:val="26"/>
                <w:szCs w:val="26"/>
              </w:rPr>
              <w:t>0,00</w:t>
            </w:r>
          </w:p>
        </w:tc>
        <w:tc>
          <w:tcPr>
            <w:tcW w:w="1239" w:type="dxa"/>
            <w:vAlign w:val="center"/>
            <w:hideMark/>
          </w:tcPr>
          <w:p w14:paraId="498BE101" w14:textId="77777777" w:rsidR="00E82E8B" w:rsidRPr="00E01C9B" w:rsidRDefault="00E82E8B" w:rsidP="00B56182">
            <w:pPr>
              <w:spacing w:before="60" w:after="60" w:line="400" w:lineRule="exact"/>
              <w:jc w:val="center"/>
              <w:rPr>
                <w:sz w:val="26"/>
                <w:szCs w:val="26"/>
              </w:rPr>
            </w:pPr>
            <w:r w:rsidRPr="00E01C9B">
              <w:rPr>
                <w:sz w:val="26"/>
                <w:szCs w:val="26"/>
              </w:rPr>
              <w:t>15,05</w:t>
            </w:r>
          </w:p>
        </w:tc>
        <w:tc>
          <w:tcPr>
            <w:tcW w:w="1276" w:type="dxa"/>
            <w:vAlign w:val="center"/>
            <w:hideMark/>
          </w:tcPr>
          <w:p w14:paraId="1643BB68" w14:textId="77777777" w:rsidR="00E82E8B" w:rsidRPr="00E01C9B" w:rsidRDefault="00E82E8B" w:rsidP="00B56182">
            <w:pPr>
              <w:spacing w:before="60" w:after="60" w:line="400" w:lineRule="exact"/>
              <w:jc w:val="center"/>
              <w:rPr>
                <w:sz w:val="26"/>
                <w:szCs w:val="26"/>
              </w:rPr>
            </w:pPr>
            <w:r w:rsidRPr="00E01C9B">
              <w:rPr>
                <w:sz w:val="26"/>
                <w:szCs w:val="26"/>
              </w:rPr>
              <w:t>0,00</w:t>
            </w:r>
          </w:p>
        </w:tc>
      </w:tr>
      <w:tr w:rsidR="00CD0911" w:rsidRPr="00E01C9B" w14:paraId="60A716FA" w14:textId="77777777" w:rsidTr="00A870F8">
        <w:trPr>
          <w:trHeight w:val="792"/>
          <w:jc w:val="center"/>
        </w:trPr>
        <w:tc>
          <w:tcPr>
            <w:tcW w:w="708" w:type="dxa"/>
            <w:vAlign w:val="center"/>
            <w:hideMark/>
          </w:tcPr>
          <w:p w14:paraId="2AE59154" w14:textId="77777777" w:rsidR="00E82E8B" w:rsidRPr="00E01C9B" w:rsidRDefault="00E82E8B" w:rsidP="00B56182">
            <w:pPr>
              <w:spacing w:before="60" w:after="60" w:line="400" w:lineRule="exact"/>
              <w:jc w:val="center"/>
              <w:rPr>
                <w:sz w:val="26"/>
                <w:szCs w:val="26"/>
              </w:rPr>
            </w:pPr>
            <w:r w:rsidRPr="00E01C9B">
              <w:rPr>
                <w:sz w:val="26"/>
                <w:szCs w:val="26"/>
              </w:rPr>
              <w:t>5</w:t>
            </w:r>
          </w:p>
        </w:tc>
        <w:tc>
          <w:tcPr>
            <w:tcW w:w="3115" w:type="dxa"/>
            <w:vAlign w:val="center"/>
            <w:hideMark/>
          </w:tcPr>
          <w:p w14:paraId="440508C0" w14:textId="77777777" w:rsidR="00E82E8B" w:rsidRPr="00E01C9B" w:rsidRDefault="00E82E8B" w:rsidP="00B56182">
            <w:pPr>
              <w:spacing w:before="60" w:after="60" w:line="400" w:lineRule="exact"/>
              <w:jc w:val="both"/>
              <w:rPr>
                <w:sz w:val="26"/>
                <w:szCs w:val="26"/>
              </w:rPr>
            </w:pPr>
            <w:r w:rsidRPr="00E01C9B">
              <w:rPr>
                <w:sz w:val="26"/>
                <w:szCs w:val="26"/>
              </w:rPr>
              <w:t>Xây dựng phương án hệ số điều chỉnh giá đất theo khu vực, vị trí</w:t>
            </w:r>
          </w:p>
        </w:tc>
        <w:tc>
          <w:tcPr>
            <w:tcW w:w="1237" w:type="dxa"/>
            <w:vAlign w:val="center"/>
            <w:hideMark/>
          </w:tcPr>
          <w:p w14:paraId="102D814C" w14:textId="77777777" w:rsidR="00E82E8B" w:rsidRPr="00E01C9B" w:rsidRDefault="00E82E8B" w:rsidP="00B56182">
            <w:pPr>
              <w:spacing w:before="60" w:after="60" w:line="400" w:lineRule="exact"/>
              <w:jc w:val="center"/>
              <w:rPr>
                <w:sz w:val="26"/>
                <w:szCs w:val="26"/>
              </w:rPr>
            </w:pPr>
            <w:r w:rsidRPr="00E01C9B">
              <w:rPr>
                <w:sz w:val="26"/>
                <w:szCs w:val="26"/>
              </w:rPr>
              <w:t>37,04</w:t>
            </w:r>
          </w:p>
        </w:tc>
        <w:tc>
          <w:tcPr>
            <w:tcW w:w="1634" w:type="dxa"/>
            <w:vAlign w:val="center"/>
            <w:hideMark/>
          </w:tcPr>
          <w:p w14:paraId="3CC60864" w14:textId="77777777" w:rsidR="00E82E8B" w:rsidRPr="00E01C9B" w:rsidRDefault="00E82E8B" w:rsidP="00B56182">
            <w:pPr>
              <w:spacing w:before="60" w:after="60" w:line="400" w:lineRule="exact"/>
              <w:jc w:val="center"/>
              <w:rPr>
                <w:sz w:val="26"/>
                <w:szCs w:val="26"/>
              </w:rPr>
            </w:pPr>
            <w:r w:rsidRPr="00E01C9B">
              <w:rPr>
                <w:sz w:val="26"/>
                <w:szCs w:val="26"/>
              </w:rPr>
              <w:t>0,00</w:t>
            </w:r>
          </w:p>
        </w:tc>
        <w:tc>
          <w:tcPr>
            <w:tcW w:w="1239" w:type="dxa"/>
            <w:vAlign w:val="center"/>
            <w:hideMark/>
          </w:tcPr>
          <w:p w14:paraId="143CBE9F" w14:textId="77777777" w:rsidR="00E82E8B" w:rsidRPr="00E01C9B" w:rsidRDefault="00E82E8B" w:rsidP="00B56182">
            <w:pPr>
              <w:spacing w:before="60" w:after="60" w:line="400" w:lineRule="exact"/>
              <w:jc w:val="center"/>
              <w:rPr>
                <w:sz w:val="26"/>
                <w:szCs w:val="26"/>
              </w:rPr>
            </w:pPr>
            <w:r w:rsidRPr="00E01C9B">
              <w:rPr>
                <w:sz w:val="26"/>
                <w:szCs w:val="26"/>
              </w:rPr>
              <w:t>37,04</w:t>
            </w:r>
          </w:p>
        </w:tc>
        <w:tc>
          <w:tcPr>
            <w:tcW w:w="1276" w:type="dxa"/>
            <w:vAlign w:val="center"/>
            <w:hideMark/>
          </w:tcPr>
          <w:p w14:paraId="79698884" w14:textId="77777777" w:rsidR="00E82E8B" w:rsidRPr="00E01C9B" w:rsidRDefault="00E82E8B" w:rsidP="00B56182">
            <w:pPr>
              <w:spacing w:before="60" w:after="60" w:line="400" w:lineRule="exact"/>
              <w:jc w:val="center"/>
              <w:rPr>
                <w:sz w:val="26"/>
                <w:szCs w:val="26"/>
              </w:rPr>
            </w:pPr>
            <w:r w:rsidRPr="00E01C9B">
              <w:rPr>
                <w:sz w:val="26"/>
                <w:szCs w:val="26"/>
              </w:rPr>
              <w:t>0,00</w:t>
            </w:r>
          </w:p>
        </w:tc>
      </w:tr>
      <w:tr w:rsidR="00CD0911" w:rsidRPr="00E01C9B" w14:paraId="5577BAFA" w14:textId="77777777" w:rsidTr="00A870F8">
        <w:trPr>
          <w:trHeight w:val="792"/>
          <w:jc w:val="center"/>
        </w:trPr>
        <w:tc>
          <w:tcPr>
            <w:tcW w:w="708" w:type="dxa"/>
            <w:vAlign w:val="center"/>
            <w:hideMark/>
          </w:tcPr>
          <w:p w14:paraId="05296BBC" w14:textId="77777777" w:rsidR="00E82E8B" w:rsidRPr="00E01C9B" w:rsidRDefault="00E82E8B" w:rsidP="00B56182">
            <w:pPr>
              <w:spacing w:before="60" w:after="60" w:line="400" w:lineRule="exact"/>
              <w:jc w:val="center"/>
              <w:rPr>
                <w:sz w:val="26"/>
                <w:szCs w:val="26"/>
              </w:rPr>
            </w:pPr>
            <w:r w:rsidRPr="00E01C9B">
              <w:rPr>
                <w:sz w:val="26"/>
                <w:szCs w:val="26"/>
              </w:rPr>
              <w:t>6</w:t>
            </w:r>
          </w:p>
        </w:tc>
        <w:tc>
          <w:tcPr>
            <w:tcW w:w="3115" w:type="dxa"/>
            <w:vAlign w:val="center"/>
            <w:hideMark/>
          </w:tcPr>
          <w:p w14:paraId="2116C8E4" w14:textId="77777777" w:rsidR="00E82E8B" w:rsidRPr="00E01C9B" w:rsidRDefault="00E82E8B" w:rsidP="00B56182">
            <w:pPr>
              <w:spacing w:before="60" w:after="60" w:line="400" w:lineRule="exact"/>
              <w:jc w:val="both"/>
              <w:rPr>
                <w:sz w:val="26"/>
                <w:szCs w:val="26"/>
              </w:rPr>
            </w:pPr>
            <w:r w:rsidRPr="00E01C9B">
              <w:rPr>
                <w:sz w:val="26"/>
                <w:szCs w:val="26"/>
              </w:rPr>
              <w:t>Phân tích tác động và hoàn thiện phương án</w:t>
            </w:r>
          </w:p>
        </w:tc>
        <w:tc>
          <w:tcPr>
            <w:tcW w:w="1237" w:type="dxa"/>
            <w:vAlign w:val="center"/>
            <w:hideMark/>
          </w:tcPr>
          <w:p w14:paraId="02259226" w14:textId="77777777" w:rsidR="00E82E8B" w:rsidRPr="00E01C9B" w:rsidRDefault="00E82E8B" w:rsidP="00B56182">
            <w:pPr>
              <w:spacing w:before="60" w:after="60" w:line="400" w:lineRule="exact"/>
              <w:jc w:val="center"/>
              <w:rPr>
                <w:sz w:val="26"/>
                <w:szCs w:val="26"/>
              </w:rPr>
            </w:pPr>
            <w:r w:rsidRPr="00E01C9B">
              <w:rPr>
                <w:sz w:val="26"/>
                <w:szCs w:val="26"/>
              </w:rPr>
              <w:t>14,48</w:t>
            </w:r>
          </w:p>
        </w:tc>
        <w:tc>
          <w:tcPr>
            <w:tcW w:w="1634" w:type="dxa"/>
            <w:vAlign w:val="center"/>
            <w:hideMark/>
          </w:tcPr>
          <w:p w14:paraId="76645B92" w14:textId="77777777" w:rsidR="00E82E8B" w:rsidRPr="00E01C9B" w:rsidRDefault="00E82E8B" w:rsidP="00B56182">
            <w:pPr>
              <w:spacing w:before="60" w:after="60" w:line="400" w:lineRule="exact"/>
              <w:jc w:val="center"/>
              <w:rPr>
                <w:sz w:val="26"/>
                <w:szCs w:val="26"/>
              </w:rPr>
            </w:pPr>
            <w:r w:rsidRPr="00E01C9B">
              <w:rPr>
                <w:sz w:val="26"/>
                <w:szCs w:val="26"/>
              </w:rPr>
              <w:t>0,00</w:t>
            </w:r>
          </w:p>
        </w:tc>
        <w:tc>
          <w:tcPr>
            <w:tcW w:w="1239" w:type="dxa"/>
            <w:vAlign w:val="center"/>
            <w:hideMark/>
          </w:tcPr>
          <w:p w14:paraId="0319F0D9" w14:textId="77777777" w:rsidR="00E82E8B" w:rsidRPr="00E01C9B" w:rsidRDefault="00E82E8B" w:rsidP="00B56182">
            <w:pPr>
              <w:spacing w:before="60" w:after="60" w:line="400" w:lineRule="exact"/>
              <w:jc w:val="center"/>
              <w:rPr>
                <w:sz w:val="26"/>
                <w:szCs w:val="26"/>
              </w:rPr>
            </w:pPr>
            <w:r w:rsidRPr="00E01C9B">
              <w:rPr>
                <w:sz w:val="26"/>
                <w:szCs w:val="26"/>
              </w:rPr>
              <w:t>14,48</w:t>
            </w:r>
          </w:p>
        </w:tc>
        <w:tc>
          <w:tcPr>
            <w:tcW w:w="1276" w:type="dxa"/>
            <w:vAlign w:val="center"/>
            <w:hideMark/>
          </w:tcPr>
          <w:p w14:paraId="1539622B" w14:textId="77777777" w:rsidR="00E82E8B" w:rsidRPr="00E01C9B" w:rsidRDefault="00E82E8B" w:rsidP="00B56182">
            <w:pPr>
              <w:spacing w:before="60" w:after="60" w:line="400" w:lineRule="exact"/>
              <w:jc w:val="center"/>
              <w:rPr>
                <w:sz w:val="26"/>
                <w:szCs w:val="26"/>
              </w:rPr>
            </w:pPr>
            <w:r w:rsidRPr="00E01C9B">
              <w:rPr>
                <w:sz w:val="26"/>
                <w:szCs w:val="26"/>
              </w:rPr>
              <w:t>0,00</w:t>
            </w:r>
          </w:p>
        </w:tc>
      </w:tr>
      <w:tr w:rsidR="00CD0911" w:rsidRPr="00E01C9B" w14:paraId="5E60B19F" w14:textId="77777777" w:rsidTr="00A870F8">
        <w:trPr>
          <w:trHeight w:val="792"/>
          <w:jc w:val="center"/>
        </w:trPr>
        <w:tc>
          <w:tcPr>
            <w:tcW w:w="708" w:type="dxa"/>
            <w:vAlign w:val="center"/>
          </w:tcPr>
          <w:p w14:paraId="6D4CF1DE" w14:textId="77777777" w:rsidR="00E82E8B" w:rsidRPr="00E01C9B" w:rsidRDefault="00E82E8B" w:rsidP="00B56182">
            <w:pPr>
              <w:spacing w:before="60" w:after="60" w:line="400" w:lineRule="exact"/>
              <w:jc w:val="center"/>
              <w:rPr>
                <w:sz w:val="26"/>
                <w:szCs w:val="26"/>
              </w:rPr>
            </w:pPr>
            <w:r w:rsidRPr="00E01C9B">
              <w:rPr>
                <w:sz w:val="26"/>
                <w:szCs w:val="26"/>
              </w:rPr>
              <w:t>7</w:t>
            </w:r>
          </w:p>
        </w:tc>
        <w:tc>
          <w:tcPr>
            <w:tcW w:w="3115" w:type="dxa"/>
            <w:vAlign w:val="center"/>
          </w:tcPr>
          <w:p w14:paraId="3BE7C4D0" w14:textId="77777777" w:rsidR="00E82E8B" w:rsidRPr="00E01C9B" w:rsidRDefault="00E82E8B" w:rsidP="00B56182">
            <w:pPr>
              <w:spacing w:before="60" w:after="60" w:line="400" w:lineRule="exact"/>
              <w:jc w:val="both"/>
              <w:rPr>
                <w:sz w:val="26"/>
                <w:szCs w:val="26"/>
              </w:rPr>
            </w:pPr>
            <w:r w:rsidRPr="00E01C9B">
              <w:rPr>
                <w:sz w:val="26"/>
                <w:szCs w:val="26"/>
              </w:rPr>
              <w:t>Trình thẩm định và hoàn thiện dự thảo hệ số điều chỉnh giá đất</w:t>
            </w:r>
          </w:p>
        </w:tc>
        <w:tc>
          <w:tcPr>
            <w:tcW w:w="1237" w:type="dxa"/>
            <w:vAlign w:val="center"/>
          </w:tcPr>
          <w:p w14:paraId="45764072" w14:textId="77777777" w:rsidR="00E82E8B" w:rsidRPr="00E01C9B" w:rsidRDefault="00E82E8B" w:rsidP="00B56182">
            <w:pPr>
              <w:spacing w:before="60" w:after="60" w:line="400" w:lineRule="exact"/>
              <w:jc w:val="center"/>
              <w:rPr>
                <w:sz w:val="26"/>
                <w:szCs w:val="26"/>
              </w:rPr>
            </w:pPr>
            <w:r w:rsidRPr="00E01C9B">
              <w:rPr>
                <w:sz w:val="26"/>
                <w:szCs w:val="26"/>
              </w:rPr>
              <w:t>17,63</w:t>
            </w:r>
          </w:p>
        </w:tc>
        <w:tc>
          <w:tcPr>
            <w:tcW w:w="1634" w:type="dxa"/>
            <w:vAlign w:val="center"/>
          </w:tcPr>
          <w:p w14:paraId="649329EE" w14:textId="77777777" w:rsidR="00E82E8B" w:rsidRPr="00E01C9B" w:rsidRDefault="00E82E8B" w:rsidP="00B56182">
            <w:pPr>
              <w:spacing w:before="60" w:after="60" w:line="400" w:lineRule="exact"/>
              <w:jc w:val="center"/>
              <w:rPr>
                <w:sz w:val="26"/>
                <w:szCs w:val="26"/>
              </w:rPr>
            </w:pPr>
            <w:r w:rsidRPr="00E01C9B">
              <w:rPr>
                <w:sz w:val="26"/>
                <w:szCs w:val="26"/>
              </w:rPr>
              <w:t>0,00</w:t>
            </w:r>
          </w:p>
        </w:tc>
        <w:tc>
          <w:tcPr>
            <w:tcW w:w="1239" w:type="dxa"/>
            <w:vAlign w:val="center"/>
          </w:tcPr>
          <w:p w14:paraId="7CBC8B77" w14:textId="77777777" w:rsidR="00E82E8B" w:rsidRPr="00E01C9B" w:rsidRDefault="00E82E8B" w:rsidP="00B56182">
            <w:pPr>
              <w:spacing w:before="60" w:after="60" w:line="400" w:lineRule="exact"/>
              <w:jc w:val="center"/>
              <w:rPr>
                <w:sz w:val="26"/>
                <w:szCs w:val="26"/>
              </w:rPr>
            </w:pPr>
            <w:r w:rsidRPr="00E01C9B">
              <w:rPr>
                <w:sz w:val="26"/>
                <w:szCs w:val="26"/>
              </w:rPr>
              <w:t>17,63</w:t>
            </w:r>
          </w:p>
        </w:tc>
        <w:tc>
          <w:tcPr>
            <w:tcW w:w="1276" w:type="dxa"/>
            <w:vAlign w:val="center"/>
          </w:tcPr>
          <w:p w14:paraId="683F45AB" w14:textId="77777777" w:rsidR="00E82E8B" w:rsidRPr="00E01C9B" w:rsidRDefault="00E82E8B" w:rsidP="00B56182">
            <w:pPr>
              <w:spacing w:before="60" w:after="60" w:line="400" w:lineRule="exact"/>
              <w:jc w:val="center"/>
              <w:rPr>
                <w:sz w:val="26"/>
                <w:szCs w:val="26"/>
              </w:rPr>
            </w:pPr>
            <w:r w:rsidRPr="00E01C9B">
              <w:rPr>
                <w:sz w:val="26"/>
                <w:szCs w:val="26"/>
              </w:rPr>
              <w:t>0,00</w:t>
            </w:r>
          </w:p>
        </w:tc>
      </w:tr>
      <w:tr w:rsidR="00CD0911" w:rsidRPr="00E01C9B" w14:paraId="0F5609FC" w14:textId="77777777" w:rsidTr="00A870F8">
        <w:trPr>
          <w:trHeight w:val="383"/>
          <w:jc w:val="center"/>
        </w:trPr>
        <w:tc>
          <w:tcPr>
            <w:tcW w:w="708" w:type="dxa"/>
            <w:noWrap/>
            <w:vAlign w:val="center"/>
            <w:hideMark/>
          </w:tcPr>
          <w:p w14:paraId="3E8B0E4F" w14:textId="77777777" w:rsidR="00E82E8B" w:rsidRPr="00E01C9B" w:rsidRDefault="00E82E8B" w:rsidP="00B56182">
            <w:pPr>
              <w:spacing w:before="60" w:after="60" w:line="400" w:lineRule="exact"/>
              <w:rPr>
                <w:b/>
                <w:bCs/>
                <w:sz w:val="26"/>
                <w:szCs w:val="26"/>
              </w:rPr>
            </w:pPr>
          </w:p>
        </w:tc>
        <w:tc>
          <w:tcPr>
            <w:tcW w:w="3115" w:type="dxa"/>
            <w:noWrap/>
            <w:vAlign w:val="center"/>
            <w:hideMark/>
          </w:tcPr>
          <w:p w14:paraId="77B0B59A" w14:textId="77777777" w:rsidR="00E82E8B" w:rsidRPr="00E01C9B" w:rsidRDefault="00E82E8B" w:rsidP="00B56182">
            <w:pPr>
              <w:spacing w:before="60" w:after="60" w:line="400" w:lineRule="exact"/>
              <w:jc w:val="both"/>
              <w:rPr>
                <w:b/>
                <w:bCs/>
                <w:sz w:val="26"/>
                <w:szCs w:val="26"/>
              </w:rPr>
            </w:pPr>
            <w:r w:rsidRPr="00E01C9B">
              <w:rPr>
                <w:b/>
                <w:bCs/>
                <w:sz w:val="26"/>
                <w:szCs w:val="26"/>
              </w:rPr>
              <w:t>Tổng</w:t>
            </w:r>
          </w:p>
        </w:tc>
        <w:tc>
          <w:tcPr>
            <w:tcW w:w="1237" w:type="dxa"/>
            <w:noWrap/>
            <w:vAlign w:val="center"/>
            <w:hideMark/>
          </w:tcPr>
          <w:p w14:paraId="5133CB08" w14:textId="77777777" w:rsidR="00E82E8B" w:rsidRPr="00E01C9B" w:rsidRDefault="00E82E8B" w:rsidP="00B56182">
            <w:pPr>
              <w:spacing w:before="60" w:after="60" w:line="400" w:lineRule="exact"/>
              <w:jc w:val="center"/>
              <w:rPr>
                <w:b/>
                <w:bCs/>
                <w:sz w:val="26"/>
                <w:szCs w:val="26"/>
              </w:rPr>
            </w:pPr>
            <w:r w:rsidRPr="00E01C9B">
              <w:rPr>
                <w:b/>
                <w:bCs/>
                <w:sz w:val="26"/>
                <w:szCs w:val="26"/>
              </w:rPr>
              <w:t>100,00</w:t>
            </w:r>
          </w:p>
        </w:tc>
        <w:tc>
          <w:tcPr>
            <w:tcW w:w="1634" w:type="dxa"/>
            <w:noWrap/>
            <w:vAlign w:val="center"/>
            <w:hideMark/>
          </w:tcPr>
          <w:p w14:paraId="4B00D5EF" w14:textId="77777777" w:rsidR="00E82E8B" w:rsidRPr="00E01C9B" w:rsidRDefault="00E82E8B" w:rsidP="00B56182">
            <w:pPr>
              <w:spacing w:before="60" w:after="60" w:line="400" w:lineRule="exact"/>
              <w:jc w:val="center"/>
              <w:rPr>
                <w:b/>
                <w:bCs/>
                <w:sz w:val="26"/>
                <w:szCs w:val="26"/>
              </w:rPr>
            </w:pPr>
            <w:r w:rsidRPr="00E01C9B">
              <w:rPr>
                <w:b/>
                <w:bCs/>
                <w:sz w:val="26"/>
                <w:szCs w:val="26"/>
              </w:rPr>
              <w:t>100,00</w:t>
            </w:r>
          </w:p>
        </w:tc>
        <w:tc>
          <w:tcPr>
            <w:tcW w:w="1239" w:type="dxa"/>
            <w:noWrap/>
            <w:vAlign w:val="center"/>
            <w:hideMark/>
          </w:tcPr>
          <w:p w14:paraId="7A1C1E78" w14:textId="77777777" w:rsidR="00E82E8B" w:rsidRPr="00E01C9B" w:rsidRDefault="00E82E8B" w:rsidP="00B56182">
            <w:pPr>
              <w:spacing w:before="60" w:after="60" w:line="400" w:lineRule="exact"/>
              <w:jc w:val="center"/>
              <w:rPr>
                <w:b/>
                <w:bCs/>
                <w:sz w:val="26"/>
                <w:szCs w:val="26"/>
              </w:rPr>
            </w:pPr>
            <w:r w:rsidRPr="00E01C9B">
              <w:rPr>
                <w:b/>
                <w:bCs/>
                <w:sz w:val="26"/>
                <w:szCs w:val="26"/>
              </w:rPr>
              <w:t>100,00</w:t>
            </w:r>
          </w:p>
        </w:tc>
        <w:tc>
          <w:tcPr>
            <w:tcW w:w="1276" w:type="dxa"/>
            <w:noWrap/>
            <w:vAlign w:val="center"/>
            <w:hideMark/>
          </w:tcPr>
          <w:p w14:paraId="23C9C9F9" w14:textId="77777777" w:rsidR="00E82E8B" w:rsidRPr="00E01C9B" w:rsidRDefault="00E82E8B" w:rsidP="00B56182">
            <w:pPr>
              <w:spacing w:before="60" w:after="60" w:line="400" w:lineRule="exact"/>
              <w:jc w:val="center"/>
              <w:rPr>
                <w:b/>
                <w:bCs/>
                <w:sz w:val="26"/>
                <w:szCs w:val="26"/>
              </w:rPr>
            </w:pPr>
            <w:r w:rsidRPr="00E01C9B">
              <w:rPr>
                <w:b/>
                <w:bCs/>
                <w:sz w:val="26"/>
                <w:szCs w:val="26"/>
              </w:rPr>
              <w:t>100,00</w:t>
            </w:r>
          </w:p>
        </w:tc>
      </w:tr>
    </w:tbl>
    <w:bookmarkEnd w:id="18"/>
    <w:p w14:paraId="72C9C8AF" w14:textId="5479CEE5" w:rsidR="00E82E8B" w:rsidRPr="00CD0911" w:rsidRDefault="00E82E8B" w:rsidP="00E82E8B">
      <w:pPr>
        <w:spacing w:beforeLines="40" w:before="96" w:afterLines="40" w:after="96" w:line="360" w:lineRule="exact"/>
        <w:rPr>
          <w:b/>
          <w:bCs/>
          <w:iCs/>
          <w:sz w:val="28"/>
          <w:szCs w:val="28"/>
        </w:rPr>
      </w:pPr>
      <w:r w:rsidRPr="00CD0911">
        <w:rPr>
          <w:b/>
          <w:bCs/>
          <w:iCs/>
          <w:sz w:val="28"/>
          <w:szCs w:val="28"/>
        </w:rPr>
        <w:lastRenderedPageBreak/>
        <w:t xml:space="preserve">2. </w:t>
      </w:r>
      <w:r w:rsidRPr="00CD0911">
        <w:rPr>
          <w:b/>
          <w:iCs/>
          <w:sz w:val="28"/>
          <w:szCs w:val="28"/>
        </w:rPr>
        <w:t>Định mức dụng cụ lao động</w:t>
      </w:r>
    </w:p>
    <w:p w14:paraId="4224CDFF" w14:textId="0BAFD84C" w:rsidR="00E82E8B" w:rsidRPr="00CD0911" w:rsidRDefault="00E82E8B" w:rsidP="00E82E8B">
      <w:pPr>
        <w:spacing w:beforeLines="40" w:before="96" w:afterLines="40" w:after="96" w:line="360" w:lineRule="exact"/>
        <w:ind w:firstLine="709"/>
        <w:jc w:val="right"/>
        <w:rPr>
          <w:b/>
          <w:i/>
          <w:sz w:val="28"/>
          <w:szCs w:val="28"/>
        </w:rPr>
      </w:pPr>
      <w:r w:rsidRPr="00CD0911">
        <w:rPr>
          <w:b/>
          <w:bCs/>
          <w:i/>
          <w:sz w:val="28"/>
          <w:szCs w:val="28"/>
        </w:rPr>
        <w:t>Bảng 3</w:t>
      </w:r>
      <w:r w:rsidR="000A7226" w:rsidRPr="00CD0911">
        <w:rPr>
          <w:b/>
          <w:bCs/>
          <w:i/>
          <w:sz w:val="28"/>
          <w:szCs w:val="28"/>
        </w:rPr>
        <w:t>6</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2831"/>
        <w:gridCol w:w="699"/>
        <w:gridCol w:w="1011"/>
        <w:gridCol w:w="990"/>
        <w:gridCol w:w="968"/>
        <w:gridCol w:w="1034"/>
        <w:gridCol w:w="968"/>
      </w:tblGrid>
      <w:tr w:rsidR="00CD0911" w:rsidRPr="003D7568" w14:paraId="7E0D882F" w14:textId="77777777" w:rsidTr="009E0543">
        <w:trPr>
          <w:trHeight w:val="591"/>
          <w:tblHeader/>
          <w:jc w:val="center"/>
        </w:trPr>
        <w:tc>
          <w:tcPr>
            <w:tcW w:w="708" w:type="dxa"/>
            <w:vMerge w:val="restart"/>
            <w:vAlign w:val="center"/>
            <w:hideMark/>
          </w:tcPr>
          <w:p w14:paraId="18FF832F" w14:textId="77777777" w:rsidR="00E82E8B" w:rsidRPr="003D7568" w:rsidRDefault="00E82E8B" w:rsidP="00F17D03">
            <w:pPr>
              <w:jc w:val="center"/>
              <w:rPr>
                <w:b/>
                <w:bCs/>
                <w:sz w:val="26"/>
                <w:szCs w:val="26"/>
              </w:rPr>
            </w:pPr>
            <w:r w:rsidRPr="003D7568">
              <w:rPr>
                <w:b/>
                <w:bCs/>
                <w:sz w:val="26"/>
                <w:szCs w:val="26"/>
              </w:rPr>
              <w:t>STT</w:t>
            </w:r>
          </w:p>
        </w:tc>
        <w:tc>
          <w:tcPr>
            <w:tcW w:w="2831" w:type="dxa"/>
            <w:vMerge w:val="restart"/>
            <w:vAlign w:val="center"/>
            <w:hideMark/>
          </w:tcPr>
          <w:p w14:paraId="1D5869DC" w14:textId="77777777" w:rsidR="00E82E8B" w:rsidRPr="003D7568" w:rsidRDefault="00E82E8B" w:rsidP="00F17D03">
            <w:pPr>
              <w:jc w:val="center"/>
              <w:rPr>
                <w:b/>
                <w:bCs/>
                <w:sz w:val="26"/>
                <w:szCs w:val="26"/>
              </w:rPr>
            </w:pPr>
            <w:r w:rsidRPr="003D7568">
              <w:rPr>
                <w:b/>
                <w:bCs/>
                <w:sz w:val="26"/>
                <w:szCs w:val="26"/>
              </w:rPr>
              <w:t>Danh mục dụng cụ</w:t>
            </w:r>
          </w:p>
        </w:tc>
        <w:tc>
          <w:tcPr>
            <w:tcW w:w="699" w:type="dxa"/>
            <w:vMerge w:val="restart"/>
            <w:vAlign w:val="center"/>
            <w:hideMark/>
          </w:tcPr>
          <w:p w14:paraId="63E1D0D8" w14:textId="77777777" w:rsidR="00E82E8B" w:rsidRPr="003D7568" w:rsidRDefault="00E82E8B" w:rsidP="00F17D03">
            <w:pPr>
              <w:jc w:val="center"/>
              <w:rPr>
                <w:b/>
                <w:bCs/>
                <w:sz w:val="26"/>
                <w:szCs w:val="26"/>
              </w:rPr>
            </w:pPr>
            <w:r w:rsidRPr="003D7568">
              <w:rPr>
                <w:b/>
                <w:bCs/>
                <w:sz w:val="26"/>
                <w:szCs w:val="26"/>
              </w:rPr>
              <w:t>Đon vị tính</w:t>
            </w:r>
          </w:p>
        </w:tc>
        <w:tc>
          <w:tcPr>
            <w:tcW w:w="1011" w:type="dxa"/>
            <w:vMerge w:val="restart"/>
            <w:vAlign w:val="center"/>
            <w:hideMark/>
          </w:tcPr>
          <w:p w14:paraId="6915E9F3" w14:textId="77777777" w:rsidR="00E82E8B" w:rsidRPr="003D7568" w:rsidRDefault="00E82E8B" w:rsidP="00F17D03">
            <w:pPr>
              <w:jc w:val="center"/>
              <w:rPr>
                <w:b/>
                <w:bCs/>
                <w:sz w:val="26"/>
                <w:szCs w:val="26"/>
              </w:rPr>
            </w:pPr>
            <w:r w:rsidRPr="003D7568">
              <w:rPr>
                <w:b/>
                <w:bCs/>
                <w:sz w:val="26"/>
                <w:szCs w:val="26"/>
              </w:rPr>
              <w:t xml:space="preserve">Thời hạn </w:t>
            </w:r>
            <w:r w:rsidRPr="003D7568">
              <w:rPr>
                <w:b/>
                <w:i/>
                <w:iCs/>
                <w:sz w:val="26"/>
                <w:szCs w:val="26"/>
              </w:rPr>
              <w:t>(tháng)</w:t>
            </w:r>
          </w:p>
        </w:tc>
        <w:tc>
          <w:tcPr>
            <w:tcW w:w="3960" w:type="dxa"/>
            <w:gridSpan w:val="4"/>
            <w:vAlign w:val="center"/>
            <w:hideMark/>
          </w:tcPr>
          <w:p w14:paraId="08BCF64F" w14:textId="77777777" w:rsidR="00E82E8B" w:rsidRPr="003D7568" w:rsidRDefault="00E82E8B" w:rsidP="00F17D03">
            <w:pPr>
              <w:jc w:val="center"/>
              <w:rPr>
                <w:b/>
                <w:bCs/>
                <w:sz w:val="26"/>
                <w:szCs w:val="26"/>
              </w:rPr>
            </w:pPr>
            <w:r w:rsidRPr="003D7568">
              <w:rPr>
                <w:b/>
                <w:bCs/>
                <w:sz w:val="26"/>
                <w:szCs w:val="26"/>
              </w:rPr>
              <w:t xml:space="preserve">Định mức </w:t>
            </w:r>
          </w:p>
          <w:p w14:paraId="5441DECF" w14:textId="77777777" w:rsidR="00E82E8B" w:rsidRPr="003D7568" w:rsidRDefault="00E82E8B" w:rsidP="00F17D03">
            <w:pPr>
              <w:jc w:val="center"/>
              <w:rPr>
                <w:b/>
                <w:bCs/>
                <w:sz w:val="26"/>
                <w:szCs w:val="26"/>
              </w:rPr>
            </w:pPr>
            <w:r w:rsidRPr="003D7568">
              <w:rPr>
                <w:b/>
                <w:i/>
                <w:iCs/>
                <w:sz w:val="26"/>
                <w:szCs w:val="26"/>
              </w:rPr>
              <w:t>(ca /</w:t>
            </w:r>
            <w:r w:rsidRPr="003D7568">
              <w:rPr>
                <w:b/>
                <w:bCs/>
                <w:i/>
                <w:sz w:val="26"/>
                <w:szCs w:val="26"/>
              </w:rPr>
              <w:t>khu vực</w:t>
            </w:r>
            <w:r w:rsidRPr="003D7568">
              <w:rPr>
                <w:b/>
                <w:i/>
                <w:iCs/>
                <w:sz w:val="26"/>
                <w:szCs w:val="26"/>
              </w:rPr>
              <w:t>)</w:t>
            </w:r>
          </w:p>
        </w:tc>
      </w:tr>
      <w:tr w:rsidR="00CD0911" w:rsidRPr="003D7568" w14:paraId="4CAC8BFF" w14:textId="77777777" w:rsidTr="009E0543">
        <w:trPr>
          <w:trHeight w:val="415"/>
          <w:tblHeader/>
          <w:jc w:val="center"/>
        </w:trPr>
        <w:tc>
          <w:tcPr>
            <w:tcW w:w="708" w:type="dxa"/>
            <w:vMerge/>
            <w:vAlign w:val="center"/>
            <w:hideMark/>
          </w:tcPr>
          <w:p w14:paraId="682E5CDF" w14:textId="77777777" w:rsidR="00E82E8B" w:rsidRPr="003D7568" w:rsidRDefault="00E82E8B" w:rsidP="00F17D03">
            <w:pPr>
              <w:rPr>
                <w:b/>
                <w:bCs/>
                <w:sz w:val="26"/>
                <w:szCs w:val="26"/>
              </w:rPr>
            </w:pPr>
          </w:p>
        </w:tc>
        <w:tc>
          <w:tcPr>
            <w:tcW w:w="2831" w:type="dxa"/>
            <w:vMerge/>
            <w:vAlign w:val="center"/>
            <w:hideMark/>
          </w:tcPr>
          <w:p w14:paraId="55ADC322" w14:textId="77777777" w:rsidR="00E82E8B" w:rsidRPr="003D7568" w:rsidRDefault="00E82E8B" w:rsidP="00F17D03">
            <w:pPr>
              <w:rPr>
                <w:b/>
                <w:bCs/>
                <w:sz w:val="26"/>
                <w:szCs w:val="26"/>
              </w:rPr>
            </w:pPr>
          </w:p>
        </w:tc>
        <w:tc>
          <w:tcPr>
            <w:tcW w:w="699" w:type="dxa"/>
            <w:vMerge/>
            <w:vAlign w:val="center"/>
            <w:hideMark/>
          </w:tcPr>
          <w:p w14:paraId="0623CD51" w14:textId="77777777" w:rsidR="00E82E8B" w:rsidRPr="003D7568" w:rsidRDefault="00E82E8B" w:rsidP="00F17D03">
            <w:pPr>
              <w:rPr>
                <w:b/>
                <w:bCs/>
                <w:sz w:val="26"/>
                <w:szCs w:val="26"/>
              </w:rPr>
            </w:pPr>
          </w:p>
        </w:tc>
        <w:tc>
          <w:tcPr>
            <w:tcW w:w="1011" w:type="dxa"/>
            <w:vMerge/>
            <w:vAlign w:val="center"/>
            <w:hideMark/>
          </w:tcPr>
          <w:p w14:paraId="2688475D" w14:textId="77777777" w:rsidR="00E82E8B" w:rsidRPr="003D7568" w:rsidRDefault="00E82E8B" w:rsidP="00F17D03">
            <w:pPr>
              <w:rPr>
                <w:b/>
                <w:bCs/>
                <w:sz w:val="26"/>
                <w:szCs w:val="26"/>
              </w:rPr>
            </w:pPr>
          </w:p>
        </w:tc>
        <w:tc>
          <w:tcPr>
            <w:tcW w:w="1958" w:type="dxa"/>
            <w:gridSpan w:val="2"/>
            <w:vAlign w:val="center"/>
            <w:hideMark/>
          </w:tcPr>
          <w:p w14:paraId="55267155" w14:textId="77777777" w:rsidR="00E82E8B" w:rsidRPr="003D7568" w:rsidRDefault="00E82E8B" w:rsidP="00F17D03">
            <w:pPr>
              <w:jc w:val="center"/>
              <w:rPr>
                <w:b/>
                <w:sz w:val="26"/>
                <w:szCs w:val="26"/>
              </w:rPr>
            </w:pPr>
            <w:r w:rsidRPr="003D7568">
              <w:rPr>
                <w:b/>
                <w:sz w:val="26"/>
                <w:szCs w:val="26"/>
              </w:rPr>
              <w:t>Đất phi nông nghiệp</w:t>
            </w:r>
          </w:p>
        </w:tc>
        <w:tc>
          <w:tcPr>
            <w:tcW w:w="2002" w:type="dxa"/>
            <w:gridSpan w:val="2"/>
            <w:vAlign w:val="center"/>
            <w:hideMark/>
          </w:tcPr>
          <w:p w14:paraId="3ED6ACB6" w14:textId="77777777" w:rsidR="00E82E8B" w:rsidRPr="003D7568" w:rsidRDefault="00E82E8B" w:rsidP="00F17D03">
            <w:pPr>
              <w:jc w:val="center"/>
              <w:rPr>
                <w:b/>
                <w:sz w:val="26"/>
                <w:szCs w:val="26"/>
              </w:rPr>
            </w:pPr>
            <w:r w:rsidRPr="003D7568">
              <w:rPr>
                <w:b/>
                <w:sz w:val="26"/>
                <w:szCs w:val="26"/>
              </w:rPr>
              <w:t>Đất nông nghiệp</w:t>
            </w:r>
          </w:p>
        </w:tc>
      </w:tr>
      <w:tr w:rsidR="00CD0911" w:rsidRPr="003D7568" w14:paraId="0AA780C9" w14:textId="77777777" w:rsidTr="009E0543">
        <w:trPr>
          <w:trHeight w:val="630"/>
          <w:tblHeader/>
          <w:jc w:val="center"/>
        </w:trPr>
        <w:tc>
          <w:tcPr>
            <w:tcW w:w="708" w:type="dxa"/>
            <w:vMerge/>
            <w:vAlign w:val="center"/>
            <w:hideMark/>
          </w:tcPr>
          <w:p w14:paraId="1283933A" w14:textId="77777777" w:rsidR="00E82E8B" w:rsidRPr="003D7568" w:rsidRDefault="00E82E8B" w:rsidP="00F17D03">
            <w:pPr>
              <w:rPr>
                <w:b/>
                <w:bCs/>
                <w:sz w:val="26"/>
                <w:szCs w:val="26"/>
              </w:rPr>
            </w:pPr>
          </w:p>
        </w:tc>
        <w:tc>
          <w:tcPr>
            <w:tcW w:w="2831" w:type="dxa"/>
            <w:vMerge/>
            <w:vAlign w:val="center"/>
            <w:hideMark/>
          </w:tcPr>
          <w:p w14:paraId="5CB3C686" w14:textId="77777777" w:rsidR="00E82E8B" w:rsidRPr="003D7568" w:rsidRDefault="00E82E8B" w:rsidP="00F17D03">
            <w:pPr>
              <w:rPr>
                <w:b/>
                <w:bCs/>
                <w:sz w:val="26"/>
                <w:szCs w:val="26"/>
              </w:rPr>
            </w:pPr>
          </w:p>
        </w:tc>
        <w:tc>
          <w:tcPr>
            <w:tcW w:w="699" w:type="dxa"/>
            <w:vMerge/>
            <w:vAlign w:val="center"/>
            <w:hideMark/>
          </w:tcPr>
          <w:p w14:paraId="77D3F431" w14:textId="77777777" w:rsidR="00E82E8B" w:rsidRPr="003D7568" w:rsidRDefault="00E82E8B" w:rsidP="00F17D03">
            <w:pPr>
              <w:rPr>
                <w:b/>
                <w:bCs/>
                <w:sz w:val="26"/>
                <w:szCs w:val="26"/>
              </w:rPr>
            </w:pPr>
          </w:p>
        </w:tc>
        <w:tc>
          <w:tcPr>
            <w:tcW w:w="1011" w:type="dxa"/>
            <w:vMerge/>
            <w:vAlign w:val="center"/>
            <w:hideMark/>
          </w:tcPr>
          <w:p w14:paraId="194C0320" w14:textId="77777777" w:rsidR="00E82E8B" w:rsidRPr="003D7568" w:rsidRDefault="00E82E8B" w:rsidP="00F17D03">
            <w:pPr>
              <w:rPr>
                <w:b/>
                <w:bCs/>
                <w:sz w:val="26"/>
                <w:szCs w:val="26"/>
              </w:rPr>
            </w:pPr>
          </w:p>
        </w:tc>
        <w:tc>
          <w:tcPr>
            <w:tcW w:w="990" w:type="dxa"/>
            <w:vAlign w:val="center"/>
            <w:hideMark/>
          </w:tcPr>
          <w:p w14:paraId="142097E7" w14:textId="77777777" w:rsidR="00E82E8B" w:rsidRPr="003D7568" w:rsidRDefault="00E82E8B" w:rsidP="00F17D03">
            <w:pPr>
              <w:jc w:val="center"/>
              <w:rPr>
                <w:b/>
                <w:sz w:val="26"/>
                <w:szCs w:val="26"/>
              </w:rPr>
            </w:pPr>
            <w:r w:rsidRPr="003D7568">
              <w:rPr>
                <w:b/>
                <w:sz w:val="26"/>
                <w:szCs w:val="26"/>
              </w:rPr>
              <w:t>Nội nghiệp</w:t>
            </w:r>
          </w:p>
        </w:tc>
        <w:tc>
          <w:tcPr>
            <w:tcW w:w="968" w:type="dxa"/>
            <w:vAlign w:val="center"/>
            <w:hideMark/>
          </w:tcPr>
          <w:p w14:paraId="41703203" w14:textId="77777777" w:rsidR="00E82E8B" w:rsidRPr="003D7568" w:rsidRDefault="00E82E8B" w:rsidP="00F17D03">
            <w:pPr>
              <w:jc w:val="center"/>
              <w:rPr>
                <w:b/>
                <w:sz w:val="26"/>
                <w:szCs w:val="26"/>
              </w:rPr>
            </w:pPr>
            <w:r w:rsidRPr="003D7568">
              <w:rPr>
                <w:b/>
                <w:sz w:val="26"/>
                <w:szCs w:val="26"/>
              </w:rPr>
              <w:t>Ngoại nghiệp</w:t>
            </w:r>
          </w:p>
        </w:tc>
        <w:tc>
          <w:tcPr>
            <w:tcW w:w="1034" w:type="dxa"/>
            <w:vAlign w:val="center"/>
            <w:hideMark/>
          </w:tcPr>
          <w:p w14:paraId="083B86AB" w14:textId="77777777" w:rsidR="00E82E8B" w:rsidRPr="003D7568" w:rsidRDefault="00E82E8B" w:rsidP="00F17D03">
            <w:pPr>
              <w:jc w:val="center"/>
              <w:rPr>
                <w:b/>
                <w:sz w:val="26"/>
                <w:szCs w:val="26"/>
              </w:rPr>
            </w:pPr>
            <w:r w:rsidRPr="003D7568">
              <w:rPr>
                <w:b/>
                <w:sz w:val="26"/>
                <w:szCs w:val="26"/>
              </w:rPr>
              <w:t>Nội nghiệp</w:t>
            </w:r>
          </w:p>
        </w:tc>
        <w:tc>
          <w:tcPr>
            <w:tcW w:w="968" w:type="dxa"/>
            <w:vAlign w:val="center"/>
            <w:hideMark/>
          </w:tcPr>
          <w:p w14:paraId="6EA9FEF9" w14:textId="77777777" w:rsidR="00E82E8B" w:rsidRPr="003D7568" w:rsidRDefault="00E82E8B" w:rsidP="00F17D03">
            <w:pPr>
              <w:jc w:val="center"/>
              <w:rPr>
                <w:b/>
                <w:sz w:val="26"/>
                <w:szCs w:val="26"/>
              </w:rPr>
            </w:pPr>
            <w:r w:rsidRPr="003D7568">
              <w:rPr>
                <w:b/>
                <w:sz w:val="26"/>
                <w:szCs w:val="26"/>
              </w:rPr>
              <w:t>Ngoại nghiệp</w:t>
            </w:r>
          </w:p>
        </w:tc>
      </w:tr>
      <w:tr w:rsidR="00CD0911" w:rsidRPr="003D7568" w14:paraId="2E11E82D" w14:textId="77777777" w:rsidTr="009E0543">
        <w:trPr>
          <w:trHeight w:val="397"/>
          <w:jc w:val="center"/>
        </w:trPr>
        <w:tc>
          <w:tcPr>
            <w:tcW w:w="708" w:type="dxa"/>
            <w:vAlign w:val="center"/>
            <w:hideMark/>
          </w:tcPr>
          <w:p w14:paraId="570448E7" w14:textId="77777777" w:rsidR="00E82E8B" w:rsidRPr="003D7568" w:rsidRDefault="00E82E8B" w:rsidP="009E0543">
            <w:pPr>
              <w:spacing w:before="80" w:after="80" w:line="400" w:lineRule="exact"/>
              <w:jc w:val="center"/>
              <w:rPr>
                <w:sz w:val="26"/>
                <w:szCs w:val="26"/>
              </w:rPr>
            </w:pPr>
            <w:r w:rsidRPr="003D7568">
              <w:rPr>
                <w:sz w:val="26"/>
                <w:szCs w:val="26"/>
              </w:rPr>
              <w:t>1</w:t>
            </w:r>
          </w:p>
        </w:tc>
        <w:tc>
          <w:tcPr>
            <w:tcW w:w="2831" w:type="dxa"/>
            <w:vAlign w:val="center"/>
            <w:hideMark/>
          </w:tcPr>
          <w:p w14:paraId="5A6DB45C" w14:textId="77777777" w:rsidR="00E82E8B" w:rsidRPr="003D7568" w:rsidRDefault="00E82E8B" w:rsidP="009E0543">
            <w:pPr>
              <w:spacing w:before="80" w:after="80" w:line="400" w:lineRule="exact"/>
              <w:rPr>
                <w:sz w:val="26"/>
                <w:szCs w:val="26"/>
              </w:rPr>
            </w:pPr>
            <w:r w:rsidRPr="003D7568">
              <w:rPr>
                <w:sz w:val="26"/>
                <w:szCs w:val="26"/>
              </w:rPr>
              <w:t>Bàn làm việc</w:t>
            </w:r>
          </w:p>
        </w:tc>
        <w:tc>
          <w:tcPr>
            <w:tcW w:w="699" w:type="dxa"/>
            <w:vAlign w:val="center"/>
            <w:hideMark/>
          </w:tcPr>
          <w:p w14:paraId="3DAD2396" w14:textId="77777777" w:rsidR="00E82E8B" w:rsidRPr="003D7568" w:rsidRDefault="00E82E8B" w:rsidP="009E0543">
            <w:pPr>
              <w:spacing w:before="80" w:after="80" w:line="400" w:lineRule="exact"/>
              <w:jc w:val="center"/>
              <w:rPr>
                <w:sz w:val="26"/>
                <w:szCs w:val="26"/>
              </w:rPr>
            </w:pPr>
            <w:r w:rsidRPr="003D7568">
              <w:rPr>
                <w:sz w:val="26"/>
                <w:szCs w:val="26"/>
              </w:rPr>
              <w:t>Cái</w:t>
            </w:r>
          </w:p>
        </w:tc>
        <w:tc>
          <w:tcPr>
            <w:tcW w:w="1011" w:type="dxa"/>
            <w:vAlign w:val="center"/>
            <w:hideMark/>
          </w:tcPr>
          <w:p w14:paraId="363AF621" w14:textId="77777777" w:rsidR="00E82E8B" w:rsidRPr="003D7568" w:rsidRDefault="00E82E8B" w:rsidP="009E0543">
            <w:pPr>
              <w:spacing w:before="80" w:after="80" w:line="400" w:lineRule="exact"/>
              <w:jc w:val="center"/>
              <w:rPr>
                <w:sz w:val="26"/>
                <w:szCs w:val="26"/>
              </w:rPr>
            </w:pPr>
            <w:r w:rsidRPr="003D7568">
              <w:rPr>
                <w:sz w:val="26"/>
                <w:szCs w:val="26"/>
              </w:rPr>
              <w:t>96</w:t>
            </w:r>
          </w:p>
        </w:tc>
        <w:tc>
          <w:tcPr>
            <w:tcW w:w="990" w:type="dxa"/>
            <w:vAlign w:val="center"/>
            <w:hideMark/>
          </w:tcPr>
          <w:p w14:paraId="0F011227" w14:textId="77777777" w:rsidR="00E82E8B" w:rsidRPr="003D7568" w:rsidRDefault="00E82E8B" w:rsidP="009E0543">
            <w:pPr>
              <w:spacing w:before="80" w:after="80" w:line="400" w:lineRule="exact"/>
              <w:jc w:val="center"/>
              <w:rPr>
                <w:sz w:val="26"/>
                <w:szCs w:val="26"/>
              </w:rPr>
            </w:pPr>
            <w:r w:rsidRPr="003D7568">
              <w:rPr>
                <w:sz w:val="26"/>
                <w:szCs w:val="26"/>
              </w:rPr>
              <w:t>226</w:t>
            </w:r>
          </w:p>
        </w:tc>
        <w:tc>
          <w:tcPr>
            <w:tcW w:w="968" w:type="dxa"/>
            <w:vAlign w:val="center"/>
            <w:hideMark/>
          </w:tcPr>
          <w:p w14:paraId="3722248E" w14:textId="77777777" w:rsidR="00E82E8B" w:rsidRPr="003D7568" w:rsidRDefault="00E82E8B" w:rsidP="009E0543">
            <w:pPr>
              <w:spacing w:before="80" w:after="80" w:line="400" w:lineRule="exact"/>
              <w:jc w:val="center"/>
              <w:rPr>
                <w:sz w:val="26"/>
                <w:szCs w:val="26"/>
              </w:rPr>
            </w:pPr>
          </w:p>
        </w:tc>
        <w:tc>
          <w:tcPr>
            <w:tcW w:w="1034" w:type="dxa"/>
            <w:vAlign w:val="center"/>
            <w:hideMark/>
          </w:tcPr>
          <w:p w14:paraId="33E132E1" w14:textId="77777777" w:rsidR="00E82E8B" w:rsidRPr="003D7568" w:rsidRDefault="00E82E8B" w:rsidP="009E0543">
            <w:pPr>
              <w:spacing w:before="80" w:after="80" w:line="400" w:lineRule="exact"/>
              <w:jc w:val="center"/>
              <w:rPr>
                <w:sz w:val="26"/>
                <w:szCs w:val="26"/>
              </w:rPr>
            </w:pPr>
            <w:r w:rsidRPr="003D7568">
              <w:rPr>
                <w:sz w:val="26"/>
                <w:szCs w:val="26"/>
              </w:rPr>
              <w:t>226</w:t>
            </w:r>
          </w:p>
        </w:tc>
        <w:tc>
          <w:tcPr>
            <w:tcW w:w="968" w:type="dxa"/>
            <w:vAlign w:val="center"/>
            <w:hideMark/>
          </w:tcPr>
          <w:p w14:paraId="6169ACAA" w14:textId="77777777" w:rsidR="00E82E8B" w:rsidRPr="003D7568" w:rsidRDefault="00E82E8B" w:rsidP="009E0543">
            <w:pPr>
              <w:spacing w:before="80" w:after="80" w:line="400" w:lineRule="exact"/>
              <w:jc w:val="center"/>
              <w:rPr>
                <w:sz w:val="26"/>
                <w:szCs w:val="26"/>
              </w:rPr>
            </w:pPr>
          </w:p>
        </w:tc>
      </w:tr>
      <w:tr w:rsidR="00CD0911" w:rsidRPr="003D7568" w14:paraId="3637304A" w14:textId="77777777" w:rsidTr="009E0543">
        <w:trPr>
          <w:trHeight w:val="397"/>
          <w:jc w:val="center"/>
        </w:trPr>
        <w:tc>
          <w:tcPr>
            <w:tcW w:w="708" w:type="dxa"/>
            <w:vAlign w:val="center"/>
            <w:hideMark/>
          </w:tcPr>
          <w:p w14:paraId="0004C7D7" w14:textId="77777777" w:rsidR="00E82E8B" w:rsidRPr="003D7568" w:rsidRDefault="00E82E8B" w:rsidP="009E0543">
            <w:pPr>
              <w:spacing w:before="80" w:after="80" w:line="400" w:lineRule="exact"/>
              <w:jc w:val="center"/>
              <w:rPr>
                <w:sz w:val="26"/>
                <w:szCs w:val="26"/>
              </w:rPr>
            </w:pPr>
            <w:r w:rsidRPr="003D7568">
              <w:rPr>
                <w:sz w:val="26"/>
                <w:szCs w:val="26"/>
              </w:rPr>
              <w:t>2</w:t>
            </w:r>
          </w:p>
        </w:tc>
        <w:tc>
          <w:tcPr>
            <w:tcW w:w="2831" w:type="dxa"/>
            <w:vAlign w:val="center"/>
            <w:hideMark/>
          </w:tcPr>
          <w:p w14:paraId="52732D24" w14:textId="77777777" w:rsidR="00E82E8B" w:rsidRPr="003D7568" w:rsidRDefault="00E82E8B" w:rsidP="009E0543">
            <w:pPr>
              <w:spacing w:before="80" w:after="80" w:line="400" w:lineRule="exact"/>
              <w:rPr>
                <w:sz w:val="26"/>
                <w:szCs w:val="26"/>
              </w:rPr>
            </w:pPr>
            <w:r w:rsidRPr="003D7568">
              <w:rPr>
                <w:sz w:val="26"/>
                <w:szCs w:val="26"/>
              </w:rPr>
              <w:t>Ghế văn phòng</w:t>
            </w:r>
          </w:p>
        </w:tc>
        <w:tc>
          <w:tcPr>
            <w:tcW w:w="699" w:type="dxa"/>
            <w:vAlign w:val="center"/>
            <w:hideMark/>
          </w:tcPr>
          <w:p w14:paraId="27979419" w14:textId="77777777" w:rsidR="00E82E8B" w:rsidRPr="003D7568" w:rsidRDefault="00E82E8B" w:rsidP="009E0543">
            <w:pPr>
              <w:spacing w:before="80" w:after="80" w:line="400" w:lineRule="exact"/>
              <w:jc w:val="center"/>
              <w:rPr>
                <w:sz w:val="26"/>
                <w:szCs w:val="26"/>
              </w:rPr>
            </w:pPr>
            <w:r w:rsidRPr="003D7568">
              <w:rPr>
                <w:sz w:val="26"/>
                <w:szCs w:val="26"/>
              </w:rPr>
              <w:t>Cái</w:t>
            </w:r>
          </w:p>
        </w:tc>
        <w:tc>
          <w:tcPr>
            <w:tcW w:w="1011" w:type="dxa"/>
            <w:vAlign w:val="center"/>
            <w:hideMark/>
          </w:tcPr>
          <w:p w14:paraId="7D19587F" w14:textId="77777777" w:rsidR="00E82E8B" w:rsidRPr="003D7568" w:rsidRDefault="00E82E8B" w:rsidP="009E0543">
            <w:pPr>
              <w:spacing w:before="80" w:after="80" w:line="400" w:lineRule="exact"/>
              <w:jc w:val="center"/>
              <w:rPr>
                <w:sz w:val="26"/>
                <w:szCs w:val="26"/>
              </w:rPr>
            </w:pPr>
            <w:r w:rsidRPr="003D7568">
              <w:rPr>
                <w:sz w:val="26"/>
                <w:szCs w:val="26"/>
              </w:rPr>
              <w:t>96</w:t>
            </w:r>
          </w:p>
        </w:tc>
        <w:tc>
          <w:tcPr>
            <w:tcW w:w="990" w:type="dxa"/>
            <w:vAlign w:val="center"/>
            <w:hideMark/>
          </w:tcPr>
          <w:p w14:paraId="50650309" w14:textId="77777777" w:rsidR="00E82E8B" w:rsidRPr="003D7568" w:rsidRDefault="00E82E8B" w:rsidP="009E0543">
            <w:pPr>
              <w:spacing w:before="80" w:after="80" w:line="400" w:lineRule="exact"/>
              <w:jc w:val="center"/>
              <w:rPr>
                <w:sz w:val="26"/>
                <w:szCs w:val="26"/>
              </w:rPr>
            </w:pPr>
            <w:r w:rsidRPr="003D7568">
              <w:rPr>
                <w:sz w:val="26"/>
                <w:szCs w:val="26"/>
              </w:rPr>
              <w:t>226</w:t>
            </w:r>
          </w:p>
        </w:tc>
        <w:tc>
          <w:tcPr>
            <w:tcW w:w="968" w:type="dxa"/>
            <w:vAlign w:val="center"/>
            <w:hideMark/>
          </w:tcPr>
          <w:p w14:paraId="4E3256B2" w14:textId="77777777" w:rsidR="00E82E8B" w:rsidRPr="003D7568" w:rsidRDefault="00E82E8B" w:rsidP="009E0543">
            <w:pPr>
              <w:spacing w:before="80" w:after="80" w:line="400" w:lineRule="exact"/>
              <w:jc w:val="center"/>
              <w:rPr>
                <w:sz w:val="26"/>
                <w:szCs w:val="26"/>
              </w:rPr>
            </w:pPr>
          </w:p>
        </w:tc>
        <w:tc>
          <w:tcPr>
            <w:tcW w:w="1034" w:type="dxa"/>
            <w:vAlign w:val="center"/>
            <w:hideMark/>
          </w:tcPr>
          <w:p w14:paraId="7C34D01D" w14:textId="77777777" w:rsidR="00E82E8B" w:rsidRPr="003D7568" w:rsidRDefault="00E82E8B" w:rsidP="009E0543">
            <w:pPr>
              <w:spacing w:before="80" w:after="80" w:line="400" w:lineRule="exact"/>
              <w:jc w:val="center"/>
              <w:rPr>
                <w:sz w:val="26"/>
                <w:szCs w:val="26"/>
              </w:rPr>
            </w:pPr>
            <w:r w:rsidRPr="003D7568">
              <w:rPr>
                <w:sz w:val="26"/>
                <w:szCs w:val="26"/>
              </w:rPr>
              <w:t>226</w:t>
            </w:r>
          </w:p>
        </w:tc>
        <w:tc>
          <w:tcPr>
            <w:tcW w:w="968" w:type="dxa"/>
            <w:vAlign w:val="center"/>
            <w:hideMark/>
          </w:tcPr>
          <w:p w14:paraId="1120E67E" w14:textId="77777777" w:rsidR="00E82E8B" w:rsidRPr="003D7568" w:rsidRDefault="00E82E8B" w:rsidP="009E0543">
            <w:pPr>
              <w:spacing w:before="80" w:after="80" w:line="400" w:lineRule="exact"/>
              <w:jc w:val="center"/>
              <w:rPr>
                <w:sz w:val="26"/>
                <w:szCs w:val="26"/>
              </w:rPr>
            </w:pPr>
          </w:p>
        </w:tc>
      </w:tr>
      <w:tr w:rsidR="00CD0911" w:rsidRPr="003D7568" w14:paraId="723245CD" w14:textId="77777777" w:rsidTr="009E0543">
        <w:trPr>
          <w:trHeight w:val="397"/>
          <w:jc w:val="center"/>
        </w:trPr>
        <w:tc>
          <w:tcPr>
            <w:tcW w:w="708" w:type="dxa"/>
            <w:vAlign w:val="center"/>
            <w:hideMark/>
          </w:tcPr>
          <w:p w14:paraId="7E44496A" w14:textId="77777777" w:rsidR="00E82E8B" w:rsidRPr="003D7568" w:rsidRDefault="00E82E8B" w:rsidP="009E0543">
            <w:pPr>
              <w:spacing w:before="80" w:after="80" w:line="400" w:lineRule="exact"/>
              <w:jc w:val="center"/>
              <w:rPr>
                <w:sz w:val="26"/>
                <w:szCs w:val="26"/>
              </w:rPr>
            </w:pPr>
            <w:r w:rsidRPr="003D7568">
              <w:rPr>
                <w:sz w:val="26"/>
                <w:szCs w:val="26"/>
              </w:rPr>
              <w:t>3</w:t>
            </w:r>
          </w:p>
        </w:tc>
        <w:tc>
          <w:tcPr>
            <w:tcW w:w="2831" w:type="dxa"/>
            <w:vAlign w:val="center"/>
            <w:hideMark/>
          </w:tcPr>
          <w:p w14:paraId="1CC1731A" w14:textId="77777777" w:rsidR="00E82E8B" w:rsidRPr="003D7568" w:rsidRDefault="00E82E8B" w:rsidP="009E0543">
            <w:pPr>
              <w:spacing w:before="80" w:after="80" w:line="400" w:lineRule="exact"/>
              <w:rPr>
                <w:sz w:val="26"/>
                <w:szCs w:val="26"/>
              </w:rPr>
            </w:pPr>
            <w:r w:rsidRPr="003D7568">
              <w:rPr>
                <w:sz w:val="26"/>
                <w:szCs w:val="26"/>
              </w:rPr>
              <w:t>Tủ để tài liệu</w:t>
            </w:r>
          </w:p>
        </w:tc>
        <w:tc>
          <w:tcPr>
            <w:tcW w:w="699" w:type="dxa"/>
            <w:vAlign w:val="center"/>
            <w:hideMark/>
          </w:tcPr>
          <w:p w14:paraId="44696F35" w14:textId="77777777" w:rsidR="00E82E8B" w:rsidRPr="003D7568" w:rsidRDefault="00E82E8B" w:rsidP="009E0543">
            <w:pPr>
              <w:spacing w:before="80" w:after="80" w:line="400" w:lineRule="exact"/>
              <w:jc w:val="center"/>
              <w:rPr>
                <w:sz w:val="26"/>
                <w:szCs w:val="26"/>
              </w:rPr>
            </w:pPr>
            <w:r w:rsidRPr="003D7568">
              <w:rPr>
                <w:sz w:val="26"/>
                <w:szCs w:val="26"/>
              </w:rPr>
              <w:t>Cái</w:t>
            </w:r>
          </w:p>
        </w:tc>
        <w:tc>
          <w:tcPr>
            <w:tcW w:w="1011" w:type="dxa"/>
            <w:vAlign w:val="center"/>
            <w:hideMark/>
          </w:tcPr>
          <w:p w14:paraId="1BDC1807" w14:textId="77777777" w:rsidR="00E82E8B" w:rsidRPr="003D7568" w:rsidRDefault="00E82E8B" w:rsidP="009E0543">
            <w:pPr>
              <w:spacing w:before="80" w:after="80" w:line="400" w:lineRule="exact"/>
              <w:jc w:val="center"/>
              <w:rPr>
                <w:sz w:val="26"/>
                <w:szCs w:val="26"/>
              </w:rPr>
            </w:pPr>
            <w:r w:rsidRPr="003D7568">
              <w:rPr>
                <w:sz w:val="26"/>
                <w:szCs w:val="26"/>
              </w:rPr>
              <w:t>96</w:t>
            </w:r>
          </w:p>
        </w:tc>
        <w:tc>
          <w:tcPr>
            <w:tcW w:w="990" w:type="dxa"/>
            <w:vAlign w:val="center"/>
            <w:hideMark/>
          </w:tcPr>
          <w:p w14:paraId="65927ADD" w14:textId="77777777" w:rsidR="00E82E8B" w:rsidRPr="003D7568" w:rsidRDefault="00E82E8B" w:rsidP="009E0543">
            <w:pPr>
              <w:spacing w:before="80" w:after="80" w:line="400" w:lineRule="exact"/>
              <w:jc w:val="center"/>
              <w:rPr>
                <w:sz w:val="26"/>
                <w:szCs w:val="26"/>
              </w:rPr>
            </w:pPr>
            <w:r w:rsidRPr="003D7568">
              <w:rPr>
                <w:sz w:val="26"/>
                <w:szCs w:val="26"/>
              </w:rPr>
              <w:t>56</w:t>
            </w:r>
          </w:p>
        </w:tc>
        <w:tc>
          <w:tcPr>
            <w:tcW w:w="968" w:type="dxa"/>
            <w:vAlign w:val="center"/>
            <w:hideMark/>
          </w:tcPr>
          <w:p w14:paraId="3F806493" w14:textId="77777777" w:rsidR="00E82E8B" w:rsidRPr="003D7568" w:rsidRDefault="00E82E8B" w:rsidP="009E0543">
            <w:pPr>
              <w:spacing w:before="80" w:after="80" w:line="400" w:lineRule="exact"/>
              <w:jc w:val="center"/>
              <w:rPr>
                <w:sz w:val="26"/>
                <w:szCs w:val="26"/>
              </w:rPr>
            </w:pPr>
          </w:p>
        </w:tc>
        <w:tc>
          <w:tcPr>
            <w:tcW w:w="1034" w:type="dxa"/>
            <w:vAlign w:val="center"/>
            <w:hideMark/>
          </w:tcPr>
          <w:p w14:paraId="3B9F31A5" w14:textId="77777777" w:rsidR="00E82E8B" w:rsidRPr="003D7568" w:rsidRDefault="00E82E8B" w:rsidP="009E0543">
            <w:pPr>
              <w:spacing w:before="80" w:after="80" w:line="400" w:lineRule="exact"/>
              <w:jc w:val="center"/>
              <w:rPr>
                <w:sz w:val="26"/>
                <w:szCs w:val="26"/>
              </w:rPr>
            </w:pPr>
            <w:r w:rsidRPr="003D7568">
              <w:rPr>
                <w:sz w:val="26"/>
                <w:szCs w:val="26"/>
              </w:rPr>
              <w:t>56</w:t>
            </w:r>
          </w:p>
        </w:tc>
        <w:tc>
          <w:tcPr>
            <w:tcW w:w="968" w:type="dxa"/>
            <w:vAlign w:val="center"/>
            <w:hideMark/>
          </w:tcPr>
          <w:p w14:paraId="65406367" w14:textId="77777777" w:rsidR="00E82E8B" w:rsidRPr="003D7568" w:rsidRDefault="00E82E8B" w:rsidP="009E0543">
            <w:pPr>
              <w:spacing w:before="80" w:after="80" w:line="400" w:lineRule="exact"/>
              <w:jc w:val="center"/>
              <w:rPr>
                <w:sz w:val="26"/>
                <w:szCs w:val="26"/>
              </w:rPr>
            </w:pPr>
          </w:p>
        </w:tc>
      </w:tr>
      <w:tr w:rsidR="00CD0911" w:rsidRPr="003D7568" w14:paraId="4AAE0015" w14:textId="77777777" w:rsidTr="009E0543">
        <w:trPr>
          <w:trHeight w:val="397"/>
          <w:jc w:val="center"/>
        </w:trPr>
        <w:tc>
          <w:tcPr>
            <w:tcW w:w="708" w:type="dxa"/>
            <w:vAlign w:val="center"/>
            <w:hideMark/>
          </w:tcPr>
          <w:p w14:paraId="0DACAC15" w14:textId="77777777" w:rsidR="00E82E8B" w:rsidRPr="003D7568" w:rsidRDefault="00E82E8B" w:rsidP="009E0543">
            <w:pPr>
              <w:spacing w:before="80" w:after="80" w:line="400" w:lineRule="exact"/>
              <w:jc w:val="center"/>
              <w:rPr>
                <w:sz w:val="26"/>
                <w:szCs w:val="26"/>
              </w:rPr>
            </w:pPr>
            <w:r w:rsidRPr="003D7568">
              <w:rPr>
                <w:sz w:val="26"/>
                <w:szCs w:val="26"/>
              </w:rPr>
              <w:t>4</w:t>
            </w:r>
          </w:p>
        </w:tc>
        <w:tc>
          <w:tcPr>
            <w:tcW w:w="2831" w:type="dxa"/>
            <w:vAlign w:val="center"/>
            <w:hideMark/>
          </w:tcPr>
          <w:p w14:paraId="3452569B" w14:textId="77777777" w:rsidR="00E82E8B" w:rsidRPr="003D7568" w:rsidRDefault="00E82E8B" w:rsidP="009E0543">
            <w:pPr>
              <w:spacing w:before="80" w:after="80" w:line="400" w:lineRule="exact"/>
              <w:rPr>
                <w:sz w:val="26"/>
                <w:szCs w:val="26"/>
              </w:rPr>
            </w:pPr>
            <w:r w:rsidRPr="003D7568">
              <w:rPr>
                <w:sz w:val="26"/>
                <w:szCs w:val="26"/>
              </w:rPr>
              <w:t>Bàn dập ghim</w:t>
            </w:r>
          </w:p>
        </w:tc>
        <w:tc>
          <w:tcPr>
            <w:tcW w:w="699" w:type="dxa"/>
            <w:vAlign w:val="center"/>
            <w:hideMark/>
          </w:tcPr>
          <w:p w14:paraId="55D13BE5" w14:textId="77777777" w:rsidR="00E82E8B" w:rsidRPr="003D7568" w:rsidRDefault="00E82E8B" w:rsidP="009E0543">
            <w:pPr>
              <w:spacing w:before="80" w:after="80" w:line="400" w:lineRule="exact"/>
              <w:jc w:val="center"/>
              <w:rPr>
                <w:sz w:val="26"/>
                <w:szCs w:val="26"/>
              </w:rPr>
            </w:pPr>
            <w:r w:rsidRPr="003D7568">
              <w:rPr>
                <w:sz w:val="26"/>
                <w:szCs w:val="26"/>
              </w:rPr>
              <w:t>Cái</w:t>
            </w:r>
          </w:p>
        </w:tc>
        <w:tc>
          <w:tcPr>
            <w:tcW w:w="1011" w:type="dxa"/>
            <w:vAlign w:val="center"/>
            <w:hideMark/>
          </w:tcPr>
          <w:p w14:paraId="56F393E3" w14:textId="77777777" w:rsidR="00E82E8B" w:rsidRPr="003D7568" w:rsidRDefault="00E82E8B" w:rsidP="009E0543">
            <w:pPr>
              <w:spacing w:before="80" w:after="80" w:line="400" w:lineRule="exact"/>
              <w:jc w:val="center"/>
              <w:rPr>
                <w:sz w:val="26"/>
                <w:szCs w:val="26"/>
              </w:rPr>
            </w:pPr>
            <w:r w:rsidRPr="003D7568">
              <w:rPr>
                <w:sz w:val="26"/>
                <w:szCs w:val="26"/>
              </w:rPr>
              <w:t>24</w:t>
            </w:r>
          </w:p>
        </w:tc>
        <w:tc>
          <w:tcPr>
            <w:tcW w:w="990" w:type="dxa"/>
            <w:vAlign w:val="center"/>
            <w:hideMark/>
          </w:tcPr>
          <w:p w14:paraId="597D412E" w14:textId="77777777" w:rsidR="00E82E8B" w:rsidRPr="003D7568" w:rsidRDefault="00E82E8B" w:rsidP="009E0543">
            <w:pPr>
              <w:spacing w:before="80" w:after="80" w:line="400" w:lineRule="exact"/>
              <w:jc w:val="center"/>
              <w:rPr>
                <w:sz w:val="26"/>
                <w:szCs w:val="26"/>
              </w:rPr>
            </w:pPr>
            <w:r w:rsidRPr="003D7568">
              <w:rPr>
                <w:sz w:val="26"/>
                <w:szCs w:val="26"/>
              </w:rPr>
              <w:t>71</w:t>
            </w:r>
          </w:p>
        </w:tc>
        <w:tc>
          <w:tcPr>
            <w:tcW w:w="968" w:type="dxa"/>
            <w:vAlign w:val="center"/>
            <w:hideMark/>
          </w:tcPr>
          <w:p w14:paraId="353A7A1F" w14:textId="77777777" w:rsidR="00E82E8B" w:rsidRPr="003D7568" w:rsidRDefault="00E82E8B" w:rsidP="009E0543">
            <w:pPr>
              <w:spacing w:before="80" w:after="80" w:line="400" w:lineRule="exact"/>
              <w:jc w:val="center"/>
              <w:rPr>
                <w:sz w:val="26"/>
                <w:szCs w:val="26"/>
              </w:rPr>
            </w:pPr>
          </w:p>
        </w:tc>
        <w:tc>
          <w:tcPr>
            <w:tcW w:w="1034" w:type="dxa"/>
            <w:vAlign w:val="center"/>
            <w:hideMark/>
          </w:tcPr>
          <w:p w14:paraId="1F6BCD22" w14:textId="77777777" w:rsidR="00E82E8B" w:rsidRPr="003D7568" w:rsidRDefault="00E82E8B" w:rsidP="009E0543">
            <w:pPr>
              <w:spacing w:before="80" w:after="80" w:line="400" w:lineRule="exact"/>
              <w:jc w:val="center"/>
              <w:rPr>
                <w:sz w:val="26"/>
                <w:szCs w:val="26"/>
              </w:rPr>
            </w:pPr>
            <w:r w:rsidRPr="003D7568">
              <w:rPr>
                <w:sz w:val="26"/>
                <w:szCs w:val="26"/>
              </w:rPr>
              <w:t>71</w:t>
            </w:r>
          </w:p>
        </w:tc>
        <w:tc>
          <w:tcPr>
            <w:tcW w:w="968" w:type="dxa"/>
            <w:vAlign w:val="center"/>
            <w:hideMark/>
          </w:tcPr>
          <w:p w14:paraId="05A94AFA" w14:textId="77777777" w:rsidR="00E82E8B" w:rsidRPr="003D7568" w:rsidRDefault="00E82E8B" w:rsidP="009E0543">
            <w:pPr>
              <w:spacing w:before="80" w:after="80" w:line="400" w:lineRule="exact"/>
              <w:jc w:val="center"/>
              <w:rPr>
                <w:sz w:val="26"/>
                <w:szCs w:val="26"/>
              </w:rPr>
            </w:pPr>
          </w:p>
        </w:tc>
      </w:tr>
      <w:tr w:rsidR="00CD0911" w:rsidRPr="003D7568" w14:paraId="53BB242A" w14:textId="77777777" w:rsidTr="009E0543">
        <w:trPr>
          <w:trHeight w:val="397"/>
          <w:jc w:val="center"/>
        </w:trPr>
        <w:tc>
          <w:tcPr>
            <w:tcW w:w="708" w:type="dxa"/>
            <w:vAlign w:val="center"/>
            <w:hideMark/>
          </w:tcPr>
          <w:p w14:paraId="1046065D" w14:textId="77777777" w:rsidR="00E82E8B" w:rsidRPr="003D7568" w:rsidRDefault="00E82E8B" w:rsidP="009E0543">
            <w:pPr>
              <w:spacing w:before="80" w:after="80" w:line="400" w:lineRule="exact"/>
              <w:jc w:val="center"/>
              <w:rPr>
                <w:sz w:val="26"/>
                <w:szCs w:val="26"/>
              </w:rPr>
            </w:pPr>
            <w:r w:rsidRPr="003D7568">
              <w:rPr>
                <w:sz w:val="26"/>
                <w:szCs w:val="26"/>
              </w:rPr>
              <w:t>5</w:t>
            </w:r>
          </w:p>
        </w:tc>
        <w:tc>
          <w:tcPr>
            <w:tcW w:w="2831" w:type="dxa"/>
            <w:vAlign w:val="center"/>
            <w:hideMark/>
          </w:tcPr>
          <w:p w14:paraId="696EE45E" w14:textId="77777777" w:rsidR="00E82E8B" w:rsidRPr="003D7568" w:rsidRDefault="00E82E8B" w:rsidP="009E0543">
            <w:pPr>
              <w:spacing w:before="80" w:after="80" w:line="400" w:lineRule="exact"/>
              <w:rPr>
                <w:sz w:val="26"/>
                <w:szCs w:val="26"/>
              </w:rPr>
            </w:pPr>
            <w:r w:rsidRPr="003D7568">
              <w:rPr>
                <w:sz w:val="26"/>
                <w:szCs w:val="26"/>
              </w:rPr>
              <w:t>Quần áo bảo hộ lao động</w:t>
            </w:r>
          </w:p>
        </w:tc>
        <w:tc>
          <w:tcPr>
            <w:tcW w:w="699" w:type="dxa"/>
            <w:vAlign w:val="center"/>
            <w:hideMark/>
          </w:tcPr>
          <w:p w14:paraId="5E3BC808" w14:textId="77777777" w:rsidR="00E82E8B" w:rsidRPr="003D7568" w:rsidRDefault="00E82E8B" w:rsidP="009E0543">
            <w:pPr>
              <w:spacing w:before="80" w:after="80" w:line="400" w:lineRule="exact"/>
              <w:jc w:val="center"/>
              <w:rPr>
                <w:sz w:val="26"/>
                <w:szCs w:val="26"/>
              </w:rPr>
            </w:pPr>
            <w:r w:rsidRPr="003D7568">
              <w:rPr>
                <w:sz w:val="26"/>
                <w:szCs w:val="26"/>
              </w:rPr>
              <w:t>Bộ</w:t>
            </w:r>
          </w:p>
        </w:tc>
        <w:tc>
          <w:tcPr>
            <w:tcW w:w="1011" w:type="dxa"/>
            <w:vAlign w:val="center"/>
            <w:hideMark/>
          </w:tcPr>
          <w:p w14:paraId="3675CB99" w14:textId="77777777" w:rsidR="00E82E8B" w:rsidRPr="003D7568" w:rsidRDefault="00E82E8B" w:rsidP="009E0543">
            <w:pPr>
              <w:spacing w:before="80" w:after="80" w:line="400" w:lineRule="exact"/>
              <w:jc w:val="center"/>
              <w:rPr>
                <w:sz w:val="26"/>
                <w:szCs w:val="26"/>
              </w:rPr>
            </w:pPr>
            <w:r w:rsidRPr="003D7568">
              <w:rPr>
                <w:sz w:val="26"/>
                <w:szCs w:val="26"/>
              </w:rPr>
              <w:t>18</w:t>
            </w:r>
          </w:p>
        </w:tc>
        <w:tc>
          <w:tcPr>
            <w:tcW w:w="990" w:type="dxa"/>
            <w:vAlign w:val="center"/>
            <w:hideMark/>
          </w:tcPr>
          <w:p w14:paraId="60108D9D" w14:textId="77777777" w:rsidR="00E82E8B" w:rsidRPr="003D7568" w:rsidRDefault="00E82E8B" w:rsidP="009E0543">
            <w:pPr>
              <w:spacing w:before="80" w:after="80" w:line="400" w:lineRule="exact"/>
              <w:jc w:val="center"/>
              <w:rPr>
                <w:sz w:val="26"/>
                <w:szCs w:val="26"/>
              </w:rPr>
            </w:pPr>
            <w:r w:rsidRPr="003D7568">
              <w:rPr>
                <w:sz w:val="26"/>
                <w:szCs w:val="26"/>
              </w:rPr>
              <w:t>71</w:t>
            </w:r>
          </w:p>
        </w:tc>
        <w:tc>
          <w:tcPr>
            <w:tcW w:w="968" w:type="dxa"/>
            <w:vAlign w:val="center"/>
            <w:hideMark/>
          </w:tcPr>
          <w:p w14:paraId="7615A27D" w14:textId="77777777" w:rsidR="00E82E8B" w:rsidRPr="003D7568" w:rsidRDefault="00E82E8B" w:rsidP="009E0543">
            <w:pPr>
              <w:spacing w:before="80" w:after="80" w:line="400" w:lineRule="exact"/>
              <w:jc w:val="center"/>
              <w:rPr>
                <w:sz w:val="26"/>
                <w:szCs w:val="26"/>
              </w:rPr>
            </w:pPr>
          </w:p>
        </w:tc>
        <w:tc>
          <w:tcPr>
            <w:tcW w:w="1034" w:type="dxa"/>
            <w:vAlign w:val="center"/>
            <w:hideMark/>
          </w:tcPr>
          <w:p w14:paraId="3707892D" w14:textId="77777777" w:rsidR="00E82E8B" w:rsidRPr="003D7568" w:rsidRDefault="00E82E8B" w:rsidP="009E0543">
            <w:pPr>
              <w:spacing w:before="80" w:after="80" w:line="400" w:lineRule="exact"/>
              <w:jc w:val="center"/>
              <w:rPr>
                <w:sz w:val="26"/>
                <w:szCs w:val="26"/>
              </w:rPr>
            </w:pPr>
            <w:r w:rsidRPr="003D7568">
              <w:rPr>
                <w:sz w:val="26"/>
                <w:szCs w:val="26"/>
              </w:rPr>
              <w:t>71</w:t>
            </w:r>
          </w:p>
        </w:tc>
        <w:tc>
          <w:tcPr>
            <w:tcW w:w="968" w:type="dxa"/>
            <w:vAlign w:val="center"/>
            <w:hideMark/>
          </w:tcPr>
          <w:p w14:paraId="37264F40" w14:textId="77777777" w:rsidR="00E82E8B" w:rsidRPr="003D7568" w:rsidRDefault="00E82E8B" w:rsidP="009E0543">
            <w:pPr>
              <w:spacing w:before="80" w:after="80" w:line="400" w:lineRule="exact"/>
              <w:jc w:val="center"/>
              <w:rPr>
                <w:sz w:val="26"/>
                <w:szCs w:val="26"/>
              </w:rPr>
            </w:pPr>
          </w:p>
        </w:tc>
      </w:tr>
      <w:tr w:rsidR="00CD0911" w:rsidRPr="003D7568" w14:paraId="780EEEA8" w14:textId="77777777" w:rsidTr="009E0543">
        <w:trPr>
          <w:trHeight w:val="397"/>
          <w:jc w:val="center"/>
        </w:trPr>
        <w:tc>
          <w:tcPr>
            <w:tcW w:w="708" w:type="dxa"/>
            <w:vAlign w:val="center"/>
            <w:hideMark/>
          </w:tcPr>
          <w:p w14:paraId="4D6737E6" w14:textId="77777777" w:rsidR="00E82E8B" w:rsidRPr="003D7568" w:rsidRDefault="00E82E8B" w:rsidP="009E0543">
            <w:pPr>
              <w:spacing w:before="80" w:after="80" w:line="400" w:lineRule="exact"/>
              <w:jc w:val="center"/>
              <w:rPr>
                <w:sz w:val="26"/>
                <w:szCs w:val="26"/>
              </w:rPr>
            </w:pPr>
            <w:r w:rsidRPr="003D7568">
              <w:rPr>
                <w:sz w:val="26"/>
                <w:szCs w:val="26"/>
              </w:rPr>
              <w:t>6</w:t>
            </w:r>
          </w:p>
        </w:tc>
        <w:tc>
          <w:tcPr>
            <w:tcW w:w="2831" w:type="dxa"/>
            <w:vAlign w:val="center"/>
            <w:hideMark/>
          </w:tcPr>
          <w:p w14:paraId="0BD847D4" w14:textId="77777777" w:rsidR="00E82E8B" w:rsidRPr="003D7568" w:rsidRDefault="00E82E8B" w:rsidP="009E0543">
            <w:pPr>
              <w:spacing w:before="80" w:after="80" w:line="400" w:lineRule="exact"/>
              <w:rPr>
                <w:sz w:val="26"/>
                <w:szCs w:val="26"/>
              </w:rPr>
            </w:pPr>
            <w:r w:rsidRPr="003D7568">
              <w:rPr>
                <w:sz w:val="26"/>
                <w:szCs w:val="26"/>
              </w:rPr>
              <w:t>Giày bảo hộ</w:t>
            </w:r>
          </w:p>
        </w:tc>
        <w:tc>
          <w:tcPr>
            <w:tcW w:w="699" w:type="dxa"/>
            <w:vAlign w:val="center"/>
            <w:hideMark/>
          </w:tcPr>
          <w:p w14:paraId="03483842" w14:textId="77777777" w:rsidR="00E82E8B" w:rsidRPr="003D7568" w:rsidRDefault="00E82E8B" w:rsidP="009E0543">
            <w:pPr>
              <w:spacing w:before="80" w:after="80" w:line="400" w:lineRule="exact"/>
              <w:jc w:val="center"/>
              <w:rPr>
                <w:sz w:val="26"/>
                <w:szCs w:val="26"/>
              </w:rPr>
            </w:pPr>
            <w:r w:rsidRPr="003D7568">
              <w:rPr>
                <w:sz w:val="26"/>
                <w:szCs w:val="26"/>
              </w:rPr>
              <w:t>Đôi</w:t>
            </w:r>
          </w:p>
        </w:tc>
        <w:tc>
          <w:tcPr>
            <w:tcW w:w="1011" w:type="dxa"/>
            <w:vAlign w:val="center"/>
            <w:hideMark/>
          </w:tcPr>
          <w:p w14:paraId="04A2DDD9" w14:textId="77777777" w:rsidR="00E82E8B" w:rsidRPr="003D7568" w:rsidRDefault="00E82E8B" w:rsidP="009E0543">
            <w:pPr>
              <w:spacing w:before="80" w:after="80" w:line="400" w:lineRule="exact"/>
              <w:jc w:val="center"/>
              <w:rPr>
                <w:sz w:val="26"/>
                <w:szCs w:val="26"/>
              </w:rPr>
            </w:pPr>
            <w:r w:rsidRPr="003D7568">
              <w:rPr>
                <w:sz w:val="26"/>
                <w:szCs w:val="26"/>
              </w:rPr>
              <w:t>6</w:t>
            </w:r>
          </w:p>
        </w:tc>
        <w:tc>
          <w:tcPr>
            <w:tcW w:w="990" w:type="dxa"/>
            <w:vAlign w:val="center"/>
            <w:hideMark/>
          </w:tcPr>
          <w:p w14:paraId="77258534" w14:textId="77777777" w:rsidR="00E82E8B" w:rsidRPr="003D7568" w:rsidRDefault="00E82E8B" w:rsidP="009E0543">
            <w:pPr>
              <w:spacing w:before="80" w:after="80" w:line="400" w:lineRule="exact"/>
              <w:jc w:val="center"/>
              <w:rPr>
                <w:sz w:val="26"/>
                <w:szCs w:val="26"/>
              </w:rPr>
            </w:pPr>
          </w:p>
        </w:tc>
        <w:tc>
          <w:tcPr>
            <w:tcW w:w="968" w:type="dxa"/>
            <w:vAlign w:val="center"/>
            <w:hideMark/>
          </w:tcPr>
          <w:p w14:paraId="757415A3" w14:textId="77777777" w:rsidR="00E82E8B" w:rsidRPr="003D7568" w:rsidRDefault="00E82E8B" w:rsidP="009E0543">
            <w:pPr>
              <w:spacing w:before="80" w:after="80" w:line="400" w:lineRule="exact"/>
              <w:jc w:val="center"/>
              <w:rPr>
                <w:sz w:val="26"/>
                <w:szCs w:val="26"/>
              </w:rPr>
            </w:pPr>
            <w:r w:rsidRPr="003D7568">
              <w:rPr>
                <w:sz w:val="26"/>
                <w:szCs w:val="26"/>
              </w:rPr>
              <w:t>106</w:t>
            </w:r>
          </w:p>
        </w:tc>
        <w:tc>
          <w:tcPr>
            <w:tcW w:w="1034" w:type="dxa"/>
            <w:vAlign w:val="center"/>
            <w:hideMark/>
          </w:tcPr>
          <w:p w14:paraId="016F0594" w14:textId="77777777" w:rsidR="00E82E8B" w:rsidRPr="003D7568" w:rsidRDefault="00E82E8B" w:rsidP="009E0543">
            <w:pPr>
              <w:spacing w:before="80" w:after="80" w:line="400" w:lineRule="exact"/>
              <w:jc w:val="center"/>
              <w:rPr>
                <w:sz w:val="26"/>
                <w:szCs w:val="26"/>
              </w:rPr>
            </w:pPr>
          </w:p>
        </w:tc>
        <w:tc>
          <w:tcPr>
            <w:tcW w:w="968" w:type="dxa"/>
            <w:vAlign w:val="center"/>
            <w:hideMark/>
          </w:tcPr>
          <w:p w14:paraId="1B35BFE2" w14:textId="77777777" w:rsidR="00E82E8B" w:rsidRPr="003D7568" w:rsidRDefault="00E82E8B" w:rsidP="009E0543">
            <w:pPr>
              <w:spacing w:before="80" w:after="80" w:line="400" w:lineRule="exact"/>
              <w:jc w:val="center"/>
              <w:rPr>
                <w:sz w:val="26"/>
                <w:szCs w:val="26"/>
              </w:rPr>
            </w:pPr>
            <w:r w:rsidRPr="003D7568">
              <w:rPr>
                <w:sz w:val="26"/>
                <w:szCs w:val="26"/>
              </w:rPr>
              <w:t>106</w:t>
            </w:r>
          </w:p>
        </w:tc>
      </w:tr>
      <w:tr w:rsidR="00CD0911" w:rsidRPr="003D7568" w14:paraId="19958F0A" w14:textId="77777777" w:rsidTr="009E0543">
        <w:trPr>
          <w:trHeight w:val="397"/>
          <w:jc w:val="center"/>
        </w:trPr>
        <w:tc>
          <w:tcPr>
            <w:tcW w:w="708" w:type="dxa"/>
            <w:vAlign w:val="center"/>
            <w:hideMark/>
          </w:tcPr>
          <w:p w14:paraId="6FE69927" w14:textId="77777777" w:rsidR="00E82E8B" w:rsidRPr="003D7568" w:rsidRDefault="00E82E8B" w:rsidP="009E0543">
            <w:pPr>
              <w:spacing w:before="80" w:after="80" w:line="400" w:lineRule="exact"/>
              <w:jc w:val="center"/>
              <w:rPr>
                <w:sz w:val="26"/>
                <w:szCs w:val="26"/>
              </w:rPr>
            </w:pPr>
            <w:r w:rsidRPr="003D7568">
              <w:rPr>
                <w:sz w:val="26"/>
                <w:szCs w:val="26"/>
              </w:rPr>
              <w:t>7</w:t>
            </w:r>
          </w:p>
        </w:tc>
        <w:tc>
          <w:tcPr>
            <w:tcW w:w="2831" w:type="dxa"/>
            <w:vAlign w:val="center"/>
            <w:hideMark/>
          </w:tcPr>
          <w:p w14:paraId="7C8E67F9" w14:textId="77777777" w:rsidR="00E82E8B" w:rsidRPr="003D7568" w:rsidRDefault="00E82E8B" w:rsidP="009E0543">
            <w:pPr>
              <w:spacing w:before="80" w:after="80" w:line="400" w:lineRule="exact"/>
              <w:rPr>
                <w:sz w:val="26"/>
                <w:szCs w:val="26"/>
              </w:rPr>
            </w:pPr>
            <w:r w:rsidRPr="003D7568">
              <w:rPr>
                <w:sz w:val="26"/>
                <w:szCs w:val="26"/>
              </w:rPr>
              <w:t>Tất</w:t>
            </w:r>
          </w:p>
        </w:tc>
        <w:tc>
          <w:tcPr>
            <w:tcW w:w="699" w:type="dxa"/>
            <w:vAlign w:val="center"/>
            <w:hideMark/>
          </w:tcPr>
          <w:p w14:paraId="7E37B091" w14:textId="77777777" w:rsidR="00E82E8B" w:rsidRPr="003D7568" w:rsidRDefault="00E82E8B" w:rsidP="009E0543">
            <w:pPr>
              <w:spacing w:before="80" w:after="80" w:line="400" w:lineRule="exact"/>
              <w:jc w:val="center"/>
              <w:rPr>
                <w:sz w:val="26"/>
                <w:szCs w:val="26"/>
              </w:rPr>
            </w:pPr>
            <w:r w:rsidRPr="003D7568">
              <w:rPr>
                <w:sz w:val="26"/>
                <w:szCs w:val="26"/>
              </w:rPr>
              <w:t>Đôi</w:t>
            </w:r>
          </w:p>
        </w:tc>
        <w:tc>
          <w:tcPr>
            <w:tcW w:w="1011" w:type="dxa"/>
            <w:vAlign w:val="center"/>
            <w:hideMark/>
          </w:tcPr>
          <w:p w14:paraId="397DA748" w14:textId="77777777" w:rsidR="00E82E8B" w:rsidRPr="003D7568" w:rsidRDefault="00E82E8B" w:rsidP="009E0543">
            <w:pPr>
              <w:spacing w:before="80" w:after="80" w:line="400" w:lineRule="exact"/>
              <w:jc w:val="center"/>
              <w:rPr>
                <w:sz w:val="26"/>
                <w:szCs w:val="26"/>
              </w:rPr>
            </w:pPr>
            <w:r w:rsidRPr="003D7568">
              <w:rPr>
                <w:sz w:val="26"/>
                <w:szCs w:val="26"/>
              </w:rPr>
              <w:t>6</w:t>
            </w:r>
          </w:p>
        </w:tc>
        <w:tc>
          <w:tcPr>
            <w:tcW w:w="990" w:type="dxa"/>
            <w:vAlign w:val="center"/>
            <w:hideMark/>
          </w:tcPr>
          <w:p w14:paraId="248751B2" w14:textId="77777777" w:rsidR="00E82E8B" w:rsidRPr="003D7568" w:rsidRDefault="00E82E8B" w:rsidP="009E0543">
            <w:pPr>
              <w:spacing w:before="80" w:after="80" w:line="400" w:lineRule="exact"/>
              <w:jc w:val="center"/>
              <w:rPr>
                <w:sz w:val="26"/>
                <w:szCs w:val="26"/>
              </w:rPr>
            </w:pPr>
          </w:p>
        </w:tc>
        <w:tc>
          <w:tcPr>
            <w:tcW w:w="968" w:type="dxa"/>
            <w:vAlign w:val="center"/>
            <w:hideMark/>
          </w:tcPr>
          <w:p w14:paraId="7655D9A6" w14:textId="77777777" w:rsidR="00E82E8B" w:rsidRPr="003D7568" w:rsidRDefault="00E82E8B" w:rsidP="009E0543">
            <w:pPr>
              <w:spacing w:before="80" w:after="80" w:line="400" w:lineRule="exact"/>
              <w:jc w:val="center"/>
              <w:rPr>
                <w:sz w:val="26"/>
                <w:szCs w:val="26"/>
              </w:rPr>
            </w:pPr>
            <w:r w:rsidRPr="003D7568">
              <w:rPr>
                <w:sz w:val="26"/>
                <w:szCs w:val="26"/>
              </w:rPr>
              <w:t>106</w:t>
            </w:r>
          </w:p>
        </w:tc>
        <w:tc>
          <w:tcPr>
            <w:tcW w:w="1034" w:type="dxa"/>
            <w:vAlign w:val="center"/>
            <w:hideMark/>
          </w:tcPr>
          <w:p w14:paraId="568BBA27" w14:textId="77777777" w:rsidR="00E82E8B" w:rsidRPr="003D7568" w:rsidRDefault="00E82E8B" w:rsidP="009E0543">
            <w:pPr>
              <w:spacing w:before="80" w:after="80" w:line="400" w:lineRule="exact"/>
              <w:jc w:val="center"/>
              <w:rPr>
                <w:sz w:val="26"/>
                <w:szCs w:val="26"/>
              </w:rPr>
            </w:pPr>
          </w:p>
        </w:tc>
        <w:tc>
          <w:tcPr>
            <w:tcW w:w="968" w:type="dxa"/>
            <w:vAlign w:val="center"/>
            <w:hideMark/>
          </w:tcPr>
          <w:p w14:paraId="497145F4" w14:textId="77777777" w:rsidR="00E82E8B" w:rsidRPr="003D7568" w:rsidRDefault="00E82E8B" w:rsidP="009E0543">
            <w:pPr>
              <w:spacing w:before="80" w:after="80" w:line="400" w:lineRule="exact"/>
              <w:jc w:val="center"/>
              <w:rPr>
                <w:sz w:val="26"/>
                <w:szCs w:val="26"/>
              </w:rPr>
            </w:pPr>
            <w:r w:rsidRPr="003D7568">
              <w:rPr>
                <w:sz w:val="26"/>
                <w:szCs w:val="26"/>
              </w:rPr>
              <w:t>106</w:t>
            </w:r>
          </w:p>
        </w:tc>
      </w:tr>
      <w:tr w:rsidR="00CD0911" w:rsidRPr="003D7568" w14:paraId="4A0D1FD1" w14:textId="77777777" w:rsidTr="009E0543">
        <w:trPr>
          <w:trHeight w:val="397"/>
          <w:jc w:val="center"/>
        </w:trPr>
        <w:tc>
          <w:tcPr>
            <w:tcW w:w="708" w:type="dxa"/>
            <w:vAlign w:val="center"/>
            <w:hideMark/>
          </w:tcPr>
          <w:p w14:paraId="199D2D9B" w14:textId="77777777" w:rsidR="00E82E8B" w:rsidRPr="003D7568" w:rsidRDefault="00E82E8B" w:rsidP="009E0543">
            <w:pPr>
              <w:spacing w:before="80" w:after="80" w:line="400" w:lineRule="exact"/>
              <w:jc w:val="center"/>
              <w:rPr>
                <w:sz w:val="26"/>
                <w:szCs w:val="26"/>
              </w:rPr>
            </w:pPr>
            <w:r w:rsidRPr="003D7568">
              <w:rPr>
                <w:sz w:val="26"/>
                <w:szCs w:val="26"/>
              </w:rPr>
              <w:t>8</w:t>
            </w:r>
          </w:p>
        </w:tc>
        <w:tc>
          <w:tcPr>
            <w:tcW w:w="2831" w:type="dxa"/>
            <w:vAlign w:val="center"/>
            <w:hideMark/>
          </w:tcPr>
          <w:p w14:paraId="3DEB44E9" w14:textId="77777777" w:rsidR="00E82E8B" w:rsidRPr="003D7568" w:rsidRDefault="00E82E8B" w:rsidP="009E0543">
            <w:pPr>
              <w:spacing w:before="80" w:after="80" w:line="400" w:lineRule="exact"/>
              <w:rPr>
                <w:sz w:val="26"/>
                <w:szCs w:val="26"/>
              </w:rPr>
            </w:pPr>
            <w:r w:rsidRPr="003D7568">
              <w:rPr>
                <w:sz w:val="26"/>
                <w:szCs w:val="26"/>
              </w:rPr>
              <w:t>Cặp đựng tài liệu</w:t>
            </w:r>
          </w:p>
        </w:tc>
        <w:tc>
          <w:tcPr>
            <w:tcW w:w="699" w:type="dxa"/>
            <w:vAlign w:val="center"/>
            <w:hideMark/>
          </w:tcPr>
          <w:p w14:paraId="05BF81EE" w14:textId="77777777" w:rsidR="00E82E8B" w:rsidRPr="003D7568" w:rsidRDefault="00E82E8B" w:rsidP="009E0543">
            <w:pPr>
              <w:spacing w:before="80" w:after="80" w:line="400" w:lineRule="exact"/>
              <w:jc w:val="center"/>
              <w:rPr>
                <w:sz w:val="26"/>
                <w:szCs w:val="26"/>
              </w:rPr>
            </w:pPr>
            <w:r w:rsidRPr="003D7568">
              <w:rPr>
                <w:sz w:val="26"/>
                <w:szCs w:val="26"/>
              </w:rPr>
              <w:t>Cái</w:t>
            </w:r>
          </w:p>
        </w:tc>
        <w:tc>
          <w:tcPr>
            <w:tcW w:w="1011" w:type="dxa"/>
            <w:vAlign w:val="center"/>
            <w:hideMark/>
          </w:tcPr>
          <w:p w14:paraId="1EE82E6D" w14:textId="77777777" w:rsidR="00E82E8B" w:rsidRPr="003D7568" w:rsidRDefault="00E82E8B" w:rsidP="009E0543">
            <w:pPr>
              <w:spacing w:before="80" w:after="80" w:line="400" w:lineRule="exact"/>
              <w:jc w:val="center"/>
              <w:rPr>
                <w:sz w:val="26"/>
                <w:szCs w:val="26"/>
              </w:rPr>
            </w:pPr>
            <w:r w:rsidRPr="003D7568">
              <w:rPr>
                <w:sz w:val="26"/>
                <w:szCs w:val="26"/>
              </w:rPr>
              <w:t>24</w:t>
            </w:r>
          </w:p>
        </w:tc>
        <w:tc>
          <w:tcPr>
            <w:tcW w:w="990" w:type="dxa"/>
            <w:vAlign w:val="center"/>
            <w:hideMark/>
          </w:tcPr>
          <w:p w14:paraId="4C49D075" w14:textId="77777777" w:rsidR="00E82E8B" w:rsidRPr="003D7568" w:rsidRDefault="00E82E8B" w:rsidP="009E0543">
            <w:pPr>
              <w:spacing w:before="80" w:after="80" w:line="400" w:lineRule="exact"/>
              <w:jc w:val="center"/>
              <w:rPr>
                <w:sz w:val="26"/>
                <w:szCs w:val="26"/>
              </w:rPr>
            </w:pPr>
          </w:p>
        </w:tc>
        <w:tc>
          <w:tcPr>
            <w:tcW w:w="968" w:type="dxa"/>
            <w:vAlign w:val="center"/>
            <w:hideMark/>
          </w:tcPr>
          <w:p w14:paraId="46CEEF92" w14:textId="77777777" w:rsidR="00E82E8B" w:rsidRPr="003D7568" w:rsidRDefault="00E82E8B" w:rsidP="009E0543">
            <w:pPr>
              <w:spacing w:before="80" w:after="80" w:line="400" w:lineRule="exact"/>
              <w:jc w:val="center"/>
              <w:rPr>
                <w:sz w:val="26"/>
                <w:szCs w:val="26"/>
              </w:rPr>
            </w:pPr>
            <w:r w:rsidRPr="003D7568">
              <w:rPr>
                <w:sz w:val="26"/>
                <w:szCs w:val="26"/>
              </w:rPr>
              <w:t>106</w:t>
            </w:r>
          </w:p>
        </w:tc>
        <w:tc>
          <w:tcPr>
            <w:tcW w:w="1034" w:type="dxa"/>
            <w:vAlign w:val="center"/>
            <w:hideMark/>
          </w:tcPr>
          <w:p w14:paraId="0BC9906E" w14:textId="77777777" w:rsidR="00E82E8B" w:rsidRPr="003D7568" w:rsidRDefault="00E82E8B" w:rsidP="009E0543">
            <w:pPr>
              <w:spacing w:before="80" w:after="80" w:line="400" w:lineRule="exact"/>
              <w:jc w:val="center"/>
              <w:rPr>
                <w:sz w:val="26"/>
                <w:szCs w:val="26"/>
              </w:rPr>
            </w:pPr>
          </w:p>
        </w:tc>
        <w:tc>
          <w:tcPr>
            <w:tcW w:w="968" w:type="dxa"/>
            <w:vAlign w:val="center"/>
            <w:hideMark/>
          </w:tcPr>
          <w:p w14:paraId="4EB67E03" w14:textId="77777777" w:rsidR="00E82E8B" w:rsidRPr="003D7568" w:rsidRDefault="00E82E8B" w:rsidP="009E0543">
            <w:pPr>
              <w:spacing w:before="80" w:after="80" w:line="400" w:lineRule="exact"/>
              <w:jc w:val="center"/>
              <w:rPr>
                <w:sz w:val="26"/>
                <w:szCs w:val="26"/>
              </w:rPr>
            </w:pPr>
            <w:r w:rsidRPr="003D7568">
              <w:rPr>
                <w:sz w:val="26"/>
                <w:szCs w:val="26"/>
              </w:rPr>
              <w:t>106</w:t>
            </w:r>
          </w:p>
        </w:tc>
      </w:tr>
      <w:tr w:rsidR="00CD0911" w:rsidRPr="003D7568" w14:paraId="7F8D6F5D" w14:textId="77777777" w:rsidTr="009E0543">
        <w:trPr>
          <w:trHeight w:val="397"/>
          <w:jc w:val="center"/>
        </w:trPr>
        <w:tc>
          <w:tcPr>
            <w:tcW w:w="708" w:type="dxa"/>
            <w:vAlign w:val="center"/>
            <w:hideMark/>
          </w:tcPr>
          <w:p w14:paraId="748A6FE3" w14:textId="77777777" w:rsidR="00E82E8B" w:rsidRPr="003D7568" w:rsidRDefault="00E82E8B" w:rsidP="009E0543">
            <w:pPr>
              <w:spacing w:before="80" w:after="80" w:line="400" w:lineRule="exact"/>
              <w:jc w:val="center"/>
              <w:rPr>
                <w:sz w:val="26"/>
                <w:szCs w:val="26"/>
              </w:rPr>
            </w:pPr>
            <w:r w:rsidRPr="003D7568">
              <w:rPr>
                <w:sz w:val="26"/>
                <w:szCs w:val="26"/>
              </w:rPr>
              <w:t>9</w:t>
            </w:r>
          </w:p>
        </w:tc>
        <w:tc>
          <w:tcPr>
            <w:tcW w:w="2831" w:type="dxa"/>
            <w:vAlign w:val="center"/>
            <w:hideMark/>
          </w:tcPr>
          <w:p w14:paraId="7DF344EE" w14:textId="77777777" w:rsidR="00E82E8B" w:rsidRPr="003D7568" w:rsidRDefault="00E82E8B" w:rsidP="009E0543">
            <w:pPr>
              <w:spacing w:before="80" w:after="80" w:line="400" w:lineRule="exact"/>
              <w:rPr>
                <w:sz w:val="26"/>
                <w:szCs w:val="26"/>
              </w:rPr>
            </w:pPr>
            <w:r w:rsidRPr="003D7568">
              <w:rPr>
                <w:sz w:val="26"/>
                <w:szCs w:val="26"/>
              </w:rPr>
              <w:t>Mũ cứng</w:t>
            </w:r>
          </w:p>
        </w:tc>
        <w:tc>
          <w:tcPr>
            <w:tcW w:w="699" w:type="dxa"/>
            <w:vAlign w:val="center"/>
            <w:hideMark/>
          </w:tcPr>
          <w:p w14:paraId="78A86D32" w14:textId="77777777" w:rsidR="00E82E8B" w:rsidRPr="003D7568" w:rsidRDefault="00E82E8B" w:rsidP="009E0543">
            <w:pPr>
              <w:spacing w:before="80" w:after="80" w:line="400" w:lineRule="exact"/>
              <w:jc w:val="center"/>
              <w:rPr>
                <w:sz w:val="26"/>
                <w:szCs w:val="26"/>
              </w:rPr>
            </w:pPr>
            <w:r w:rsidRPr="003D7568">
              <w:rPr>
                <w:sz w:val="26"/>
                <w:szCs w:val="26"/>
              </w:rPr>
              <w:t>Cái</w:t>
            </w:r>
          </w:p>
        </w:tc>
        <w:tc>
          <w:tcPr>
            <w:tcW w:w="1011" w:type="dxa"/>
            <w:vAlign w:val="center"/>
            <w:hideMark/>
          </w:tcPr>
          <w:p w14:paraId="7072186A" w14:textId="77777777" w:rsidR="00E82E8B" w:rsidRPr="003D7568" w:rsidRDefault="00E82E8B" w:rsidP="009E0543">
            <w:pPr>
              <w:spacing w:before="80" w:after="80" w:line="400" w:lineRule="exact"/>
              <w:jc w:val="center"/>
              <w:rPr>
                <w:sz w:val="26"/>
                <w:szCs w:val="26"/>
              </w:rPr>
            </w:pPr>
            <w:r w:rsidRPr="003D7568">
              <w:rPr>
                <w:sz w:val="26"/>
                <w:szCs w:val="26"/>
              </w:rPr>
              <w:t>12</w:t>
            </w:r>
          </w:p>
        </w:tc>
        <w:tc>
          <w:tcPr>
            <w:tcW w:w="990" w:type="dxa"/>
            <w:vAlign w:val="center"/>
            <w:hideMark/>
          </w:tcPr>
          <w:p w14:paraId="641F8115" w14:textId="77777777" w:rsidR="00E82E8B" w:rsidRPr="003D7568" w:rsidRDefault="00E82E8B" w:rsidP="009E0543">
            <w:pPr>
              <w:spacing w:before="80" w:after="80" w:line="400" w:lineRule="exact"/>
              <w:jc w:val="center"/>
              <w:rPr>
                <w:sz w:val="26"/>
                <w:szCs w:val="26"/>
              </w:rPr>
            </w:pPr>
          </w:p>
        </w:tc>
        <w:tc>
          <w:tcPr>
            <w:tcW w:w="968" w:type="dxa"/>
            <w:vAlign w:val="center"/>
            <w:hideMark/>
          </w:tcPr>
          <w:p w14:paraId="27A7F618" w14:textId="77777777" w:rsidR="00E82E8B" w:rsidRPr="003D7568" w:rsidRDefault="00E82E8B" w:rsidP="009E0543">
            <w:pPr>
              <w:spacing w:before="80" w:after="80" w:line="400" w:lineRule="exact"/>
              <w:jc w:val="center"/>
              <w:rPr>
                <w:sz w:val="26"/>
                <w:szCs w:val="26"/>
              </w:rPr>
            </w:pPr>
            <w:r w:rsidRPr="003D7568">
              <w:rPr>
                <w:sz w:val="26"/>
                <w:szCs w:val="26"/>
              </w:rPr>
              <w:t>106</w:t>
            </w:r>
          </w:p>
        </w:tc>
        <w:tc>
          <w:tcPr>
            <w:tcW w:w="1034" w:type="dxa"/>
            <w:vAlign w:val="center"/>
            <w:hideMark/>
          </w:tcPr>
          <w:p w14:paraId="7198CD09" w14:textId="77777777" w:rsidR="00E82E8B" w:rsidRPr="003D7568" w:rsidRDefault="00E82E8B" w:rsidP="009E0543">
            <w:pPr>
              <w:spacing w:before="80" w:after="80" w:line="400" w:lineRule="exact"/>
              <w:jc w:val="center"/>
              <w:rPr>
                <w:sz w:val="26"/>
                <w:szCs w:val="26"/>
              </w:rPr>
            </w:pPr>
          </w:p>
        </w:tc>
        <w:tc>
          <w:tcPr>
            <w:tcW w:w="968" w:type="dxa"/>
            <w:vAlign w:val="center"/>
            <w:hideMark/>
          </w:tcPr>
          <w:p w14:paraId="0DFEB5B4" w14:textId="77777777" w:rsidR="00E82E8B" w:rsidRPr="003D7568" w:rsidRDefault="00E82E8B" w:rsidP="009E0543">
            <w:pPr>
              <w:spacing w:before="80" w:after="80" w:line="400" w:lineRule="exact"/>
              <w:jc w:val="center"/>
              <w:rPr>
                <w:sz w:val="26"/>
                <w:szCs w:val="26"/>
              </w:rPr>
            </w:pPr>
            <w:r w:rsidRPr="003D7568">
              <w:rPr>
                <w:sz w:val="26"/>
                <w:szCs w:val="26"/>
              </w:rPr>
              <w:t>106</w:t>
            </w:r>
          </w:p>
        </w:tc>
      </w:tr>
      <w:tr w:rsidR="00CD0911" w:rsidRPr="003D7568" w14:paraId="5AD2DD95" w14:textId="77777777" w:rsidTr="009E0543">
        <w:trPr>
          <w:trHeight w:val="397"/>
          <w:jc w:val="center"/>
        </w:trPr>
        <w:tc>
          <w:tcPr>
            <w:tcW w:w="708" w:type="dxa"/>
            <w:vAlign w:val="center"/>
            <w:hideMark/>
          </w:tcPr>
          <w:p w14:paraId="6FF62CBB" w14:textId="77777777" w:rsidR="00E82E8B" w:rsidRPr="003D7568" w:rsidRDefault="00E82E8B" w:rsidP="009E0543">
            <w:pPr>
              <w:spacing w:before="80" w:after="80" w:line="400" w:lineRule="exact"/>
              <w:jc w:val="center"/>
              <w:rPr>
                <w:sz w:val="26"/>
                <w:szCs w:val="26"/>
              </w:rPr>
            </w:pPr>
            <w:r w:rsidRPr="003D7568">
              <w:rPr>
                <w:sz w:val="26"/>
                <w:szCs w:val="26"/>
              </w:rPr>
              <w:t>10</w:t>
            </w:r>
          </w:p>
        </w:tc>
        <w:tc>
          <w:tcPr>
            <w:tcW w:w="2831" w:type="dxa"/>
            <w:vAlign w:val="center"/>
            <w:hideMark/>
          </w:tcPr>
          <w:p w14:paraId="521EFC24" w14:textId="77777777" w:rsidR="00E82E8B" w:rsidRPr="003D7568" w:rsidRDefault="00E82E8B" w:rsidP="009E0543">
            <w:pPr>
              <w:spacing w:before="80" w:after="80" w:line="400" w:lineRule="exact"/>
              <w:rPr>
                <w:sz w:val="26"/>
                <w:szCs w:val="26"/>
              </w:rPr>
            </w:pPr>
            <w:r w:rsidRPr="003D7568">
              <w:rPr>
                <w:sz w:val="26"/>
                <w:szCs w:val="26"/>
              </w:rPr>
              <w:t>USB (4 GB)</w:t>
            </w:r>
          </w:p>
        </w:tc>
        <w:tc>
          <w:tcPr>
            <w:tcW w:w="699" w:type="dxa"/>
            <w:vAlign w:val="center"/>
            <w:hideMark/>
          </w:tcPr>
          <w:p w14:paraId="09BBD4D0" w14:textId="77777777" w:rsidR="00E82E8B" w:rsidRPr="003D7568" w:rsidRDefault="00E82E8B" w:rsidP="009E0543">
            <w:pPr>
              <w:spacing w:before="80" w:after="80" w:line="400" w:lineRule="exact"/>
              <w:jc w:val="center"/>
              <w:rPr>
                <w:sz w:val="26"/>
                <w:szCs w:val="26"/>
              </w:rPr>
            </w:pPr>
            <w:r w:rsidRPr="003D7568">
              <w:rPr>
                <w:sz w:val="26"/>
                <w:szCs w:val="26"/>
              </w:rPr>
              <w:t>Cái</w:t>
            </w:r>
          </w:p>
        </w:tc>
        <w:tc>
          <w:tcPr>
            <w:tcW w:w="1011" w:type="dxa"/>
            <w:vAlign w:val="center"/>
            <w:hideMark/>
          </w:tcPr>
          <w:p w14:paraId="05DFD9FA" w14:textId="77777777" w:rsidR="00E82E8B" w:rsidRPr="003D7568" w:rsidRDefault="00E82E8B" w:rsidP="009E0543">
            <w:pPr>
              <w:spacing w:before="80" w:after="80" w:line="400" w:lineRule="exact"/>
              <w:jc w:val="center"/>
              <w:rPr>
                <w:sz w:val="26"/>
                <w:szCs w:val="26"/>
              </w:rPr>
            </w:pPr>
            <w:r w:rsidRPr="003D7568">
              <w:rPr>
                <w:sz w:val="26"/>
                <w:szCs w:val="26"/>
              </w:rPr>
              <w:t>12</w:t>
            </w:r>
          </w:p>
        </w:tc>
        <w:tc>
          <w:tcPr>
            <w:tcW w:w="990" w:type="dxa"/>
            <w:vAlign w:val="center"/>
            <w:hideMark/>
          </w:tcPr>
          <w:p w14:paraId="77B9F7F3" w14:textId="77777777" w:rsidR="00E82E8B" w:rsidRPr="003D7568" w:rsidRDefault="00E82E8B" w:rsidP="009E0543">
            <w:pPr>
              <w:spacing w:before="80" w:after="80" w:line="400" w:lineRule="exact"/>
              <w:jc w:val="center"/>
              <w:rPr>
                <w:sz w:val="26"/>
                <w:szCs w:val="26"/>
              </w:rPr>
            </w:pPr>
          </w:p>
        </w:tc>
        <w:tc>
          <w:tcPr>
            <w:tcW w:w="968" w:type="dxa"/>
            <w:vAlign w:val="center"/>
            <w:hideMark/>
          </w:tcPr>
          <w:p w14:paraId="346A24F5" w14:textId="77777777" w:rsidR="00E82E8B" w:rsidRPr="003D7568" w:rsidRDefault="00E82E8B" w:rsidP="009E0543">
            <w:pPr>
              <w:spacing w:before="80" w:after="80" w:line="400" w:lineRule="exact"/>
              <w:jc w:val="center"/>
              <w:rPr>
                <w:sz w:val="26"/>
                <w:szCs w:val="26"/>
              </w:rPr>
            </w:pPr>
            <w:r w:rsidRPr="003D7568">
              <w:rPr>
                <w:sz w:val="26"/>
                <w:szCs w:val="26"/>
              </w:rPr>
              <w:t>106</w:t>
            </w:r>
          </w:p>
        </w:tc>
        <w:tc>
          <w:tcPr>
            <w:tcW w:w="1034" w:type="dxa"/>
            <w:vAlign w:val="center"/>
            <w:hideMark/>
          </w:tcPr>
          <w:p w14:paraId="67189242" w14:textId="77777777" w:rsidR="00E82E8B" w:rsidRPr="003D7568" w:rsidRDefault="00E82E8B" w:rsidP="009E0543">
            <w:pPr>
              <w:spacing w:before="80" w:after="80" w:line="400" w:lineRule="exact"/>
              <w:jc w:val="center"/>
              <w:rPr>
                <w:sz w:val="26"/>
                <w:szCs w:val="26"/>
              </w:rPr>
            </w:pPr>
          </w:p>
        </w:tc>
        <w:tc>
          <w:tcPr>
            <w:tcW w:w="968" w:type="dxa"/>
            <w:vAlign w:val="center"/>
            <w:hideMark/>
          </w:tcPr>
          <w:p w14:paraId="34AFE437" w14:textId="77777777" w:rsidR="00E82E8B" w:rsidRPr="003D7568" w:rsidRDefault="00E82E8B" w:rsidP="009E0543">
            <w:pPr>
              <w:spacing w:before="80" w:after="80" w:line="400" w:lineRule="exact"/>
              <w:jc w:val="center"/>
              <w:rPr>
                <w:sz w:val="26"/>
                <w:szCs w:val="26"/>
              </w:rPr>
            </w:pPr>
            <w:r w:rsidRPr="003D7568">
              <w:rPr>
                <w:sz w:val="26"/>
                <w:szCs w:val="26"/>
              </w:rPr>
              <w:t>106</w:t>
            </w:r>
          </w:p>
        </w:tc>
      </w:tr>
      <w:tr w:rsidR="00CD0911" w:rsidRPr="003D7568" w14:paraId="678A27A0" w14:textId="77777777" w:rsidTr="009E0543">
        <w:trPr>
          <w:trHeight w:val="397"/>
          <w:jc w:val="center"/>
        </w:trPr>
        <w:tc>
          <w:tcPr>
            <w:tcW w:w="708" w:type="dxa"/>
            <w:vAlign w:val="center"/>
            <w:hideMark/>
          </w:tcPr>
          <w:p w14:paraId="668B8188" w14:textId="77777777" w:rsidR="00E82E8B" w:rsidRPr="003D7568" w:rsidRDefault="00E82E8B" w:rsidP="009E0543">
            <w:pPr>
              <w:spacing w:before="80" w:after="80" w:line="400" w:lineRule="exact"/>
              <w:jc w:val="center"/>
              <w:rPr>
                <w:sz w:val="26"/>
                <w:szCs w:val="26"/>
              </w:rPr>
            </w:pPr>
            <w:r w:rsidRPr="003D7568">
              <w:rPr>
                <w:sz w:val="26"/>
                <w:szCs w:val="26"/>
              </w:rPr>
              <w:t>11</w:t>
            </w:r>
          </w:p>
        </w:tc>
        <w:tc>
          <w:tcPr>
            <w:tcW w:w="2831" w:type="dxa"/>
            <w:vAlign w:val="center"/>
            <w:hideMark/>
          </w:tcPr>
          <w:p w14:paraId="10F52789" w14:textId="77777777" w:rsidR="00E82E8B" w:rsidRPr="003D7568" w:rsidRDefault="00E82E8B" w:rsidP="009E0543">
            <w:pPr>
              <w:spacing w:before="80" w:after="80" w:line="400" w:lineRule="exact"/>
              <w:rPr>
                <w:sz w:val="26"/>
                <w:szCs w:val="26"/>
              </w:rPr>
            </w:pPr>
            <w:r w:rsidRPr="003D7568">
              <w:rPr>
                <w:sz w:val="26"/>
                <w:szCs w:val="26"/>
              </w:rPr>
              <w:t>Lưu điện</w:t>
            </w:r>
          </w:p>
        </w:tc>
        <w:tc>
          <w:tcPr>
            <w:tcW w:w="699" w:type="dxa"/>
            <w:vAlign w:val="center"/>
            <w:hideMark/>
          </w:tcPr>
          <w:p w14:paraId="27FA602E" w14:textId="77777777" w:rsidR="00E82E8B" w:rsidRPr="003D7568" w:rsidRDefault="00E82E8B" w:rsidP="009E0543">
            <w:pPr>
              <w:spacing w:before="80" w:after="80" w:line="400" w:lineRule="exact"/>
              <w:jc w:val="center"/>
              <w:rPr>
                <w:sz w:val="26"/>
                <w:szCs w:val="26"/>
              </w:rPr>
            </w:pPr>
            <w:r w:rsidRPr="003D7568">
              <w:rPr>
                <w:sz w:val="26"/>
                <w:szCs w:val="26"/>
              </w:rPr>
              <w:t>Cái</w:t>
            </w:r>
          </w:p>
        </w:tc>
        <w:tc>
          <w:tcPr>
            <w:tcW w:w="1011" w:type="dxa"/>
            <w:vAlign w:val="center"/>
            <w:hideMark/>
          </w:tcPr>
          <w:p w14:paraId="4B487B09" w14:textId="77777777" w:rsidR="00E82E8B" w:rsidRPr="003D7568" w:rsidRDefault="00E82E8B" w:rsidP="009E0543">
            <w:pPr>
              <w:spacing w:before="80" w:after="80" w:line="400" w:lineRule="exact"/>
              <w:jc w:val="center"/>
              <w:rPr>
                <w:sz w:val="26"/>
                <w:szCs w:val="26"/>
              </w:rPr>
            </w:pPr>
            <w:r w:rsidRPr="003D7568">
              <w:rPr>
                <w:sz w:val="26"/>
                <w:szCs w:val="26"/>
              </w:rPr>
              <w:t>60</w:t>
            </w:r>
          </w:p>
        </w:tc>
        <w:tc>
          <w:tcPr>
            <w:tcW w:w="990" w:type="dxa"/>
            <w:vAlign w:val="center"/>
            <w:hideMark/>
          </w:tcPr>
          <w:p w14:paraId="36A4D632" w14:textId="77777777" w:rsidR="00E82E8B" w:rsidRPr="003D7568" w:rsidRDefault="00E82E8B" w:rsidP="009E0543">
            <w:pPr>
              <w:spacing w:before="80" w:after="80" w:line="400" w:lineRule="exact"/>
              <w:jc w:val="center"/>
              <w:rPr>
                <w:sz w:val="26"/>
                <w:szCs w:val="26"/>
              </w:rPr>
            </w:pPr>
            <w:r w:rsidRPr="003D7568">
              <w:rPr>
                <w:sz w:val="26"/>
                <w:szCs w:val="26"/>
              </w:rPr>
              <w:t>71</w:t>
            </w:r>
          </w:p>
        </w:tc>
        <w:tc>
          <w:tcPr>
            <w:tcW w:w="968" w:type="dxa"/>
            <w:vAlign w:val="center"/>
            <w:hideMark/>
          </w:tcPr>
          <w:p w14:paraId="6CBA1267" w14:textId="77777777" w:rsidR="00E82E8B" w:rsidRPr="003D7568" w:rsidRDefault="00E82E8B" w:rsidP="009E0543">
            <w:pPr>
              <w:spacing w:before="80" w:after="80" w:line="400" w:lineRule="exact"/>
              <w:jc w:val="center"/>
              <w:rPr>
                <w:sz w:val="26"/>
                <w:szCs w:val="26"/>
              </w:rPr>
            </w:pPr>
          </w:p>
        </w:tc>
        <w:tc>
          <w:tcPr>
            <w:tcW w:w="1034" w:type="dxa"/>
            <w:vAlign w:val="center"/>
            <w:hideMark/>
          </w:tcPr>
          <w:p w14:paraId="3960FC3E" w14:textId="77777777" w:rsidR="00E82E8B" w:rsidRPr="003D7568" w:rsidRDefault="00E82E8B" w:rsidP="009E0543">
            <w:pPr>
              <w:spacing w:before="80" w:after="80" w:line="400" w:lineRule="exact"/>
              <w:jc w:val="center"/>
              <w:rPr>
                <w:sz w:val="26"/>
                <w:szCs w:val="26"/>
              </w:rPr>
            </w:pPr>
            <w:r w:rsidRPr="003D7568">
              <w:rPr>
                <w:sz w:val="26"/>
                <w:szCs w:val="26"/>
              </w:rPr>
              <w:t>71</w:t>
            </w:r>
          </w:p>
        </w:tc>
        <w:tc>
          <w:tcPr>
            <w:tcW w:w="968" w:type="dxa"/>
            <w:vAlign w:val="center"/>
            <w:hideMark/>
          </w:tcPr>
          <w:p w14:paraId="58B9B60E" w14:textId="77777777" w:rsidR="00E82E8B" w:rsidRPr="003D7568" w:rsidRDefault="00E82E8B" w:rsidP="009E0543">
            <w:pPr>
              <w:spacing w:before="80" w:after="80" w:line="400" w:lineRule="exact"/>
              <w:jc w:val="center"/>
              <w:rPr>
                <w:sz w:val="26"/>
                <w:szCs w:val="26"/>
              </w:rPr>
            </w:pPr>
          </w:p>
        </w:tc>
      </w:tr>
      <w:tr w:rsidR="00CD0911" w:rsidRPr="003D7568" w14:paraId="58AB5472" w14:textId="77777777" w:rsidTr="009E0543">
        <w:trPr>
          <w:trHeight w:val="397"/>
          <w:jc w:val="center"/>
        </w:trPr>
        <w:tc>
          <w:tcPr>
            <w:tcW w:w="708" w:type="dxa"/>
            <w:vAlign w:val="center"/>
            <w:hideMark/>
          </w:tcPr>
          <w:p w14:paraId="3A1F1E96" w14:textId="77777777" w:rsidR="00E82E8B" w:rsidRPr="003D7568" w:rsidRDefault="00E82E8B" w:rsidP="009E0543">
            <w:pPr>
              <w:spacing w:before="80" w:after="80" w:line="400" w:lineRule="exact"/>
              <w:jc w:val="center"/>
              <w:rPr>
                <w:sz w:val="26"/>
                <w:szCs w:val="26"/>
              </w:rPr>
            </w:pPr>
            <w:r w:rsidRPr="003D7568">
              <w:rPr>
                <w:sz w:val="26"/>
                <w:szCs w:val="26"/>
              </w:rPr>
              <w:t>12</w:t>
            </w:r>
          </w:p>
        </w:tc>
        <w:tc>
          <w:tcPr>
            <w:tcW w:w="2831" w:type="dxa"/>
            <w:vAlign w:val="center"/>
            <w:hideMark/>
          </w:tcPr>
          <w:p w14:paraId="56E524D3" w14:textId="77777777" w:rsidR="00E82E8B" w:rsidRPr="003D7568" w:rsidRDefault="00E82E8B" w:rsidP="009E0543">
            <w:pPr>
              <w:spacing w:before="80" w:after="80" w:line="400" w:lineRule="exact"/>
              <w:rPr>
                <w:sz w:val="26"/>
                <w:szCs w:val="26"/>
              </w:rPr>
            </w:pPr>
            <w:r w:rsidRPr="003D7568">
              <w:rPr>
                <w:sz w:val="26"/>
                <w:szCs w:val="26"/>
              </w:rPr>
              <w:t>Quần áo mưa</w:t>
            </w:r>
          </w:p>
        </w:tc>
        <w:tc>
          <w:tcPr>
            <w:tcW w:w="699" w:type="dxa"/>
            <w:vAlign w:val="center"/>
            <w:hideMark/>
          </w:tcPr>
          <w:p w14:paraId="2FC2A5AB" w14:textId="77777777" w:rsidR="00E82E8B" w:rsidRPr="003D7568" w:rsidRDefault="00E82E8B" w:rsidP="009E0543">
            <w:pPr>
              <w:spacing w:before="80" w:after="80" w:line="400" w:lineRule="exact"/>
              <w:jc w:val="center"/>
              <w:rPr>
                <w:sz w:val="26"/>
                <w:szCs w:val="26"/>
              </w:rPr>
            </w:pPr>
            <w:r w:rsidRPr="003D7568">
              <w:rPr>
                <w:sz w:val="26"/>
                <w:szCs w:val="26"/>
              </w:rPr>
              <w:t>Bộ</w:t>
            </w:r>
          </w:p>
        </w:tc>
        <w:tc>
          <w:tcPr>
            <w:tcW w:w="1011" w:type="dxa"/>
            <w:vAlign w:val="center"/>
            <w:hideMark/>
          </w:tcPr>
          <w:p w14:paraId="595A63FE" w14:textId="77777777" w:rsidR="00E82E8B" w:rsidRPr="003D7568" w:rsidRDefault="00E82E8B" w:rsidP="009E0543">
            <w:pPr>
              <w:spacing w:before="80" w:after="80" w:line="400" w:lineRule="exact"/>
              <w:jc w:val="center"/>
              <w:rPr>
                <w:sz w:val="26"/>
                <w:szCs w:val="26"/>
              </w:rPr>
            </w:pPr>
            <w:r w:rsidRPr="003D7568">
              <w:rPr>
                <w:sz w:val="26"/>
                <w:szCs w:val="26"/>
              </w:rPr>
              <w:t>6</w:t>
            </w:r>
          </w:p>
        </w:tc>
        <w:tc>
          <w:tcPr>
            <w:tcW w:w="990" w:type="dxa"/>
            <w:vAlign w:val="center"/>
            <w:hideMark/>
          </w:tcPr>
          <w:p w14:paraId="7BBADD10" w14:textId="77777777" w:rsidR="00E82E8B" w:rsidRPr="003D7568" w:rsidRDefault="00E82E8B" w:rsidP="009E0543">
            <w:pPr>
              <w:spacing w:before="80" w:after="80" w:line="400" w:lineRule="exact"/>
              <w:jc w:val="center"/>
              <w:rPr>
                <w:sz w:val="26"/>
                <w:szCs w:val="26"/>
              </w:rPr>
            </w:pPr>
            <w:r w:rsidRPr="003D7568">
              <w:rPr>
                <w:sz w:val="26"/>
                <w:szCs w:val="26"/>
              </w:rPr>
              <w:t>226</w:t>
            </w:r>
          </w:p>
        </w:tc>
        <w:tc>
          <w:tcPr>
            <w:tcW w:w="968" w:type="dxa"/>
            <w:vAlign w:val="center"/>
            <w:hideMark/>
          </w:tcPr>
          <w:p w14:paraId="4ABFAE31" w14:textId="77777777" w:rsidR="00E82E8B" w:rsidRPr="003D7568" w:rsidRDefault="00E82E8B" w:rsidP="009E0543">
            <w:pPr>
              <w:spacing w:before="80" w:after="80" w:line="400" w:lineRule="exact"/>
              <w:jc w:val="center"/>
              <w:rPr>
                <w:sz w:val="26"/>
                <w:szCs w:val="26"/>
              </w:rPr>
            </w:pPr>
          </w:p>
        </w:tc>
        <w:tc>
          <w:tcPr>
            <w:tcW w:w="1034" w:type="dxa"/>
            <w:vAlign w:val="center"/>
            <w:hideMark/>
          </w:tcPr>
          <w:p w14:paraId="368A5F8C" w14:textId="77777777" w:rsidR="00E82E8B" w:rsidRPr="003D7568" w:rsidRDefault="00E82E8B" w:rsidP="009E0543">
            <w:pPr>
              <w:spacing w:before="80" w:after="80" w:line="400" w:lineRule="exact"/>
              <w:jc w:val="center"/>
              <w:rPr>
                <w:sz w:val="26"/>
                <w:szCs w:val="26"/>
              </w:rPr>
            </w:pPr>
            <w:r w:rsidRPr="003D7568">
              <w:rPr>
                <w:sz w:val="26"/>
                <w:szCs w:val="26"/>
              </w:rPr>
              <w:t>226</w:t>
            </w:r>
          </w:p>
        </w:tc>
        <w:tc>
          <w:tcPr>
            <w:tcW w:w="968" w:type="dxa"/>
            <w:vAlign w:val="center"/>
            <w:hideMark/>
          </w:tcPr>
          <w:p w14:paraId="75805E37" w14:textId="77777777" w:rsidR="00E82E8B" w:rsidRPr="003D7568" w:rsidRDefault="00E82E8B" w:rsidP="009E0543">
            <w:pPr>
              <w:spacing w:before="80" w:after="80" w:line="400" w:lineRule="exact"/>
              <w:jc w:val="center"/>
              <w:rPr>
                <w:sz w:val="26"/>
                <w:szCs w:val="26"/>
              </w:rPr>
            </w:pPr>
          </w:p>
        </w:tc>
      </w:tr>
      <w:tr w:rsidR="00CD0911" w:rsidRPr="003D7568" w14:paraId="3D6CD41B" w14:textId="77777777" w:rsidTr="009E0543">
        <w:trPr>
          <w:trHeight w:val="397"/>
          <w:jc w:val="center"/>
        </w:trPr>
        <w:tc>
          <w:tcPr>
            <w:tcW w:w="708" w:type="dxa"/>
            <w:vAlign w:val="center"/>
            <w:hideMark/>
          </w:tcPr>
          <w:p w14:paraId="3FD38BFB" w14:textId="77777777" w:rsidR="00E82E8B" w:rsidRPr="003D7568" w:rsidRDefault="00E82E8B" w:rsidP="009E0543">
            <w:pPr>
              <w:spacing w:before="80" w:after="80" w:line="400" w:lineRule="exact"/>
              <w:jc w:val="center"/>
              <w:rPr>
                <w:sz w:val="26"/>
                <w:szCs w:val="26"/>
              </w:rPr>
            </w:pPr>
            <w:r w:rsidRPr="003D7568">
              <w:rPr>
                <w:sz w:val="26"/>
                <w:szCs w:val="26"/>
              </w:rPr>
              <w:t>13</w:t>
            </w:r>
          </w:p>
        </w:tc>
        <w:tc>
          <w:tcPr>
            <w:tcW w:w="2831" w:type="dxa"/>
            <w:vAlign w:val="center"/>
            <w:hideMark/>
          </w:tcPr>
          <w:p w14:paraId="31ADEB9C" w14:textId="77777777" w:rsidR="00E82E8B" w:rsidRPr="003D7568" w:rsidRDefault="00E82E8B" w:rsidP="009E0543">
            <w:pPr>
              <w:spacing w:before="80" w:after="80" w:line="400" w:lineRule="exact"/>
              <w:rPr>
                <w:sz w:val="26"/>
                <w:szCs w:val="26"/>
              </w:rPr>
            </w:pPr>
            <w:r w:rsidRPr="003D7568">
              <w:rPr>
                <w:sz w:val="26"/>
                <w:szCs w:val="26"/>
              </w:rPr>
              <w:t>Bình đựng nước uống</w:t>
            </w:r>
          </w:p>
        </w:tc>
        <w:tc>
          <w:tcPr>
            <w:tcW w:w="699" w:type="dxa"/>
            <w:vAlign w:val="center"/>
            <w:hideMark/>
          </w:tcPr>
          <w:p w14:paraId="783487D3" w14:textId="77777777" w:rsidR="00E82E8B" w:rsidRPr="003D7568" w:rsidRDefault="00E82E8B" w:rsidP="009E0543">
            <w:pPr>
              <w:spacing w:before="80" w:after="80" w:line="400" w:lineRule="exact"/>
              <w:jc w:val="center"/>
              <w:rPr>
                <w:sz w:val="26"/>
                <w:szCs w:val="26"/>
              </w:rPr>
            </w:pPr>
            <w:r w:rsidRPr="003D7568">
              <w:rPr>
                <w:sz w:val="26"/>
                <w:szCs w:val="26"/>
              </w:rPr>
              <w:t>Cái</w:t>
            </w:r>
          </w:p>
        </w:tc>
        <w:tc>
          <w:tcPr>
            <w:tcW w:w="1011" w:type="dxa"/>
            <w:vAlign w:val="center"/>
            <w:hideMark/>
          </w:tcPr>
          <w:p w14:paraId="124BA6C9" w14:textId="77777777" w:rsidR="00E82E8B" w:rsidRPr="003D7568" w:rsidRDefault="00E82E8B" w:rsidP="009E0543">
            <w:pPr>
              <w:spacing w:before="80" w:after="80" w:line="400" w:lineRule="exact"/>
              <w:jc w:val="center"/>
              <w:rPr>
                <w:sz w:val="26"/>
                <w:szCs w:val="26"/>
              </w:rPr>
            </w:pPr>
            <w:r w:rsidRPr="003D7568">
              <w:rPr>
                <w:sz w:val="26"/>
                <w:szCs w:val="26"/>
              </w:rPr>
              <w:t>6</w:t>
            </w:r>
          </w:p>
        </w:tc>
        <w:tc>
          <w:tcPr>
            <w:tcW w:w="990" w:type="dxa"/>
            <w:vAlign w:val="center"/>
            <w:hideMark/>
          </w:tcPr>
          <w:p w14:paraId="7B4A2DAE" w14:textId="77777777" w:rsidR="00E82E8B" w:rsidRPr="003D7568" w:rsidRDefault="00E82E8B" w:rsidP="009E0543">
            <w:pPr>
              <w:spacing w:before="80" w:after="80" w:line="400" w:lineRule="exact"/>
              <w:jc w:val="center"/>
              <w:rPr>
                <w:sz w:val="26"/>
                <w:szCs w:val="26"/>
              </w:rPr>
            </w:pPr>
          </w:p>
        </w:tc>
        <w:tc>
          <w:tcPr>
            <w:tcW w:w="968" w:type="dxa"/>
            <w:vAlign w:val="center"/>
            <w:hideMark/>
          </w:tcPr>
          <w:p w14:paraId="67C7630C" w14:textId="77777777" w:rsidR="00E82E8B" w:rsidRPr="003D7568" w:rsidRDefault="00E82E8B" w:rsidP="009E0543">
            <w:pPr>
              <w:spacing w:before="80" w:after="80" w:line="400" w:lineRule="exact"/>
              <w:jc w:val="center"/>
              <w:rPr>
                <w:sz w:val="26"/>
                <w:szCs w:val="26"/>
              </w:rPr>
            </w:pPr>
            <w:r w:rsidRPr="003D7568">
              <w:rPr>
                <w:sz w:val="26"/>
                <w:szCs w:val="26"/>
              </w:rPr>
              <w:t>18</w:t>
            </w:r>
          </w:p>
        </w:tc>
        <w:tc>
          <w:tcPr>
            <w:tcW w:w="1034" w:type="dxa"/>
            <w:vAlign w:val="center"/>
            <w:hideMark/>
          </w:tcPr>
          <w:p w14:paraId="672FA07E" w14:textId="77777777" w:rsidR="00E82E8B" w:rsidRPr="003D7568" w:rsidRDefault="00E82E8B" w:rsidP="009E0543">
            <w:pPr>
              <w:spacing w:before="80" w:after="80" w:line="400" w:lineRule="exact"/>
              <w:jc w:val="center"/>
              <w:rPr>
                <w:sz w:val="26"/>
                <w:szCs w:val="26"/>
              </w:rPr>
            </w:pPr>
          </w:p>
        </w:tc>
        <w:tc>
          <w:tcPr>
            <w:tcW w:w="968" w:type="dxa"/>
            <w:vAlign w:val="center"/>
            <w:hideMark/>
          </w:tcPr>
          <w:p w14:paraId="292CF983" w14:textId="77777777" w:rsidR="00E82E8B" w:rsidRPr="003D7568" w:rsidRDefault="00E82E8B" w:rsidP="009E0543">
            <w:pPr>
              <w:spacing w:before="80" w:after="80" w:line="400" w:lineRule="exact"/>
              <w:jc w:val="center"/>
              <w:rPr>
                <w:sz w:val="26"/>
                <w:szCs w:val="26"/>
              </w:rPr>
            </w:pPr>
            <w:r w:rsidRPr="003D7568">
              <w:rPr>
                <w:sz w:val="26"/>
                <w:szCs w:val="26"/>
              </w:rPr>
              <w:t>18</w:t>
            </w:r>
          </w:p>
        </w:tc>
      </w:tr>
      <w:tr w:rsidR="00CD0911" w:rsidRPr="003D7568" w14:paraId="0DBF35AF" w14:textId="77777777" w:rsidTr="009E0543">
        <w:trPr>
          <w:trHeight w:val="397"/>
          <w:jc w:val="center"/>
        </w:trPr>
        <w:tc>
          <w:tcPr>
            <w:tcW w:w="708" w:type="dxa"/>
            <w:vAlign w:val="center"/>
            <w:hideMark/>
          </w:tcPr>
          <w:p w14:paraId="1311EE85" w14:textId="77777777" w:rsidR="00E82E8B" w:rsidRPr="003D7568" w:rsidRDefault="00E82E8B" w:rsidP="009E0543">
            <w:pPr>
              <w:spacing w:before="80" w:after="80" w:line="400" w:lineRule="exact"/>
              <w:jc w:val="center"/>
              <w:rPr>
                <w:sz w:val="26"/>
                <w:szCs w:val="26"/>
              </w:rPr>
            </w:pPr>
            <w:r w:rsidRPr="003D7568">
              <w:rPr>
                <w:sz w:val="26"/>
                <w:szCs w:val="26"/>
              </w:rPr>
              <w:t>14</w:t>
            </w:r>
          </w:p>
        </w:tc>
        <w:tc>
          <w:tcPr>
            <w:tcW w:w="2831" w:type="dxa"/>
            <w:vAlign w:val="center"/>
            <w:hideMark/>
          </w:tcPr>
          <w:p w14:paraId="31F82E92" w14:textId="77777777" w:rsidR="00E82E8B" w:rsidRPr="003D7568" w:rsidRDefault="00E82E8B" w:rsidP="009E0543">
            <w:pPr>
              <w:spacing w:before="80" w:after="80" w:line="400" w:lineRule="exact"/>
              <w:rPr>
                <w:sz w:val="26"/>
                <w:szCs w:val="26"/>
              </w:rPr>
            </w:pPr>
            <w:r w:rsidRPr="003D7568">
              <w:rPr>
                <w:sz w:val="26"/>
                <w:szCs w:val="26"/>
              </w:rPr>
              <w:t>Ba lô</w:t>
            </w:r>
          </w:p>
        </w:tc>
        <w:tc>
          <w:tcPr>
            <w:tcW w:w="699" w:type="dxa"/>
            <w:vAlign w:val="center"/>
            <w:hideMark/>
          </w:tcPr>
          <w:p w14:paraId="191F711B" w14:textId="77777777" w:rsidR="00E82E8B" w:rsidRPr="003D7568" w:rsidRDefault="00E82E8B" w:rsidP="009E0543">
            <w:pPr>
              <w:spacing w:before="80" w:after="80" w:line="400" w:lineRule="exact"/>
              <w:jc w:val="center"/>
              <w:rPr>
                <w:sz w:val="26"/>
                <w:szCs w:val="26"/>
              </w:rPr>
            </w:pPr>
            <w:r w:rsidRPr="003D7568">
              <w:rPr>
                <w:sz w:val="26"/>
                <w:szCs w:val="26"/>
              </w:rPr>
              <w:t>Cái</w:t>
            </w:r>
          </w:p>
        </w:tc>
        <w:tc>
          <w:tcPr>
            <w:tcW w:w="1011" w:type="dxa"/>
            <w:vAlign w:val="center"/>
            <w:hideMark/>
          </w:tcPr>
          <w:p w14:paraId="6642D905" w14:textId="77777777" w:rsidR="00E82E8B" w:rsidRPr="003D7568" w:rsidRDefault="00E82E8B" w:rsidP="009E0543">
            <w:pPr>
              <w:spacing w:before="80" w:after="80" w:line="400" w:lineRule="exact"/>
              <w:jc w:val="center"/>
              <w:rPr>
                <w:sz w:val="26"/>
                <w:szCs w:val="26"/>
              </w:rPr>
            </w:pPr>
            <w:r w:rsidRPr="003D7568">
              <w:rPr>
                <w:sz w:val="26"/>
                <w:szCs w:val="26"/>
              </w:rPr>
              <w:t>24</w:t>
            </w:r>
          </w:p>
        </w:tc>
        <w:tc>
          <w:tcPr>
            <w:tcW w:w="990" w:type="dxa"/>
            <w:vAlign w:val="center"/>
            <w:hideMark/>
          </w:tcPr>
          <w:p w14:paraId="2D8C8835" w14:textId="77777777" w:rsidR="00E82E8B" w:rsidRPr="003D7568" w:rsidRDefault="00E82E8B" w:rsidP="009E0543">
            <w:pPr>
              <w:spacing w:before="80" w:after="80" w:line="400" w:lineRule="exact"/>
              <w:jc w:val="center"/>
              <w:rPr>
                <w:sz w:val="26"/>
                <w:szCs w:val="26"/>
              </w:rPr>
            </w:pPr>
          </w:p>
        </w:tc>
        <w:tc>
          <w:tcPr>
            <w:tcW w:w="968" w:type="dxa"/>
            <w:vAlign w:val="center"/>
            <w:hideMark/>
          </w:tcPr>
          <w:p w14:paraId="0352289B" w14:textId="77777777" w:rsidR="00E82E8B" w:rsidRPr="003D7568" w:rsidRDefault="00E82E8B" w:rsidP="009E0543">
            <w:pPr>
              <w:spacing w:before="80" w:after="80" w:line="400" w:lineRule="exact"/>
              <w:jc w:val="center"/>
              <w:rPr>
                <w:sz w:val="26"/>
                <w:szCs w:val="26"/>
              </w:rPr>
            </w:pPr>
            <w:r w:rsidRPr="003D7568">
              <w:rPr>
                <w:sz w:val="26"/>
                <w:szCs w:val="26"/>
              </w:rPr>
              <w:t>106</w:t>
            </w:r>
          </w:p>
        </w:tc>
        <w:tc>
          <w:tcPr>
            <w:tcW w:w="1034" w:type="dxa"/>
            <w:vAlign w:val="center"/>
            <w:hideMark/>
          </w:tcPr>
          <w:p w14:paraId="01EC8380" w14:textId="77777777" w:rsidR="00E82E8B" w:rsidRPr="003D7568" w:rsidRDefault="00E82E8B" w:rsidP="009E0543">
            <w:pPr>
              <w:spacing w:before="80" w:after="80" w:line="400" w:lineRule="exact"/>
              <w:jc w:val="center"/>
              <w:rPr>
                <w:sz w:val="26"/>
                <w:szCs w:val="26"/>
              </w:rPr>
            </w:pPr>
          </w:p>
        </w:tc>
        <w:tc>
          <w:tcPr>
            <w:tcW w:w="968" w:type="dxa"/>
            <w:vAlign w:val="center"/>
            <w:hideMark/>
          </w:tcPr>
          <w:p w14:paraId="697D7A06" w14:textId="77777777" w:rsidR="00E82E8B" w:rsidRPr="003D7568" w:rsidRDefault="00E82E8B" w:rsidP="009E0543">
            <w:pPr>
              <w:spacing w:before="80" w:after="80" w:line="400" w:lineRule="exact"/>
              <w:jc w:val="center"/>
              <w:rPr>
                <w:sz w:val="26"/>
                <w:szCs w:val="26"/>
              </w:rPr>
            </w:pPr>
            <w:r w:rsidRPr="003D7568">
              <w:rPr>
                <w:sz w:val="26"/>
                <w:szCs w:val="26"/>
              </w:rPr>
              <w:t>106</w:t>
            </w:r>
          </w:p>
        </w:tc>
      </w:tr>
      <w:tr w:rsidR="00CD0911" w:rsidRPr="003D7568" w14:paraId="7709E3B2" w14:textId="77777777" w:rsidTr="009E0543">
        <w:trPr>
          <w:trHeight w:val="397"/>
          <w:jc w:val="center"/>
        </w:trPr>
        <w:tc>
          <w:tcPr>
            <w:tcW w:w="708" w:type="dxa"/>
            <w:vAlign w:val="center"/>
            <w:hideMark/>
          </w:tcPr>
          <w:p w14:paraId="7B7B2FEB" w14:textId="77777777" w:rsidR="00E82E8B" w:rsidRPr="003D7568" w:rsidRDefault="00E82E8B" w:rsidP="009E0543">
            <w:pPr>
              <w:spacing w:before="80" w:after="80" w:line="400" w:lineRule="exact"/>
              <w:jc w:val="center"/>
              <w:rPr>
                <w:sz w:val="26"/>
                <w:szCs w:val="26"/>
              </w:rPr>
            </w:pPr>
            <w:r w:rsidRPr="003D7568">
              <w:rPr>
                <w:sz w:val="26"/>
                <w:szCs w:val="26"/>
              </w:rPr>
              <w:t>15</w:t>
            </w:r>
          </w:p>
        </w:tc>
        <w:tc>
          <w:tcPr>
            <w:tcW w:w="2831" w:type="dxa"/>
            <w:vAlign w:val="center"/>
            <w:hideMark/>
          </w:tcPr>
          <w:p w14:paraId="3FEA5729" w14:textId="77777777" w:rsidR="00E82E8B" w:rsidRPr="003D7568" w:rsidRDefault="00E82E8B" w:rsidP="009E0543">
            <w:pPr>
              <w:spacing w:before="80" w:after="80" w:line="400" w:lineRule="exact"/>
              <w:rPr>
                <w:sz w:val="26"/>
                <w:szCs w:val="26"/>
              </w:rPr>
            </w:pPr>
            <w:r w:rsidRPr="003D7568">
              <w:rPr>
                <w:sz w:val="26"/>
                <w:szCs w:val="26"/>
              </w:rPr>
              <w:t>Thước nhựa 40cm</w:t>
            </w:r>
          </w:p>
        </w:tc>
        <w:tc>
          <w:tcPr>
            <w:tcW w:w="699" w:type="dxa"/>
            <w:vAlign w:val="center"/>
            <w:hideMark/>
          </w:tcPr>
          <w:p w14:paraId="1C1EA56D" w14:textId="77777777" w:rsidR="00E82E8B" w:rsidRPr="003D7568" w:rsidRDefault="00E82E8B" w:rsidP="009E0543">
            <w:pPr>
              <w:spacing w:before="80" w:after="80" w:line="400" w:lineRule="exact"/>
              <w:jc w:val="center"/>
              <w:rPr>
                <w:sz w:val="26"/>
                <w:szCs w:val="26"/>
              </w:rPr>
            </w:pPr>
            <w:r w:rsidRPr="003D7568">
              <w:rPr>
                <w:sz w:val="26"/>
                <w:szCs w:val="26"/>
              </w:rPr>
              <w:t>Cái</w:t>
            </w:r>
          </w:p>
        </w:tc>
        <w:tc>
          <w:tcPr>
            <w:tcW w:w="1011" w:type="dxa"/>
            <w:vAlign w:val="center"/>
            <w:hideMark/>
          </w:tcPr>
          <w:p w14:paraId="5EBCFECB" w14:textId="77777777" w:rsidR="00E82E8B" w:rsidRPr="003D7568" w:rsidRDefault="00E82E8B" w:rsidP="009E0543">
            <w:pPr>
              <w:spacing w:before="80" w:after="80" w:line="400" w:lineRule="exact"/>
              <w:jc w:val="center"/>
              <w:rPr>
                <w:sz w:val="26"/>
                <w:szCs w:val="26"/>
              </w:rPr>
            </w:pPr>
            <w:r w:rsidRPr="003D7568">
              <w:rPr>
                <w:sz w:val="26"/>
                <w:szCs w:val="26"/>
              </w:rPr>
              <w:t>24</w:t>
            </w:r>
          </w:p>
        </w:tc>
        <w:tc>
          <w:tcPr>
            <w:tcW w:w="990" w:type="dxa"/>
            <w:vAlign w:val="center"/>
            <w:hideMark/>
          </w:tcPr>
          <w:p w14:paraId="1387946E" w14:textId="77777777" w:rsidR="00E82E8B" w:rsidRPr="003D7568" w:rsidRDefault="00E82E8B" w:rsidP="009E0543">
            <w:pPr>
              <w:spacing w:before="80" w:after="80" w:line="400" w:lineRule="exact"/>
              <w:jc w:val="center"/>
              <w:rPr>
                <w:sz w:val="26"/>
                <w:szCs w:val="26"/>
              </w:rPr>
            </w:pPr>
          </w:p>
        </w:tc>
        <w:tc>
          <w:tcPr>
            <w:tcW w:w="968" w:type="dxa"/>
            <w:vAlign w:val="center"/>
            <w:hideMark/>
          </w:tcPr>
          <w:p w14:paraId="5355FBE7" w14:textId="77777777" w:rsidR="00E82E8B" w:rsidRPr="003D7568" w:rsidRDefault="00E82E8B" w:rsidP="009E0543">
            <w:pPr>
              <w:spacing w:before="80" w:after="80" w:line="400" w:lineRule="exact"/>
              <w:jc w:val="center"/>
              <w:rPr>
                <w:sz w:val="26"/>
                <w:szCs w:val="26"/>
              </w:rPr>
            </w:pPr>
            <w:r w:rsidRPr="003D7568">
              <w:rPr>
                <w:sz w:val="26"/>
                <w:szCs w:val="26"/>
              </w:rPr>
              <w:t>106</w:t>
            </w:r>
          </w:p>
        </w:tc>
        <w:tc>
          <w:tcPr>
            <w:tcW w:w="1034" w:type="dxa"/>
            <w:vAlign w:val="center"/>
            <w:hideMark/>
          </w:tcPr>
          <w:p w14:paraId="24ADB2BF" w14:textId="77777777" w:rsidR="00E82E8B" w:rsidRPr="003D7568" w:rsidRDefault="00E82E8B" w:rsidP="009E0543">
            <w:pPr>
              <w:spacing w:before="80" w:after="80" w:line="400" w:lineRule="exact"/>
              <w:jc w:val="center"/>
              <w:rPr>
                <w:sz w:val="26"/>
                <w:szCs w:val="26"/>
              </w:rPr>
            </w:pPr>
          </w:p>
        </w:tc>
        <w:tc>
          <w:tcPr>
            <w:tcW w:w="968" w:type="dxa"/>
            <w:vAlign w:val="center"/>
            <w:hideMark/>
          </w:tcPr>
          <w:p w14:paraId="36AF1D75" w14:textId="77777777" w:rsidR="00E82E8B" w:rsidRPr="003D7568" w:rsidRDefault="00E82E8B" w:rsidP="009E0543">
            <w:pPr>
              <w:spacing w:before="80" w:after="80" w:line="400" w:lineRule="exact"/>
              <w:jc w:val="center"/>
              <w:rPr>
                <w:sz w:val="26"/>
                <w:szCs w:val="26"/>
              </w:rPr>
            </w:pPr>
            <w:r w:rsidRPr="003D7568">
              <w:rPr>
                <w:sz w:val="26"/>
                <w:szCs w:val="26"/>
              </w:rPr>
              <w:t>106</w:t>
            </w:r>
          </w:p>
        </w:tc>
      </w:tr>
      <w:tr w:rsidR="00CD0911" w:rsidRPr="003D7568" w14:paraId="15C2D412" w14:textId="77777777" w:rsidTr="009E0543">
        <w:trPr>
          <w:trHeight w:val="397"/>
          <w:jc w:val="center"/>
        </w:trPr>
        <w:tc>
          <w:tcPr>
            <w:tcW w:w="708" w:type="dxa"/>
            <w:vAlign w:val="center"/>
            <w:hideMark/>
          </w:tcPr>
          <w:p w14:paraId="51712DD5" w14:textId="77777777" w:rsidR="00E82E8B" w:rsidRPr="003D7568" w:rsidRDefault="00E82E8B" w:rsidP="009E0543">
            <w:pPr>
              <w:spacing w:before="80" w:after="80" w:line="400" w:lineRule="exact"/>
              <w:jc w:val="center"/>
              <w:rPr>
                <w:sz w:val="26"/>
                <w:szCs w:val="26"/>
              </w:rPr>
            </w:pPr>
            <w:r w:rsidRPr="003D7568">
              <w:rPr>
                <w:sz w:val="26"/>
                <w:szCs w:val="26"/>
              </w:rPr>
              <w:t>16</w:t>
            </w:r>
          </w:p>
        </w:tc>
        <w:tc>
          <w:tcPr>
            <w:tcW w:w="2831" w:type="dxa"/>
            <w:vAlign w:val="center"/>
            <w:hideMark/>
          </w:tcPr>
          <w:p w14:paraId="7DF81C1E" w14:textId="77777777" w:rsidR="00E82E8B" w:rsidRPr="003D7568" w:rsidRDefault="00E82E8B" w:rsidP="009E0543">
            <w:pPr>
              <w:spacing w:before="80" w:after="80" w:line="400" w:lineRule="exact"/>
              <w:rPr>
                <w:sz w:val="26"/>
                <w:szCs w:val="26"/>
              </w:rPr>
            </w:pPr>
            <w:r w:rsidRPr="003D7568">
              <w:rPr>
                <w:sz w:val="26"/>
                <w:szCs w:val="26"/>
              </w:rPr>
              <w:t>Gọt bút chì</w:t>
            </w:r>
          </w:p>
        </w:tc>
        <w:tc>
          <w:tcPr>
            <w:tcW w:w="699" w:type="dxa"/>
            <w:vAlign w:val="center"/>
            <w:hideMark/>
          </w:tcPr>
          <w:p w14:paraId="325B9FA3" w14:textId="77777777" w:rsidR="00E82E8B" w:rsidRPr="003D7568" w:rsidRDefault="00E82E8B" w:rsidP="009E0543">
            <w:pPr>
              <w:spacing w:before="80" w:after="80" w:line="400" w:lineRule="exact"/>
              <w:jc w:val="center"/>
              <w:rPr>
                <w:sz w:val="26"/>
                <w:szCs w:val="26"/>
              </w:rPr>
            </w:pPr>
            <w:r w:rsidRPr="003D7568">
              <w:rPr>
                <w:sz w:val="26"/>
                <w:szCs w:val="26"/>
              </w:rPr>
              <w:t>Cái</w:t>
            </w:r>
          </w:p>
        </w:tc>
        <w:tc>
          <w:tcPr>
            <w:tcW w:w="1011" w:type="dxa"/>
            <w:vAlign w:val="center"/>
            <w:hideMark/>
          </w:tcPr>
          <w:p w14:paraId="00080A0F" w14:textId="77777777" w:rsidR="00E82E8B" w:rsidRPr="003D7568" w:rsidRDefault="00E82E8B" w:rsidP="009E0543">
            <w:pPr>
              <w:spacing w:before="80" w:after="80" w:line="400" w:lineRule="exact"/>
              <w:jc w:val="center"/>
              <w:rPr>
                <w:sz w:val="26"/>
                <w:szCs w:val="26"/>
              </w:rPr>
            </w:pPr>
            <w:r w:rsidRPr="003D7568">
              <w:rPr>
                <w:sz w:val="26"/>
                <w:szCs w:val="26"/>
              </w:rPr>
              <w:t>9</w:t>
            </w:r>
          </w:p>
        </w:tc>
        <w:tc>
          <w:tcPr>
            <w:tcW w:w="990" w:type="dxa"/>
            <w:vAlign w:val="center"/>
            <w:hideMark/>
          </w:tcPr>
          <w:p w14:paraId="4F768CC2" w14:textId="77777777" w:rsidR="00E82E8B" w:rsidRPr="003D7568" w:rsidRDefault="00E82E8B" w:rsidP="009E0543">
            <w:pPr>
              <w:spacing w:before="80" w:after="80" w:line="400" w:lineRule="exact"/>
              <w:jc w:val="center"/>
              <w:rPr>
                <w:sz w:val="26"/>
                <w:szCs w:val="26"/>
              </w:rPr>
            </w:pPr>
            <w:r w:rsidRPr="003D7568">
              <w:rPr>
                <w:sz w:val="26"/>
                <w:szCs w:val="26"/>
              </w:rPr>
              <w:t>141</w:t>
            </w:r>
          </w:p>
        </w:tc>
        <w:tc>
          <w:tcPr>
            <w:tcW w:w="968" w:type="dxa"/>
            <w:vAlign w:val="center"/>
            <w:hideMark/>
          </w:tcPr>
          <w:p w14:paraId="1202C7DF" w14:textId="77777777" w:rsidR="00E82E8B" w:rsidRPr="003D7568" w:rsidRDefault="00E82E8B" w:rsidP="009E0543">
            <w:pPr>
              <w:spacing w:before="80" w:after="80" w:line="400" w:lineRule="exact"/>
              <w:jc w:val="center"/>
              <w:rPr>
                <w:sz w:val="26"/>
                <w:szCs w:val="26"/>
              </w:rPr>
            </w:pPr>
          </w:p>
        </w:tc>
        <w:tc>
          <w:tcPr>
            <w:tcW w:w="1034" w:type="dxa"/>
            <w:vAlign w:val="center"/>
            <w:hideMark/>
          </w:tcPr>
          <w:p w14:paraId="0FBA6B84" w14:textId="77777777" w:rsidR="00E82E8B" w:rsidRPr="003D7568" w:rsidRDefault="00E82E8B" w:rsidP="009E0543">
            <w:pPr>
              <w:spacing w:before="80" w:after="80" w:line="400" w:lineRule="exact"/>
              <w:jc w:val="center"/>
              <w:rPr>
                <w:sz w:val="26"/>
                <w:szCs w:val="26"/>
              </w:rPr>
            </w:pPr>
            <w:r w:rsidRPr="003D7568">
              <w:rPr>
                <w:sz w:val="26"/>
                <w:szCs w:val="26"/>
              </w:rPr>
              <w:t>141</w:t>
            </w:r>
          </w:p>
        </w:tc>
        <w:tc>
          <w:tcPr>
            <w:tcW w:w="968" w:type="dxa"/>
            <w:vAlign w:val="center"/>
            <w:hideMark/>
          </w:tcPr>
          <w:p w14:paraId="7DBB4E96" w14:textId="77777777" w:rsidR="00E82E8B" w:rsidRPr="003D7568" w:rsidRDefault="00E82E8B" w:rsidP="009E0543">
            <w:pPr>
              <w:spacing w:before="80" w:after="80" w:line="400" w:lineRule="exact"/>
              <w:jc w:val="center"/>
              <w:rPr>
                <w:sz w:val="26"/>
                <w:szCs w:val="26"/>
              </w:rPr>
            </w:pPr>
          </w:p>
        </w:tc>
      </w:tr>
      <w:tr w:rsidR="00CD0911" w:rsidRPr="003D7568" w14:paraId="5D1A744B" w14:textId="77777777" w:rsidTr="009E0543">
        <w:trPr>
          <w:trHeight w:val="397"/>
          <w:jc w:val="center"/>
        </w:trPr>
        <w:tc>
          <w:tcPr>
            <w:tcW w:w="708" w:type="dxa"/>
            <w:vAlign w:val="center"/>
            <w:hideMark/>
          </w:tcPr>
          <w:p w14:paraId="6E4E6884" w14:textId="77777777" w:rsidR="00E82E8B" w:rsidRPr="003D7568" w:rsidRDefault="00E82E8B" w:rsidP="009E0543">
            <w:pPr>
              <w:spacing w:before="80" w:after="80" w:line="400" w:lineRule="exact"/>
              <w:jc w:val="center"/>
              <w:rPr>
                <w:sz w:val="26"/>
                <w:szCs w:val="26"/>
              </w:rPr>
            </w:pPr>
            <w:r w:rsidRPr="003D7568">
              <w:rPr>
                <w:sz w:val="26"/>
                <w:szCs w:val="26"/>
              </w:rPr>
              <w:t>17</w:t>
            </w:r>
          </w:p>
        </w:tc>
        <w:tc>
          <w:tcPr>
            <w:tcW w:w="2831" w:type="dxa"/>
            <w:vAlign w:val="center"/>
            <w:hideMark/>
          </w:tcPr>
          <w:p w14:paraId="510C6FB6" w14:textId="77777777" w:rsidR="00E82E8B" w:rsidRPr="003D7568" w:rsidRDefault="00E82E8B" w:rsidP="009E0543">
            <w:pPr>
              <w:spacing w:before="80" w:after="80" w:line="400" w:lineRule="exact"/>
              <w:rPr>
                <w:sz w:val="26"/>
                <w:szCs w:val="26"/>
              </w:rPr>
            </w:pPr>
            <w:r w:rsidRPr="003D7568">
              <w:rPr>
                <w:sz w:val="26"/>
                <w:szCs w:val="26"/>
              </w:rPr>
              <w:t>Đèn neon 0,04 kw</w:t>
            </w:r>
          </w:p>
        </w:tc>
        <w:tc>
          <w:tcPr>
            <w:tcW w:w="699" w:type="dxa"/>
            <w:vAlign w:val="center"/>
            <w:hideMark/>
          </w:tcPr>
          <w:p w14:paraId="65267859" w14:textId="77777777" w:rsidR="00E82E8B" w:rsidRPr="003D7568" w:rsidRDefault="00E82E8B" w:rsidP="009E0543">
            <w:pPr>
              <w:spacing w:before="80" w:after="80" w:line="400" w:lineRule="exact"/>
              <w:jc w:val="center"/>
              <w:rPr>
                <w:sz w:val="26"/>
                <w:szCs w:val="26"/>
              </w:rPr>
            </w:pPr>
            <w:r w:rsidRPr="003D7568">
              <w:rPr>
                <w:sz w:val="26"/>
                <w:szCs w:val="26"/>
              </w:rPr>
              <w:t>Bộ</w:t>
            </w:r>
          </w:p>
        </w:tc>
        <w:tc>
          <w:tcPr>
            <w:tcW w:w="1011" w:type="dxa"/>
            <w:vAlign w:val="center"/>
            <w:hideMark/>
          </w:tcPr>
          <w:p w14:paraId="0FE3E95E" w14:textId="77777777" w:rsidR="00E82E8B" w:rsidRPr="003D7568" w:rsidRDefault="00E82E8B" w:rsidP="009E0543">
            <w:pPr>
              <w:spacing w:before="80" w:after="80" w:line="400" w:lineRule="exact"/>
              <w:jc w:val="center"/>
              <w:rPr>
                <w:sz w:val="26"/>
                <w:szCs w:val="26"/>
              </w:rPr>
            </w:pPr>
            <w:r w:rsidRPr="003D7568">
              <w:rPr>
                <w:sz w:val="26"/>
                <w:szCs w:val="26"/>
              </w:rPr>
              <w:t>30</w:t>
            </w:r>
          </w:p>
        </w:tc>
        <w:tc>
          <w:tcPr>
            <w:tcW w:w="990" w:type="dxa"/>
            <w:vAlign w:val="center"/>
            <w:hideMark/>
          </w:tcPr>
          <w:p w14:paraId="357C785E" w14:textId="77777777" w:rsidR="00E82E8B" w:rsidRPr="003D7568" w:rsidRDefault="00E82E8B" w:rsidP="009E0543">
            <w:pPr>
              <w:spacing w:before="80" w:after="80" w:line="400" w:lineRule="exact"/>
              <w:jc w:val="center"/>
              <w:rPr>
                <w:sz w:val="26"/>
                <w:szCs w:val="26"/>
              </w:rPr>
            </w:pPr>
            <w:r w:rsidRPr="003D7568">
              <w:rPr>
                <w:sz w:val="26"/>
                <w:szCs w:val="26"/>
              </w:rPr>
              <w:t>71</w:t>
            </w:r>
          </w:p>
        </w:tc>
        <w:tc>
          <w:tcPr>
            <w:tcW w:w="968" w:type="dxa"/>
            <w:vAlign w:val="center"/>
            <w:hideMark/>
          </w:tcPr>
          <w:p w14:paraId="032270FD" w14:textId="77777777" w:rsidR="00E82E8B" w:rsidRPr="003D7568" w:rsidRDefault="00E82E8B" w:rsidP="009E0543">
            <w:pPr>
              <w:spacing w:before="80" w:after="80" w:line="400" w:lineRule="exact"/>
              <w:jc w:val="center"/>
              <w:rPr>
                <w:sz w:val="26"/>
                <w:szCs w:val="26"/>
              </w:rPr>
            </w:pPr>
            <w:r w:rsidRPr="003D7568">
              <w:rPr>
                <w:sz w:val="26"/>
                <w:szCs w:val="26"/>
              </w:rPr>
              <w:t>18</w:t>
            </w:r>
          </w:p>
        </w:tc>
        <w:tc>
          <w:tcPr>
            <w:tcW w:w="1034" w:type="dxa"/>
            <w:vAlign w:val="center"/>
            <w:hideMark/>
          </w:tcPr>
          <w:p w14:paraId="5B554E49" w14:textId="77777777" w:rsidR="00E82E8B" w:rsidRPr="003D7568" w:rsidRDefault="00E82E8B" w:rsidP="009E0543">
            <w:pPr>
              <w:spacing w:before="80" w:after="80" w:line="400" w:lineRule="exact"/>
              <w:jc w:val="center"/>
              <w:rPr>
                <w:sz w:val="26"/>
                <w:szCs w:val="26"/>
              </w:rPr>
            </w:pPr>
            <w:r w:rsidRPr="003D7568">
              <w:rPr>
                <w:sz w:val="26"/>
                <w:szCs w:val="26"/>
              </w:rPr>
              <w:t>71</w:t>
            </w:r>
          </w:p>
        </w:tc>
        <w:tc>
          <w:tcPr>
            <w:tcW w:w="968" w:type="dxa"/>
            <w:vAlign w:val="center"/>
            <w:hideMark/>
          </w:tcPr>
          <w:p w14:paraId="72A91F16" w14:textId="77777777" w:rsidR="00E82E8B" w:rsidRPr="003D7568" w:rsidRDefault="00E82E8B" w:rsidP="009E0543">
            <w:pPr>
              <w:spacing w:before="80" w:after="80" w:line="400" w:lineRule="exact"/>
              <w:jc w:val="center"/>
              <w:rPr>
                <w:sz w:val="26"/>
                <w:szCs w:val="26"/>
              </w:rPr>
            </w:pPr>
            <w:r w:rsidRPr="003D7568">
              <w:rPr>
                <w:sz w:val="26"/>
                <w:szCs w:val="26"/>
              </w:rPr>
              <w:t>18</w:t>
            </w:r>
          </w:p>
        </w:tc>
      </w:tr>
      <w:tr w:rsidR="00CD0911" w:rsidRPr="003D7568" w14:paraId="4E89114A" w14:textId="77777777" w:rsidTr="009E0543">
        <w:trPr>
          <w:trHeight w:val="397"/>
          <w:jc w:val="center"/>
        </w:trPr>
        <w:tc>
          <w:tcPr>
            <w:tcW w:w="708" w:type="dxa"/>
            <w:vAlign w:val="center"/>
            <w:hideMark/>
          </w:tcPr>
          <w:p w14:paraId="5AEC5143" w14:textId="77777777" w:rsidR="00E82E8B" w:rsidRPr="003D7568" w:rsidRDefault="00E82E8B" w:rsidP="009E0543">
            <w:pPr>
              <w:spacing w:before="80" w:after="80" w:line="400" w:lineRule="exact"/>
              <w:jc w:val="center"/>
              <w:rPr>
                <w:sz w:val="26"/>
                <w:szCs w:val="26"/>
              </w:rPr>
            </w:pPr>
            <w:r w:rsidRPr="003D7568">
              <w:rPr>
                <w:sz w:val="26"/>
                <w:szCs w:val="26"/>
              </w:rPr>
              <w:t>18</w:t>
            </w:r>
          </w:p>
        </w:tc>
        <w:tc>
          <w:tcPr>
            <w:tcW w:w="2831" w:type="dxa"/>
            <w:vAlign w:val="center"/>
            <w:hideMark/>
          </w:tcPr>
          <w:p w14:paraId="36F66662" w14:textId="77777777" w:rsidR="00E82E8B" w:rsidRPr="003D7568" w:rsidRDefault="00E82E8B" w:rsidP="009E0543">
            <w:pPr>
              <w:spacing w:before="80" w:after="80" w:line="400" w:lineRule="exact"/>
              <w:rPr>
                <w:sz w:val="26"/>
                <w:szCs w:val="26"/>
              </w:rPr>
            </w:pPr>
            <w:r w:rsidRPr="003D7568">
              <w:rPr>
                <w:sz w:val="26"/>
                <w:szCs w:val="26"/>
              </w:rPr>
              <w:t>Máy tính Casio</w:t>
            </w:r>
          </w:p>
        </w:tc>
        <w:tc>
          <w:tcPr>
            <w:tcW w:w="699" w:type="dxa"/>
            <w:vAlign w:val="center"/>
            <w:hideMark/>
          </w:tcPr>
          <w:p w14:paraId="25C29EC9" w14:textId="77777777" w:rsidR="00E82E8B" w:rsidRPr="003D7568" w:rsidRDefault="00E82E8B" w:rsidP="009E0543">
            <w:pPr>
              <w:spacing w:before="80" w:after="80" w:line="400" w:lineRule="exact"/>
              <w:jc w:val="center"/>
              <w:rPr>
                <w:sz w:val="26"/>
                <w:szCs w:val="26"/>
              </w:rPr>
            </w:pPr>
            <w:r w:rsidRPr="003D7568">
              <w:rPr>
                <w:sz w:val="26"/>
                <w:szCs w:val="26"/>
              </w:rPr>
              <w:t>Cái</w:t>
            </w:r>
          </w:p>
        </w:tc>
        <w:tc>
          <w:tcPr>
            <w:tcW w:w="1011" w:type="dxa"/>
            <w:vAlign w:val="center"/>
            <w:hideMark/>
          </w:tcPr>
          <w:p w14:paraId="36524F0D" w14:textId="77777777" w:rsidR="00E82E8B" w:rsidRPr="003D7568" w:rsidRDefault="00E82E8B" w:rsidP="009E0543">
            <w:pPr>
              <w:spacing w:before="80" w:after="80" w:line="400" w:lineRule="exact"/>
              <w:jc w:val="center"/>
              <w:rPr>
                <w:sz w:val="26"/>
                <w:szCs w:val="26"/>
              </w:rPr>
            </w:pPr>
            <w:r w:rsidRPr="003D7568">
              <w:rPr>
                <w:sz w:val="26"/>
                <w:szCs w:val="26"/>
              </w:rPr>
              <w:t>36</w:t>
            </w:r>
          </w:p>
        </w:tc>
        <w:tc>
          <w:tcPr>
            <w:tcW w:w="990" w:type="dxa"/>
            <w:vAlign w:val="center"/>
            <w:hideMark/>
          </w:tcPr>
          <w:p w14:paraId="0EAF6AE3" w14:textId="77777777" w:rsidR="00E82E8B" w:rsidRPr="003D7568" w:rsidRDefault="00E82E8B" w:rsidP="009E0543">
            <w:pPr>
              <w:spacing w:before="80" w:after="80" w:line="400" w:lineRule="exact"/>
              <w:jc w:val="center"/>
              <w:rPr>
                <w:sz w:val="26"/>
                <w:szCs w:val="26"/>
              </w:rPr>
            </w:pPr>
            <w:r w:rsidRPr="003D7568">
              <w:rPr>
                <w:sz w:val="26"/>
                <w:szCs w:val="26"/>
              </w:rPr>
              <w:t>226</w:t>
            </w:r>
          </w:p>
        </w:tc>
        <w:tc>
          <w:tcPr>
            <w:tcW w:w="968" w:type="dxa"/>
            <w:vAlign w:val="center"/>
            <w:hideMark/>
          </w:tcPr>
          <w:p w14:paraId="7AA42CAD" w14:textId="77777777" w:rsidR="00E82E8B" w:rsidRPr="003D7568" w:rsidRDefault="00E82E8B" w:rsidP="009E0543">
            <w:pPr>
              <w:spacing w:before="80" w:after="80" w:line="400" w:lineRule="exact"/>
              <w:jc w:val="center"/>
              <w:rPr>
                <w:sz w:val="26"/>
                <w:szCs w:val="26"/>
              </w:rPr>
            </w:pPr>
          </w:p>
        </w:tc>
        <w:tc>
          <w:tcPr>
            <w:tcW w:w="1034" w:type="dxa"/>
            <w:vAlign w:val="center"/>
            <w:hideMark/>
          </w:tcPr>
          <w:p w14:paraId="0752DB1E" w14:textId="77777777" w:rsidR="00E82E8B" w:rsidRPr="003D7568" w:rsidRDefault="00E82E8B" w:rsidP="009E0543">
            <w:pPr>
              <w:spacing w:before="80" w:after="80" w:line="400" w:lineRule="exact"/>
              <w:jc w:val="center"/>
              <w:rPr>
                <w:sz w:val="26"/>
                <w:szCs w:val="26"/>
              </w:rPr>
            </w:pPr>
            <w:r w:rsidRPr="003D7568">
              <w:rPr>
                <w:sz w:val="26"/>
                <w:szCs w:val="26"/>
              </w:rPr>
              <w:t>226</w:t>
            </w:r>
          </w:p>
        </w:tc>
        <w:tc>
          <w:tcPr>
            <w:tcW w:w="968" w:type="dxa"/>
            <w:vAlign w:val="center"/>
            <w:hideMark/>
          </w:tcPr>
          <w:p w14:paraId="10ACC187" w14:textId="77777777" w:rsidR="00E82E8B" w:rsidRPr="003D7568" w:rsidRDefault="00E82E8B" w:rsidP="009E0543">
            <w:pPr>
              <w:spacing w:before="80" w:after="80" w:line="400" w:lineRule="exact"/>
              <w:jc w:val="center"/>
              <w:rPr>
                <w:sz w:val="26"/>
                <w:szCs w:val="26"/>
              </w:rPr>
            </w:pPr>
          </w:p>
        </w:tc>
      </w:tr>
      <w:tr w:rsidR="00CD0911" w:rsidRPr="003D7568" w14:paraId="649CED88" w14:textId="77777777" w:rsidTr="009E0543">
        <w:trPr>
          <w:trHeight w:val="397"/>
          <w:jc w:val="center"/>
        </w:trPr>
        <w:tc>
          <w:tcPr>
            <w:tcW w:w="708" w:type="dxa"/>
            <w:vAlign w:val="center"/>
            <w:hideMark/>
          </w:tcPr>
          <w:p w14:paraId="7B691507" w14:textId="77777777" w:rsidR="00E82E8B" w:rsidRPr="003D7568" w:rsidRDefault="00E82E8B" w:rsidP="009E0543">
            <w:pPr>
              <w:spacing w:before="80" w:after="80" w:line="400" w:lineRule="exact"/>
              <w:jc w:val="center"/>
              <w:rPr>
                <w:sz w:val="26"/>
                <w:szCs w:val="26"/>
              </w:rPr>
            </w:pPr>
            <w:r w:rsidRPr="003D7568">
              <w:rPr>
                <w:sz w:val="26"/>
                <w:szCs w:val="26"/>
              </w:rPr>
              <w:t>19</w:t>
            </w:r>
          </w:p>
        </w:tc>
        <w:tc>
          <w:tcPr>
            <w:tcW w:w="2831" w:type="dxa"/>
            <w:vAlign w:val="center"/>
            <w:hideMark/>
          </w:tcPr>
          <w:p w14:paraId="0958A2E2" w14:textId="77777777" w:rsidR="00E82E8B" w:rsidRPr="003D7568" w:rsidRDefault="00E82E8B" w:rsidP="009E0543">
            <w:pPr>
              <w:spacing w:before="80" w:after="80" w:line="400" w:lineRule="exact"/>
              <w:rPr>
                <w:sz w:val="26"/>
                <w:szCs w:val="26"/>
              </w:rPr>
            </w:pPr>
            <w:r w:rsidRPr="003D7568">
              <w:rPr>
                <w:sz w:val="26"/>
                <w:szCs w:val="26"/>
              </w:rPr>
              <w:t>Quạt trần 0,1 kw</w:t>
            </w:r>
          </w:p>
        </w:tc>
        <w:tc>
          <w:tcPr>
            <w:tcW w:w="699" w:type="dxa"/>
            <w:vAlign w:val="center"/>
            <w:hideMark/>
          </w:tcPr>
          <w:p w14:paraId="286D7CF6" w14:textId="77777777" w:rsidR="00E82E8B" w:rsidRPr="003D7568" w:rsidRDefault="00E82E8B" w:rsidP="009E0543">
            <w:pPr>
              <w:spacing w:before="80" w:after="80" w:line="400" w:lineRule="exact"/>
              <w:jc w:val="center"/>
              <w:rPr>
                <w:sz w:val="26"/>
                <w:szCs w:val="26"/>
              </w:rPr>
            </w:pPr>
            <w:r w:rsidRPr="003D7568">
              <w:rPr>
                <w:sz w:val="26"/>
                <w:szCs w:val="26"/>
              </w:rPr>
              <w:t>Cái</w:t>
            </w:r>
          </w:p>
        </w:tc>
        <w:tc>
          <w:tcPr>
            <w:tcW w:w="1011" w:type="dxa"/>
            <w:vAlign w:val="center"/>
            <w:hideMark/>
          </w:tcPr>
          <w:p w14:paraId="0B5FC070" w14:textId="77777777" w:rsidR="00E82E8B" w:rsidRPr="003D7568" w:rsidRDefault="00E82E8B" w:rsidP="009E0543">
            <w:pPr>
              <w:spacing w:before="80" w:after="80" w:line="400" w:lineRule="exact"/>
              <w:jc w:val="center"/>
              <w:rPr>
                <w:sz w:val="26"/>
                <w:szCs w:val="26"/>
              </w:rPr>
            </w:pPr>
            <w:r w:rsidRPr="003D7568">
              <w:rPr>
                <w:sz w:val="26"/>
                <w:szCs w:val="26"/>
              </w:rPr>
              <w:t>36</w:t>
            </w:r>
          </w:p>
        </w:tc>
        <w:tc>
          <w:tcPr>
            <w:tcW w:w="990" w:type="dxa"/>
            <w:vAlign w:val="center"/>
            <w:hideMark/>
          </w:tcPr>
          <w:p w14:paraId="73663EB5" w14:textId="77777777" w:rsidR="00E82E8B" w:rsidRPr="003D7568" w:rsidRDefault="00E82E8B" w:rsidP="009E0543">
            <w:pPr>
              <w:spacing w:before="80" w:after="80" w:line="400" w:lineRule="exact"/>
              <w:jc w:val="center"/>
              <w:rPr>
                <w:sz w:val="26"/>
                <w:szCs w:val="26"/>
              </w:rPr>
            </w:pPr>
            <w:r w:rsidRPr="003D7568">
              <w:rPr>
                <w:sz w:val="26"/>
                <w:szCs w:val="26"/>
              </w:rPr>
              <w:t>141</w:t>
            </w:r>
          </w:p>
        </w:tc>
        <w:tc>
          <w:tcPr>
            <w:tcW w:w="968" w:type="dxa"/>
            <w:vAlign w:val="center"/>
            <w:hideMark/>
          </w:tcPr>
          <w:p w14:paraId="3480A489" w14:textId="77777777" w:rsidR="00E82E8B" w:rsidRPr="003D7568" w:rsidRDefault="00E82E8B" w:rsidP="009E0543">
            <w:pPr>
              <w:spacing w:before="80" w:after="80" w:line="400" w:lineRule="exact"/>
              <w:jc w:val="center"/>
              <w:rPr>
                <w:sz w:val="26"/>
                <w:szCs w:val="26"/>
              </w:rPr>
            </w:pPr>
          </w:p>
        </w:tc>
        <w:tc>
          <w:tcPr>
            <w:tcW w:w="1034" w:type="dxa"/>
            <w:vAlign w:val="center"/>
            <w:hideMark/>
          </w:tcPr>
          <w:p w14:paraId="4634DC22" w14:textId="77777777" w:rsidR="00E82E8B" w:rsidRPr="003D7568" w:rsidRDefault="00E82E8B" w:rsidP="009E0543">
            <w:pPr>
              <w:spacing w:before="80" w:after="80" w:line="400" w:lineRule="exact"/>
              <w:jc w:val="center"/>
              <w:rPr>
                <w:sz w:val="26"/>
                <w:szCs w:val="26"/>
              </w:rPr>
            </w:pPr>
            <w:r w:rsidRPr="003D7568">
              <w:rPr>
                <w:sz w:val="26"/>
                <w:szCs w:val="26"/>
              </w:rPr>
              <w:t>141</w:t>
            </w:r>
          </w:p>
        </w:tc>
        <w:tc>
          <w:tcPr>
            <w:tcW w:w="968" w:type="dxa"/>
            <w:vAlign w:val="center"/>
            <w:hideMark/>
          </w:tcPr>
          <w:p w14:paraId="74EDDF50" w14:textId="77777777" w:rsidR="00E82E8B" w:rsidRPr="003D7568" w:rsidRDefault="00E82E8B" w:rsidP="009E0543">
            <w:pPr>
              <w:spacing w:before="80" w:after="80" w:line="400" w:lineRule="exact"/>
              <w:jc w:val="center"/>
              <w:rPr>
                <w:sz w:val="26"/>
                <w:szCs w:val="26"/>
              </w:rPr>
            </w:pPr>
          </w:p>
        </w:tc>
      </w:tr>
      <w:tr w:rsidR="00CD0911" w:rsidRPr="003D7568" w14:paraId="7495ECB1" w14:textId="77777777" w:rsidTr="009E0543">
        <w:trPr>
          <w:trHeight w:val="397"/>
          <w:jc w:val="center"/>
        </w:trPr>
        <w:tc>
          <w:tcPr>
            <w:tcW w:w="708" w:type="dxa"/>
            <w:vAlign w:val="center"/>
            <w:hideMark/>
          </w:tcPr>
          <w:p w14:paraId="735162C7" w14:textId="77777777" w:rsidR="00E82E8B" w:rsidRPr="003D7568" w:rsidRDefault="00E82E8B" w:rsidP="009E0543">
            <w:pPr>
              <w:spacing w:before="80" w:after="80" w:line="400" w:lineRule="exact"/>
              <w:jc w:val="center"/>
              <w:rPr>
                <w:sz w:val="26"/>
                <w:szCs w:val="26"/>
              </w:rPr>
            </w:pPr>
            <w:r w:rsidRPr="003D7568">
              <w:rPr>
                <w:sz w:val="26"/>
                <w:szCs w:val="26"/>
              </w:rPr>
              <w:t>20</w:t>
            </w:r>
          </w:p>
        </w:tc>
        <w:tc>
          <w:tcPr>
            <w:tcW w:w="2831" w:type="dxa"/>
            <w:vAlign w:val="center"/>
            <w:hideMark/>
          </w:tcPr>
          <w:p w14:paraId="14476D79" w14:textId="77777777" w:rsidR="00E82E8B" w:rsidRPr="003D7568" w:rsidRDefault="00E82E8B" w:rsidP="009E0543">
            <w:pPr>
              <w:spacing w:before="80" w:after="80" w:line="400" w:lineRule="exact"/>
              <w:rPr>
                <w:sz w:val="26"/>
                <w:szCs w:val="26"/>
              </w:rPr>
            </w:pPr>
            <w:r w:rsidRPr="003D7568">
              <w:rPr>
                <w:sz w:val="26"/>
                <w:szCs w:val="26"/>
              </w:rPr>
              <w:t>Điện năng</w:t>
            </w:r>
          </w:p>
        </w:tc>
        <w:tc>
          <w:tcPr>
            <w:tcW w:w="699" w:type="dxa"/>
            <w:vAlign w:val="center"/>
            <w:hideMark/>
          </w:tcPr>
          <w:p w14:paraId="133F7421" w14:textId="77777777" w:rsidR="00E82E8B" w:rsidRPr="003D7568" w:rsidRDefault="00E82E8B" w:rsidP="009E0543">
            <w:pPr>
              <w:spacing w:before="80" w:after="80" w:line="400" w:lineRule="exact"/>
              <w:jc w:val="center"/>
              <w:rPr>
                <w:sz w:val="26"/>
                <w:szCs w:val="26"/>
              </w:rPr>
            </w:pPr>
            <w:r w:rsidRPr="003D7568">
              <w:rPr>
                <w:sz w:val="26"/>
                <w:szCs w:val="26"/>
              </w:rPr>
              <w:t>kW</w:t>
            </w:r>
          </w:p>
        </w:tc>
        <w:tc>
          <w:tcPr>
            <w:tcW w:w="1011" w:type="dxa"/>
            <w:vAlign w:val="center"/>
            <w:hideMark/>
          </w:tcPr>
          <w:p w14:paraId="0456E02C" w14:textId="77777777" w:rsidR="00E82E8B" w:rsidRPr="003D7568" w:rsidRDefault="00E82E8B" w:rsidP="009E0543">
            <w:pPr>
              <w:spacing w:before="80" w:after="80" w:line="400" w:lineRule="exact"/>
              <w:rPr>
                <w:sz w:val="26"/>
                <w:szCs w:val="26"/>
              </w:rPr>
            </w:pPr>
            <w:r w:rsidRPr="003D7568">
              <w:rPr>
                <w:sz w:val="26"/>
                <w:szCs w:val="26"/>
              </w:rPr>
              <w:t> </w:t>
            </w:r>
          </w:p>
        </w:tc>
        <w:tc>
          <w:tcPr>
            <w:tcW w:w="990" w:type="dxa"/>
            <w:vAlign w:val="center"/>
            <w:hideMark/>
          </w:tcPr>
          <w:p w14:paraId="13E2A4B8" w14:textId="77777777" w:rsidR="00E82E8B" w:rsidRPr="003D7568" w:rsidRDefault="00E82E8B" w:rsidP="009E0543">
            <w:pPr>
              <w:spacing w:before="80" w:after="80" w:line="400" w:lineRule="exact"/>
              <w:jc w:val="center"/>
              <w:rPr>
                <w:sz w:val="26"/>
                <w:szCs w:val="26"/>
              </w:rPr>
            </w:pPr>
            <w:r w:rsidRPr="003D7568">
              <w:rPr>
                <w:sz w:val="26"/>
                <w:szCs w:val="26"/>
              </w:rPr>
              <w:t>141</w:t>
            </w:r>
          </w:p>
        </w:tc>
        <w:tc>
          <w:tcPr>
            <w:tcW w:w="968" w:type="dxa"/>
            <w:vAlign w:val="center"/>
            <w:hideMark/>
          </w:tcPr>
          <w:p w14:paraId="78D5EB2D" w14:textId="77777777" w:rsidR="00E82E8B" w:rsidRPr="003D7568" w:rsidRDefault="00E82E8B" w:rsidP="009E0543">
            <w:pPr>
              <w:spacing w:before="80" w:after="80" w:line="400" w:lineRule="exact"/>
              <w:jc w:val="center"/>
              <w:rPr>
                <w:sz w:val="26"/>
                <w:szCs w:val="26"/>
              </w:rPr>
            </w:pPr>
          </w:p>
        </w:tc>
        <w:tc>
          <w:tcPr>
            <w:tcW w:w="1034" w:type="dxa"/>
            <w:vAlign w:val="center"/>
            <w:hideMark/>
          </w:tcPr>
          <w:p w14:paraId="41AC105D" w14:textId="77777777" w:rsidR="00E82E8B" w:rsidRPr="003D7568" w:rsidRDefault="00E82E8B" w:rsidP="009E0543">
            <w:pPr>
              <w:spacing w:before="80" w:after="80" w:line="400" w:lineRule="exact"/>
              <w:jc w:val="center"/>
              <w:rPr>
                <w:sz w:val="26"/>
                <w:szCs w:val="26"/>
              </w:rPr>
            </w:pPr>
            <w:r w:rsidRPr="003D7568">
              <w:rPr>
                <w:sz w:val="26"/>
                <w:szCs w:val="26"/>
              </w:rPr>
              <w:t>141</w:t>
            </w:r>
          </w:p>
        </w:tc>
        <w:tc>
          <w:tcPr>
            <w:tcW w:w="968" w:type="dxa"/>
            <w:vAlign w:val="center"/>
            <w:hideMark/>
          </w:tcPr>
          <w:p w14:paraId="00FC92BC" w14:textId="77777777" w:rsidR="00E82E8B" w:rsidRPr="003D7568" w:rsidRDefault="00E82E8B" w:rsidP="009E0543">
            <w:pPr>
              <w:spacing w:before="80" w:after="80" w:line="400" w:lineRule="exact"/>
              <w:jc w:val="center"/>
              <w:rPr>
                <w:sz w:val="26"/>
                <w:szCs w:val="26"/>
              </w:rPr>
            </w:pPr>
          </w:p>
        </w:tc>
      </w:tr>
    </w:tbl>
    <w:p w14:paraId="36A63D8F" w14:textId="77777777" w:rsidR="00E82E8B" w:rsidRPr="00CD0911" w:rsidRDefault="00E82E8B" w:rsidP="005B5837">
      <w:pPr>
        <w:spacing w:before="120" w:after="120" w:line="400" w:lineRule="exact"/>
        <w:ind w:firstLine="720"/>
        <w:rPr>
          <w:sz w:val="28"/>
          <w:szCs w:val="28"/>
        </w:rPr>
      </w:pPr>
      <w:bookmarkStart w:id="20" w:name="_Hlk202874434"/>
      <w:r w:rsidRPr="00CD0911">
        <w:rPr>
          <w:b/>
          <w:bCs/>
          <w:i/>
          <w:iCs/>
          <w:sz w:val="28"/>
          <w:szCs w:val="28"/>
        </w:rPr>
        <w:lastRenderedPageBreak/>
        <w:t>Ghi chú:</w:t>
      </w:r>
    </w:p>
    <w:p w14:paraId="4973A834" w14:textId="14BB28F3" w:rsidR="0050320F" w:rsidRPr="00CD0911" w:rsidRDefault="0050320F" w:rsidP="005B5837">
      <w:pPr>
        <w:spacing w:before="120" w:after="120" w:line="400" w:lineRule="exact"/>
        <w:ind w:firstLine="720"/>
        <w:jc w:val="both"/>
        <w:rPr>
          <w:spacing w:val="4"/>
          <w:sz w:val="28"/>
          <w:szCs w:val="28"/>
        </w:rPr>
      </w:pPr>
      <w:r w:rsidRPr="00CD0911">
        <w:rPr>
          <w:spacing w:val="4"/>
          <w:sz w:val="28"/>
          <w:szCs w:val="28"/>
        </w:rPr>
        <w:t>Định mức tại Bảng 36 áp dụng cho khu vực xây dựng hệ số điều chỉnh giá đất trung bình; khi áp dụng cho khu vực cụ thể thì điều chỉnh theo cơ cấu tại Bảng 35</w:t>
      </w:r>
    </w:p>
    <w:p w14:paraId="344D4055" w14:textId="6E2BC300" w:rsidR="00E82E8B" w:rsidRPr="00CD0911" w:rsidRDefault="00E82E8B" w:rsidP="005B5837">
      <w:pPr>
        <w:spacing w:before="120" w:after="120" w:line="400" w:lineRule="exact"/>
        <w:ind w:firstLine="567"/>
        <w:jc w:val="both"/>
        <w:rPr>
          <w:iCs/>
          <w:sz w:val="28"/>
          <w:szCs w:val="28"/>
        </w:rPr>
      </w:pPr>
      <w:bookmarkStart w:id="21" w:name="_Hlk202874470"/>
      <w:bookmarkEnd w:id="20"/>
      <w:r w:rsidRPr="00CD0911">
        <w:rPr>
          <w:b/>
          <w:iCs/>
          <w:sz w:val="28"/>
          <w:szCs w:val="28"/>
        </w:rPr>
        <w:t>3. Định mức tiêu hao vật liệu</w:t>
      </w:r>
      <w:r w:rsidRPr="00CD0911">
        <w:rPr>
          <w:iCs/>
          <w:sz w:val="28"/>
          <w:szCs w:val="28"/>
        </w:rPr>
        <w:t xml:space="preserve"> </w:t>
      </w:r>
    </w:p>
    <w:p w14:paraId="12A9BFCB" w14:textId="30FC0B8C" w:rsidR="00E82E8B" w:rsidRPr="00CD0911" w:rsidRDefault="00E82E8B" w:rsidP="00E82E8B">
      <w:pPr>
        <w:spacing w:beforeLines="40" w:before="96" w:afterLines="40" w:after="96" w:line="360" w:lineRule="exact"/>
        <w:ind w:firstLine="567"/>
        <w:jc w:val="right"/>
        <w:rPr>
          <w:b/>
          <w:i/>
          <w:sz w:val="28"/>
          <w:szCs w:val="28"/>
        </w:rPr>
      </w:pPr>
      <w:r w:rsidRPr="00CD0911">
        <w:rPr>
          <w:b/>
          <w:i/>
          <w:sz w:val="28"/>
          <w:szCs w:val="28"/>
        </w:rPr>
        <w:t>Bảng 3</w:t>
      </w:r>
      <w:r w:rsidR="000A7226" w:rsidRPr="00CD0911">
        <w:rPr>
          <w:b/>
          <w:i/>
          <w:sz w:val="28"/>
          <w:szCs w:val="28"/>
        </w:rPr>
        <w:t>7</w:t>
      </w:r>
    </w:p>
    <w:tbl>
      <w:tblPr>
        <w:tblW w:w="9067" w:type="dxa"/>
        <w:tblInd w:w="113" w:type="dxa"/>
        <w:tblLook w:val="04A0" w:firstRow="1" w:lastRow="0" w:firstColumn="1" w:lastColumn="0" w:noHBand="0" w:noVBand="1"/>
      </w:tblPr>
      <w:tblGrid>
        <w:gridCol w:w="960"/>
        <w:gridCol w:w="2891"/>
        <w:gridCol w:w="1371"/>
        <w:gridCol w:w="2003"/>
        <w:gridCol w:w="1842"/>
      </w:tblGrid>
      <w:tr w:rsidR="00CD0911" w:rsidRPr="00CD0911" w14:paraId="7D1AE3F9" w14:textId="77777777" w:rsidTr="00F17D03">
        <w:trPr>
          <w:trHeight w:val="675"/>
          <w:tblHeader/>
        </w:trPr>
        <w:tc>
          <w:tcPr>
            <w:tcW w:w="960" w:type="dxa"/>
            <w:vMerge w:val="restart"/>
            <w:tcBorders>
              <w:top w:val="single" w:sz="4" w:space="0" w:color="auto"/>
              <w:left w:val="single" w:sz="4" w:space="0" w:color="auto"/>
              <w:bottom w:val="single" w:sz="4" w:space="0" w:color="000000"/>
              <w:right w:val="single" w:sz="4" w:space="0" w:color="auto"/>
            </w:tcBorders>
            <w:vAlign w:val="center"/>
            <w:hideMark/>
          </w:tcPr>
          <w:p w14:paraId="152F8A18" w14:textId="77777777" w:rsidR="00E82E8B" w:rsidRPr="00CD0911" w:rsidRDefault="00E82E8B" w:rsidP="00F17D03">
            <w:pPr>
              <w:jc w:val="center"/>
              <w:rPr>
                <w:b/>
                <w:bCs/>
                <w:sz w:val="26"/>
                <w:szCs w:val="26"/>
              </w:rPr>
            </w:pPr>
            <w:r w:rsidRPr="00CD0911">
              <w:rPr>
                <w:b/>
                <w:bCs/>
                <w:sz w:val="26"/>
                <w:szCs w:val="26"/>
              </w:rPr>
              <w:t>STT</w:t>
            </w:r>
          </w:p>
        </w:tc>
        <w:tc>
          <w:tcPr>
            <w:tcW w:w="2891" w:type="dxa"/>
            <w:vMerge w:val="restart"/>
            <w:tcBorders>
              <w:top w:val="single" w:sz="4" w:space="0" w:color="auto"/>
              <w:left w:val="single" w:sz="4" w:space="0" w:color="auto"/>
              <w:bottom w:val="single" w:sz="4" w:space="0" w:color="000000"/>
              <w:right w:val="single" w:sz="4" w:space="0" w:color="auto"/>
            </w:tcBorders>
            <w:vAlign w:val="center"/>
            <w:hideMark/>
          </w:tcPr>
          <w:p w14:paraId="5BD168CC" w14:textId="77777777" w:rsidR="00E82E8B" w:rsidRPr="00CD0911" w:rsidRDefault="00E82E8B" w:rsidP="00F17D03">
            <w:pPr>
              <w:jc w:val="center"/>
              <w:rPr>
                <w:b/>
                <w:bCs/>
                <w:sz w:val="26"/>
                <w:szCs w:val="26"/>
              </w:rPr>
            </w:pPr>
            <w:r w:rsidRPr="00CD0911">
              <w:rPr>
                <w:b/>
                <w:bCs/>
                <w:sz w:val="26"/>
                <w:szCs w:val="26"/>
              </w:rPr>
              <w:t>Danh mục vật liệu</w:t>
            </w:r>
          </w:p>
        </w:tc>
        <w:tc>
          <w:tcPr>
            <w:tcW w:w="1371" w:type="dxa"/>
            <w:vMerge w:val="restart"/>
            <w:tcBorders>
              <w:top w:val="single" w:sz="4" w:space="0" w:color="auto"/>
              <w:left w:val="single" w:sz="4" w:space="0" w:color="auto"/>
              <w:bottom w:val="single" w:sz="4" w:space="0" w:color="000000"/>
              <w:right w:val="single" w:sz="4" w:space="0" w:color="auto"/>
            </w:tcBorders>
            <w:vAlign w:val="center"/>
            <w:hideMark/>
          </w:tcPr>
          <w:p w14:paraId="0BAE4F27" w14:textId="77777777" w:rsidR="00E82E8B" w:rsidRPr="00CD0911" w:rsidRDefault="00E82E8B" w:rsidP="00F17D03">
            <w:pPr>
              <w:jc w:val="center"/>
              <w:rPr>
                <w:b/>
                <w:bCs/>
                <w:sz w:val="26"/>
                <w:szCs w:val="26"/>
              </w:rPr>
            </w:pPr>
            <w:r w:rsidRPr="00CD0911">
              <w:rPr>
                <w:b/>
                <w:bCs/>
                <w:sz w:val="26"/>
                <w:szCs w:val="26"/>
              </w:rPr>
              <w:t>ĐVT</w:t>
            </w:r>
          </w:p>
        </w:tc>
        <w:tc>
          <w:tcPr>
            <w:tcW w:w="3845" w:type="dxa"/>
            <w:gridSpan w:val="2"/>
            <w:tcBorders>
              <w:top w:val="single" w:sz="4" w:space="0" w:color="auto"/>
              <w:left w:val="nil"/>
              <w:bottom w:val="single" w:sz="4" w:space="0" w:color="auto"/>
              <w:right w:val="single" w:sz="4" w:space="0" w:color="000000"/>
            </w:tcBorders>
            <w:hideMark/>
          </w:tcPr>
          <w:p w14:paraId="391F3401" w14:textId="77777777" w:rsidR="00E82E8B" w:rsidRPr="00CD0911" w:rsidRDefault="00E82E8B" w:rsidP="00F17D03">
            <w:pPr>
              <w:jc w:val="center"/>
              <w:rPr>
                <w:b/>
                <w:bCs/>
                <w:sz w:val="26"/>
                <w:szCs w:val="26"/>
              </w:rPr>
            </w:pPr>
            <w:r w:rsidRPr="00CD0911">
              <w:rPr>
                <w:b/>
                <w:bCs/>
                <w:sz w:val="26"/>
                <w:szCs w:val="26"/>
              </w:rPr>
              <w:t>Định mức</w:t>
            </w:r>
            <w:r w:rsidRPr="00CD0911">
              <w:rPr>
                <w:b/>
                <w:bCs/>
                <w:sz w:val="26"/>
                <w:szCs w:val="26"/>
              </w:rPr>
              <w:br/>
            </w:r>
            <w:r w:rsidRPr="00CD0911">
              <w:rPr>
                <w:i/>
                <w:iCs/>
              </w:rPr>
              <w:t xml:space="preserve">(tính cho </w:t>
            </w:r>
            <w:r w:rsidRPr="00CD0911">
              <w:rPr>
                <w:bCs/>
                <w:i/>
              </w:rPr>
              <w:t>khu vực định giá</w:t>
            </w:r>
            <w:r w:rsidRPr="00CD0911">
              <w:rPr>
                <w:i/>
                <w:iCs/>
              </w:rPr>
              <w:t>)</w:t>
            </w:r>
          </w:p>
        </w:tc>
      </w:tr>
      <w:tr w:rsidR="00CD0911" w:rsidRPr="00CD0911" w14:paraId="5144283B" w14:textId="77777777" w:rsidTr="00721D63">
        <w:trPr>
          <w:trHeight w:val="651"/>
          <w:tblHeader/>
        </w:trPr>
        <w:tc>
          <w:tcPr>
            <w:tcW w:w="960" w:type="dxa"/>
            <w:vMerge/>
            <w:tcBorders>
              <w:top w:val="single" w:sz="4" w:space="0" w:color="auto"/>
              <w:left w:val="single" w:sz="4" w:space="0" w:color="auto"/>
              <w:bottom w:val="single" w:sz="4" w:space="0" w:color="000000"/>
              <w:right w:val="single" w:sz="4" w:space="0" w:color="auto"/>
            </w:tcBorders>
            <w:vAlign w:val="center"/>
            <w:hideMark/>
          </w:tcPr>
          <w:p w14:paraId="0BA8D0F4" w14:textId="77777777" w:rsidR="00E82E8B" w:rsidRPr="00CD0911" w:rsidRDefault="00E82E8B" w:rsidP="00F17D03">
            <w:pPr>
              <w:rPr>
                <w:b/>
                <w:bCs/>
                <w:sz w:val="26"/>
                <w:szCs w:val="26"/>
              </w:rPr>
            </w:pPr>
          </w:p>
        </w:tc>
        <w:tc>
          <w:tcPr>
            <w:tcW w:w="2891" w:type="dxa"/>
            <w:vMerge/>
            <w:tcBorders>
              <w:top w:val="single" w:sz="4" w:space="0" w:color="auto"/>
              <w:left w:val="single" w:sz="4" w:space="0" w:color="auto"/>
              <w:bottom w:val="single" w:sz="4" w:space="0" w:color="000000"/>
              <w:right w:val="single" w:sz="4" w:space="0" w:color="auto"/>
            </w:tcBorders>
            <w:vAlign w:val="center"/>
            <w:hideMark/>
          </w:tcPr>
          <w:p w14:paraId="6664E01A" w14:textId="77777777" w:rsidR="00E82E8B" w:rsidRPr="00CD0911" w:rsidRDefault="00E82E8B" w:rsidP="00F17D03">
            <w:pPr>
              <w:rPr>
                <w:b/>
                <w:bCs/>
                <w:sz w:val="26"/>
                <w:szCs w:val="26"/>
              </w:rPr>
            </w:pPr>
          </w:p>
        </w:tc>
        <w:tc>
          <w:tcPr>
            <w:tcW w:w="1371" w:type="dxa"/>
            <w:vMerge/>
            <w:tcBorders>
              <w:top w:val="single" w:sz="4" w:space="0" w:color="auto"/>
              <w:left w:val="single" w:sz="4" w:space="0" w:color="auto"/>
              <w:bottom w:val="single" w:sz="4" w:space="0" w:color="000000"/>
              <w:right w:val="single" w:sz="4" w:space="0" w:color="auto"/>
            </w:tcBorders>
            <w:vAlign w:val="center"/>
            <w:hideMark/>
          </w:tcPr>
          <w:p w14:paraId="46F63FE1" w14:textId="77777777" w:rsidR="00E82E8B" w:rsidRPr="00CD0911" w:rsidRDefault="00E82E8B" w:rsidP="00F17D03">
            <w:pPr>
              <w:rPr>
                <w:b/>
                <w:bCs/>
                <w:sz w:val="26"/>
                <w:szCs w:val="26"/>
              </w:rPr>
            </w:pPr>
          </w:p>
        </w:tc>
        <w:tc>
          <w:tcPr>
            <w:tcW w:w="2003" w:type="dxa"/>
            <w:tcBorders>
              <w:top w:val="nil"/>
              <w:left w:val="nil"/>
              <w:bottom w:val="nil"/>
              <w:right w:val="single" w:sz="4" w:space="0" w:color="auto"/>
            </w:tcBorders>
            <w:vAlign w:val="center"/>
            <w:hideMark/>
          </w:tcPr>
          <w:p w14:paraId="6FFD6CEF" w14:textId="77777777" w:rsidR="00E82E8B" w:rsidRPr="00CD0911" w:rsidRDefault="00E82E8B" w:rsidP="00F17D03">
            <w:pPr>
              <w:jc w:val="center"/>
              <w:rPr>
                <w:b/>
                <w:bCs/>
                <w:sz w:val="26"/>
                <w:szCs w:val="26"/>
              </w:rPr>
            </w:pPr>
            <w:r w:rsidRPr="00CD0911">
              <w:rPr>
                <w:b/>
                <w:bCs/>
                <w:sz w:val="26"/>
                <w:szCs w:val="26"/>
              </w:rPr>
              <w:t>Nội nghiệp</w:t>
            </w:r>
          </w:p>
        </w:tc>
        <w:tc>
          <w:tcPr>
            <w:tcW w:w="1842" w:type="dxa"/>
            <w:tcBorders>
              <w:top w:val="nil"/>
              <w:left w:val="nil"/>
              <w:bottom w:val="nil"/>
              <w:right w:val="single" w:sz="4" w:space="0" w:color="auto"/>
            </w:tcBorders>
            <w:vAlign w:val="center"/>
            <w:hideMark/>
          </w:tcPr>
          <w:p w14:paraId="6848F0A0" w14:textId="77777777" w:rsidR="00E82E8B" w:rsidRPr="00CD0911" w:rsidRDefault="00E82E8B" w:rsidP="00F17D03">
            <w:pPr>
              <w:jc w:val="center"/>
              <w:rPr>
                <w:b/>
                <w:bCs/>
                <w:sz w:val="26"/>
                <w:szCs w:val="26"/>
              </w:rPr>
            </w:pPr>
            <w:r w:rsidRPr="00CD0911">
              <w:rPr>
                <w:b/>
                <w:bCs/>
                <w:sz w:val="26"/>
                <w:szCs w:val="26"/>
              </w:rPr>
              <w:t>Ngoại nghiệp</w:t>
            </w:r>
          </w:p>
        </w:tc>
      </w:tr>
      <w:tr w:rsidR="00CD0911" w:rsidRPr="00CD0911" w14:paraId="753E661F" w14:textId="77777777" w:rsidTr="00426400">
        <w:trPr>
          <w:trHeight w:val="567"/>
        </w:trPr>
        <w:tc>
          <w:tcPr>
            <w:tcW w:w="960" w:type="dxa"/>
            <w:tcBorders>
              <w:top w:val="nil"/>
              <w:left w:val="single" w:sz="4" w:space="0" w:color="auto"/>
              <w:bottom w:val="single" w:sz="4" w:space="0" w:color="auto"/>
              <w:right w:val="nil"/>
            </w:tcBorders>
            <w:vAlign w:val="center"/>
            <w:hideMark/>
          </w:tcPr>
          <w:p w14:paraId="3EC82DCF" w14:textId="77777777" w:rsidR="00E82E8B" w:rsidRPr="00CD0911" w:rsidRDefault="00E82E8B" w:rsidP="005B5837">
            <w:pPr>
              <w:spacing w:before="100" w:after="100" w:line="360" w:lineRule="exact"/>
              <w:jc w:val="center"/>
              <w:rPr>
                <w:sz w:val="26"/>
                <w:szCs w:val="26"/>
              </w:rPr>
            </w:pPr>
            <w:r w:rsidRPr="00CD0911">
              <w:rPr>
                <w:sz w:val="26"/>
                <w:szCs w:val="26"/>
              </w:rPr>
              <w:t>1</w:t>
            </w:r>
          </w:p>
        </w:tc>
        <w:tc>
          <w:tcPr>
            <w:tcW w:w="2891" w:type="dxa"/>
            <w:tcBorders>
              <w:top w:val="nil"/>
              <w:left w:val="single" w:sz="4" w:space="0" w:color="auto"/>
              <w:bottom w:val="single" w:sz="4" w:space="0" w:color="auto"/>
              <w:right w:val="single" w:sz="4" w:space="0" w:color="auto"/>
            </w:tcBorders>
            <w:vAlign w:val="center"/>
            <w:hideMark/>
          </w:tcPr>
          <w:p w14:paraId="209237E4" w14:textId="77777777" w:rsidR="00E82E8B" w:rsidRPr="00CD0911" w:rsidRDefault="00E82E8B" w:rsidP="005B5837">
            <w:pPr>
              <w:spacing w:before="100" w:after="100" w:line="360" w:lineRule="exact"/>
              <w:jc w:val="both"/>
              <w:rPr>
                <w:sz w:val="26"/>
                <w:szCs w:val="26"/>
              </w:rPr>
            </w:pPr>
            <w:r w:rsidRPr="00CD0911">
              <w:rPr>
                <w:sz w:val="26"/>
                <w:szCs w:val="26"/>
              </w:rPr>
              <w:t>Giấy A4</w:t>
            </w:r>
          </w:p>
        </w:tc>
        <w:tc>
          <w:tcPr>
            <w:tcW w:w="1371" w:type="dxa"/>
            <w:tcBorders>
              <w:top w:val="nil"/>
              <w:left w:val="nil"/>
              <w:bottom w:val="single" w:sz="4" w:space="0" w:color="auto"/>
              <w:right w:val="single" w:sz="4" w:space="0" w:color="auto"/>
            </w:tcBorders>
            <w:vAlign w:val="center"/>
            <w:hideMark/>
          </w:tcPr>
          <w:p w14:paraId="2476E991" w14:textId="77777777" w:rsidR="00E82E8B" w:rsidRPr="00CD0911" w:rsidRDefault="00E82E8B" w:rsidP="005B5837">
            <w:pPr>
              <w:spacing w:before="100" w:after="100" w:line="360" w:lineRule="exact"/>
              <w:jc w:val="center"/>
              <w:rPr>
                <w:sz w:val="26"/>
                <w:szCs w:val="26"/>
              </w:rPr>
            </w:pPr>
            <w:r w:rsidRPr="00CD0911">
              <w:rPr>
                <w:sz w:val="26"/>
                <w:szCs w:val="26"/>
              </w:rPr>
              <w:t>Gram</w:t>
            </w:r>
          </w:p>
        </w:tc>
        <w:tc>
          <w:tcPr>
            <w:tcW w:w="2003" w:type="dxa"/>
            <w:tcBorders>
              <w:top w:val="single" w:sz="4" w:space="0" w:color="auto"/>
              <w:left w:val="single" w:sz="4" w:space="0" w:color="auto"/>
              <w:bottom w:val="single" w:sz="4" w:space="0" w:color="auto"/>
              <w:right w:val="single" w:sz="4" w:space="0" w:color="auto"/>
            </w:tcBorders>
            <w:vAlign w:val="center"/>
            <w:hideMark/>
          </w:tcPr>
          <w:p w14:paraId="00EB1AF3" w14:textId="77777777" w:rsidR="00E82E8B" w:rsidRPr="00CD0911" w:rsidRDefault="00E82E8B" w:rsidP="005B5837">
            <w:pPr>
              <w:spacing w:before="100" w:after="100" w:line="360" w:lineRule="exact"/>
              <w:jc w:val="center"/>
              <w:rPr>
                <w:sz w:val="26"/>
                <w:szCs w:val="26"/>
              </w:rPr>
            </w:pPr>
            <w:r w:rsidRPr="00CD0911">
              <w:t>5,00</w:t>
            </w:r>
          </w:p>
        </w:tc>
        <w:tc>
          <w:tcPr>
            <w:tcW w:w="1842" w:type="dxa"/>
            <w:tcBorders>
              <w:top w:val="single" w:sz="4" w:space="0" w:color="auto"/>
              <w:left w:val="nil"/>
              <w:bottom w:val="single" w:sz="4" w:space="0" w:color="auto"/>
              <w:right w:val="single" w:sz="4" w:space="0" w:color="auto"/>
            </w:tcBorders>
            <w:vAlign w:val="center"/>
            <w:hideMark/>
          </w:tcPr>
          <w:p w14:paraId="56758364" w14:textId="77777777" w:rsidR="00E82E8B" w:rsidRPr="00CD0911" w:rsidRDefault="00E82E8B" w:rsidP="005B5837">
            <w:pPr>
              <w:spacing w:before="100" w:after="100" w:line="360" w:lineRule="exact"/>
              <w:jc w:val="center"/>
              <w:rPr>
                <w:sz w:val="26"/>
                <w:szCs w:val="26"/>
              </w:rPr>
            </w:pPr>
            <w:r w:rsidRPr="00CD0911">
              <w:t>15,00</w:t>
            </w:r>
          </w:p>
        </w:tc>
      </w:tr>
      <w:tr w:rsidR="00CD0911" w:rsidRPr="00CD0911" w14:paraId="7062372E" w14:textId="77777777" w:rsidTr="00426400">
        <w:trPr>
          <w:trHeight w:val="567"/>
        </w:trPr>
        <w:tc>
          <w:tcPr>
            <w:tcW w:w="960" w:type="dxa"/>
            <w:tcBorders>
              <w:top w:val="nil"/>
              <w:left w:val="single" w:sz="4" w:space="0" w:color="auto"/>
              <w:bottom w:val="single" w:sz="4" w:space="0" w:color="auto"/>
              <w:right w:val="nil"/>
            </w:tcBorders>
            <w:vAlign w:val="center"/>
            <w:hideMark/>
          </w:tcPr>
          <w:p w14:paraId="75E0B3E9" w14:textId="77777777" w:rsidR="00E82E8B" w:rsidRPr="00CD0911" w:rsidRDefault="00E82E8B" w:rsidP="005B5837">
            <w:pPr>
              <w:spacing w:before="100" w:after="100" w:line="360" w:lineRule="exact"/>
              <w:jc w:val="center"/>
              <w:rPr>
                <w:sz w:val="26"/>
                <w:szCs w:val="26"/>
              </w:rPr>
            </w:pPr>
            <w:r w:rsidRPr="00CD0911">
              <w:rPr>
                <w:sz w:val="26"/>
                <w:szCs w:val="26"/>
              </w:rPr>
              <w:t>2</w:t>
            </w:r>
          </w:p>
        </w:tc>
        <w:tc>
          <w:tcPr>
            <w:tcW w:w="2891" w:type="dxa"/>
            <w:tcBorders>
              <w:top w:val="nil"/>
              <w:left w:val="single" w:sz="4" w:space="0" w:color="auto"/>
              <w:bottom w:val="single" w:sz="4" w:space="0" w:color="auto"/>
              <w:right w:val="single" w:sz="4" w:space="0" w:color="auto"/>
            </w:tcBorders>
            <w:vAlign w:val="center"/>
            <w:hideMark/>
          </w:tcPr>
          <w:p w14:paraId="4862ED33" w14:textId="77777777" w:rsidR="00E82E8B" w:rsidRPr="00CD0911" w:rsidRDefault="00E82E8B" w:rsidP="005B5837">
            <w:pPr>
              <w:spacing w:before="100" w:after="100" w:line="360" w:lineRule="exact"/>
              <w:rPr>
                <w:sz w:val="26"/>
                <w:szCs w:val="26"/>
              </w:rPr>
            </w:pPr>
            <w:r w:rsidRPr="00CD0911">
              <w:rPr>
                <w:sz w:val="26"/>
                <w:szCs w:val="26"/>
              </w:rPr>
              <w:t>Hồ dán khô</w:t>
            </w:r>
          </w:p>
        </w:tc>
        <w:tc>
          <w:tcPr>
            <w:tcW w:w="1371" w:type="dxa"/>
            <w:tcBorders>
              <w:top w:val="nil"/>
              <w:left w:val="nil"/>
              <w:bottom w:val="single" w:sz="4" w:space="0" w:color="auto"/>
              <w:right w:val="single" w:sz="4" w:space="0" w:color="auto"/>
            </w:tcBorders>
            <w:vAlign w:val="center"/>
            <w:hideMark/>
          </w:tcPr>
          <w:p w14:paraId="1632AB9A" w14:textId="77777777" w:rsidR="00E82E8B" w:rsidRPr="00CD0911" w:rsidRDefault="00E82E8B" w:rsidP="005B5837">
            <w:pPr>
              <w:spacing w:before="100" w:after="100" w:line="360" w:lineRule="exact"/>
              <w:jc w:val="center"/>
              <w:rPr>
                <w:sz w:val="26"/>
                <w:szCs w:val="26"/>
              </w:rPr>
            </w:pPr>
            <w:r w:rsidRPr="00CD0911">
              <w:rPr>
                <w:sz w:val="26"/>
                <w:szCs w:val="26"/>
              </w:rPr>
              <w:t>Hộp</w:t>
            </w:r>
          </w:p>
        </w:tc>
        <w:tc>
          <w:tcPr>
            <w:tcW w:w="2003" w:type="dxa"/>
            <w:tcBorders>
              <w:top w:val="nil"/>
              <w:left w:val="single" w:sz="4" w:space="0" w:color="auto"/>
              <w:bottom w:val="single" w:sz="4" w:space="0" w:color="auto"/>
              <w:right w:val="single" w:sz="4" w:space="0" w:color="auto"/>
            </w:tcBorders>
            <w:vAlign w:val="center"/>
            <w:hideMark/>
          </w:tcPr>
          <w:p w14:paraId="30EDDFE7" w14:textId="77777777" w:rsidR="00E82E8B" w:rsidRPr="00CD0911" w:rsidRDefault="00E82E8B" w:rsidP="005B5837">
            <w:pPr>
              <w:spacing w:before="100" w:after="100" w:line="360" w:lineRule="exact"/>
              <w:jc w:val="center"/>
              <w:rPr>
                <w:sz w:val="26"/>
                <w:szCs w:val="26"/>
              </w:rPr>
            </w:pPr>
            <w:r w:rsidRPr="00CD0911">
              <w:t>6,00</w:t>
            </w:r>
          </w:p>
        </w:tc>
        <w:tc>
          <w:tcPr>
            <w:tcW w:w="1842" w:type="dxa"/>
            <w:tcBorders>
              <w:top w:val="nil"/>
              <w:left w:val="nil"/>
              <w:bottom w:val="single" w:sz="4" w:space="0" w:color="auto"/>
              <w:right w:val="single" w:sz="4" w:space="0" w:color="auto"/>
            </w:tcBorders>
            <w:vAlign w:val="center"/>
            <w:hideMark/>
          </w:tcPr>
          <w:p w14:paraId="30B37A29" w14:textId="77777777" w:rsidR="00E82E8B" w:rsidRPr="00CD0911" w:rsidRDefault="00E82E8B" w:rsidP="005B5837">
            <w:pPr>
              <w:spacing w:before="100" w:after="100" w:line="360" w:lineRule="exact"/>
              <w:jc w:val="center"/>
              <w:rPr>
                <w:rFonts w:ascii="Courier New" w:hAnsi="Courier New" w:cs="Courier New"/>
                <w:sz w:val="26"/>
                <w:szCs w:val="26"/>
              </w:rPr>
            </w:pPr>
          </w:p>
        </w:tc>
      </w:tr>
      <w:tr w:rsidR="00CD0911" w:rsidRPr="00CD0911" w14:paraId="1B1F89BD" w14:textId="77777777" w:rsidTr="00426400">
        <w:trPr>
          <w:trHeight w:val="567"/>
        </w:trPr>
        <w:tc>
          <w:tcPr>
            <w:tcW w:w="960" w:type="dxa"/>
            <w:tcBorders>
              <w:top w:val="nil"/>
              <w:left w:val="single" w:sz="4" w:space="0" w:color="auto"/>
              <w:bottom w:val="single" w:sz="4" w:space="0" w:color="auto"/>
              <w:right w:val="nil"/>
            </w:tcBorders>
            <w:vAlign w:val="center"/>
            <w:hideMark/>
          </w:tcPr>
          <w:p w14:paraId="02EBDA13" w14:textId="77777777" w:rsidR="00E82E8B" w:rsidRPr="00CD0911" w:rsidRDefault="00E82E8B" w:rsidP="005B5837">
            <w:pPr>
              <w:spacing w:before="100" w:after="100" w:line="360" w:lineRule="exact"/>
              <w:jc w:val="center"/>
              <w:rPr>
                <w:sz w:val="26"/>
                <w:szCs w:val="26"/>
              </w:rPr>
            </w:pPr>
            <w:r w:rsidRPr="00CD0911">
              <w:rPr>
                <w:sz w:val="26"/>
                <w:szCs w:val="26"/>
              </w:rPr>
              <w:t>3</w:t>
            </w:r>
          </w:p>
        </w:tc>
        <w:tc>
          <w:tcPr>
            <w:tcW w:w="2891" w:type="dxa"/>
            <w:tcBorders>
              <w:top w:val="nil"/>
              <w:left w:val="single" w:sz="4" w:space="0" w:color="auto"/>
              <w:bottom w:val="single" w:sz="4" w:space="0" w:color="auto"/>
              <w:right w:val="single" w:sz="4" w:space="0" w:color="auto"/>
            </w:tcBorders>
            <w:vAlign w:val="center"/>
            <w:hideMark/>
          </w:tcPr>
          <w:p w14:paraId="2D19AFD8" w14:textId="77777777" w:rsidR="00E82E8B" w:rsidRPr="00CD0911" w:rsidRDefault="00E82E8B" w:rsidP="005B5837">
            <w:pPr>
              <w:spacing w:before="100" w:after="100" w:line="360" w:lineRule="exact"/>
              <w:jc w:val="both"/>
              <w:rPr>
                <w:sz w:val="26"/>
                <w:szCs w:val="26"/>
              </w:rPr>
            </w:pPr>
            <w:r w:rsidRPr="00CD0911">
              <w:rPr>
                <w:sz w:val="26"/>
                <w:szCs w:val="26"/>
              </w:rPr>
              <w:t>Mực photocopy</w:t>
            </w:r>
          </w:p>
        </w:tc>
        <w:tc>
          <w:tcPr>
            <w:tcW w:w="1371" w:type="dxa"/>
            <w:tcBorders>
              <w:top w:val="nil"/>
              <w:left w:val="nil"/>
              <w:bottom w:val="single" w:sz="4" w:space="0" w:color="auto"/>
              <w:right w:val="single" w:sz="4" w:space="0" w:color="auto"/>
            </w:tcBorders>
            <w:vAlign w:val="center"/>
            <w:hideMark/>
          </w:tcPr>
          <w:p w14:paraId="4D7BBA00" w14:textId="77777777" w:rsidR="00E82E8B" w:rsidRPr="00CD0911" w:rsidRDefault="00E82E8B" w:rsidP="005B5837">
            <w:pPr>
              <w:spacing w:before="100" w:after="100" w:line="360" w:lineRule="exact"/>
              <w:jc w:val="center"/>
              <w:rPr>
                <w:sz w:val="26"/>
                <w:szCs w:val="26"/>
              </w:rPr>
            </w:pPr>
            <w:r w:rsidRPr="00CD0911">
              <w:rPr>
                <w:sz w:val="26"/>
                <w:szCs w:val="26"/>
              </w:rPr>
              <w:t>Hộp</w:t>
            </w:r>
          </w:p>
        </w:tc>
        <w:tc>
          <w:tcPr>
            <w:tcW w:w="2003" w:type="dxa"/>
            <w:tcBorders>
              <w:top w:val="nil"/>
              <w:left w:val="single" w:sz="4" w:space="0" w:color="auto"/>
              <w:bottom w:val="single" w:sz="4" w:space="0" w:color="auto"/>
              <w:right w:val="single" w:sz="4" w:space="0" w:color="auto"/>
            </w:tcBorders>
            <w:vAlign w:val="center"/>
            <w:hideMark/>
          </w:tcPr>
          <w:p w14:paraId="1E9B7C40" w14:textId="77777777" w:rsidR="00E82E8B" w:rsidRPr="00CD0911" w:rsidRDefault="00E82E8B" w:rsidP="005B5837">
            <w:pPr>
              <w:spacing w:before="100" w:after="100" w:line="360" w:lineRule="exact"/>
              <w:jc w:val="center"/>
              <w:rPr>
                <w:sz w:val="26"/>
                <w:szCs w:val="26"/>
              </w:rPr>
            </w:pPr>
            <w:r w:rsidRPr="00CD0911">
              <w:t>4,00</w:t>
            </w:r>
          </w:p>
        </w:tc>
        <w:tc>
          <w:tcPr>
            <w:tcW w:w="1842" w:type="dxa"/>
            <w:tcBorders>
              <w:top w:val="nil"/>
              <w:left w:val="nil"/>
              <w:bottom w:val="single" w:sz="4" w:space="0" w:color="auto"/>
              <w:right w:val="single" w:sz="4" w:space="0" w:color="auto"/>
            </w:tcBorders>
            <w:vAlign w:val="center"/>
            <w:hideMark/>
          </w:tcPr>
          <w:p w14:paraId="4DFA6C74" w14:textId="77777777" w:rsidR="00E82E8B" w:rsidRPr="00CD0911" w:rsidRDefault="00E82E8B" w:rsidP="005B5837">
            <w:pPr>
              <w:spacing w:before="100" w:after="100" w:line="360" w:lineRule="exact"/>
              <w:rPr>
                <w:rFonts w:ascii="Courier New" w:hAnsi="Courier New" w:cs="Courier New"/>
                <w:sz w:val="26"/>
                <w:szCs w:val="26"/>
              </w:rPr>
            </w:pPr>
          </w:p>
        </w:tc>
      </w:tr>
      <w:tr w:rsidR="00CD0911" w:rsidRPr="00CD0911" w14:paraId="2EFE945D" w14:textId="77777777" w:rsidTr="00426400">
        <w:trPr>
          <w:trHeight w:val="567"/>
        </w:trPr>
        <w:tc>
          <w:tcPr>
            <w:tcW w:w="960" w:type="dxa"/>
            <w:tcBorders>
              <w:top w:val="nil"/>
              <w:left w:val="single" w:sz="4" w:space="0" w:color="auto"/>
              <w:bottom w:val="single" w:sz="4" w:space="0" w:color="auto"/>
              <w:right w:val="nil"/>
            </w:tcBorders>
            <w:vAlign w:val="center"/>
            <w:hideMark/>
          </w:tcPr>
          <w:p w14:paraId="23F3EB35" w14:textId="77777777" w:rsidR="00E82E8B" w:rsidRPr="00CD0911" w:rsidRDefault="00E82E8B" w:rsidP="005B5837">
            <w:pPr>
              <w:spacing w:before="100" w:after="100" w:line="360" w:lineRule="exact"/>
              <w:jc w:val="center"/>
              <w:rPr>
                <w:sz w:val="26"/>
                <w:szCs w:val="26"/>
              </w:rPr>
            </w:pPr>
            <w:r w:rsidRPr="00CD0911">
              <w:rPr>
                <w:sz w:val="26"/>
                <w:szCs w:val="26"/>
              </w:rPr>
              <w:t>4</w:t>
            </w:r>
          </w:p>
        </w:tc>
        <w:tc>
          <w:tcPr>
            <w:tcW w:w="2891" w:type="dxa"/>
            <w:tcBorders>
              <w:top w:val="nil"/>
              <w:left w:val="single" w:sz="4" w:space="0" w:color="auto"/>
              <w:bottom w:val="single" w:sz="4" w:space="0" w:color="auto"/>
              <w:right w:val="single" w:sz="4" w:space="0" w:color="auto"/>
            </w:tcBorders>
            <w:vAlign w:val="center"/>
            <w:hideMark/>
          </w:tcPr>
          <w:p w14:paraId="5F931809" w14:textId="77777777" w:rsidR="00E82E8B" w:rsidRPr="00CD0911" w:rsidRDefault="00E82E8B" w:rsidP="005B5837">
            <w:pPr>
              <w:spacing w:before="100" w:after="100" w:line="360" w:lineRule="exact"/>
              <w:rPr>
                <w:sz w:val="26"/>
                <w:szCs w:val="26"/>
              </w:rPr>
            </w:pPr>
            <w:r w:rsidRPr="00CD0911">
              <w:rPr>
                <w:sz w:val="26"/>
                <w:szCs w:val="26"/>
              </w:rPr>
              <w:t>Sổ ghi chép</w:t>
            </w:r>
          </w:p>
        </w:tc>
        <w:tc>
          <w:tcPr>
            <w:tcW w:w="1371" w:type="dxa"/>
            <w:tcBorders>
              <w:top w:val="nil"/>
              <w:left w:val="nil"/>
              <w:bottom w:val="single" w:sz="4" w:space="0" w:color="auto"/>
              <w:right w:val="single" w:sz="4" w:space="0" w:color="auto"/>
            </w:tcBorders>
            <w:vAlign w:val="center"/>
            <w:hideMark/>
          </w:tcPr>
          <w:p w14:paraId="290DEB8F" w14:textId="77777777" w:rsidR="00E82E8B" w:rsidRPr="00CD0911" w:rsidRDefault="00E82E8B" w:rsidP="005B5837">
            <w:pPr>
              <w:spacing w:before="100" w:after="100" w:line="360" w:lineRule="exact"/>
              <w:jc w:val="center"/>
              <w:rPr>
                <w:sz w:val="26"/>
                <w:szCs w:val="26"/>
              </w:rPr>
            </w:pPr>
            <w:r w:rsidRPr="00CD0911">
              <w:rPr>
                <w:sz w:val="26"/>
                <w:szCs w:val="26"/>
              </w:rPr>
              <w:t>Cuốn</w:t>
            </w:r>
          </w:p>
        </w:tc>
        <w:tc>
          <w:tcPr>
            <w:tcW w:w="2003" w:type="dxa"/>
            <w:tcBorders>
              <w:top w:val="nil"/>
              <w:left w:val="single" w:sz="4" w:space="0" w:color="auto"/>
              <w:bottom w:val="single" w:sz="4" w:space="0" w:color="auto"/>
              <w:right w:val="single" w:sz="4" w:space="0" w:color="auto"/>
            </w:tcBorders>
            <w:vAlign w:val="center"/>
            <w:hideMark/>
          </w:tcPr>
          <w:p w14:paraId="1612A212" w14:textId="77777777" w:rsidR="00E82E8B" w:rsidRPr="00CD0911" w:rsidRDefault="00E82E8B" w:rsidP="005B5837">
            <w:pPr>
              <w:spacing w:before="100" w:after="100" w:line="360" w:lineRule="exact"/>
              <w:jc w:val="center"/>
              <w:rPr>
                <w:sz w:val="26"/>
                <w:szCs w:val="26"/>
              </w:rPr>
            </w:pPr>
            <w:r w:rsidRPr="00CD0911">
              <w:t>8,00</w:t>
            </w:r>
          </w:p>
        </w:tc>
        <w:tc>
          <w:tcPr>
            <w:tcW w:w="1842" w:type="dxa"/>
            <w:tcBorders>
              <w:top w:val="nil"/>
              <w:left w:val="nil"/>
              <w:bottom w:val="single" w:sz="4" w:space="0" w:color="auto"/>
              <w:right w:val="single" w:sz="4" w:space="0" w:color="auto"/>
            </w:tcBorders>
            <w:vAlign w:val="center"/>
            <w:hideMark/>
          </w:tcPr>
          <w:p w14:paraId="63E04D33" w14:textId="77777777" w:rsidR="00E82E8B" w:rsidRPr="00CD0911" w:rsidRDefault="00E82E8B" w:rsidP="005B5837">
            <w:pPr>
              <w:spacing w:before="100" w:after="100" w:line="360" w:lineRule="exact"/>
              <w:jc w:val="center"/>
              <w:rPr>
                <w:sz w:val="26"/>
                <w:szCs w:val="26"/>
              </w:rPr>
            </w:pPr>
            <w:r w:rsidRPr="00CD0911">
              <w:t>33,00</w:t>
            </w:r>
          </w:p>
        </w:tc>
      </w:tr>
      <w:tr w:rsidR="00CD0911" w:rsidRPr="00CD0911" w14:paraId="7FDD8C32" w14:textId="77777777" w:rsidTr="00426400">
        <w:trPr>
          <w:trHeight w:val="567"/>
        </w:trPr>
        <w:tc>
          <w:tcPr>
            <w:tcW w:w="960" w:type="dxa"/>
            <w:tcBorders>
              <w:top w:val="nil"/>
              <w:left w:val="single" w:sz="4" w:space="0" w:color="auto"/>
              <w:bottom w:val="single" w:sz="4" w:space="0" w:color="auto"/>
              <w:right w:val="nil"/>
            </w:tcBorders>
            <w:vAlign w:val="center"/>
            <w:hideMark/>
          </w:tcPr>
          <w:p w14:paraId="778E90C5" w14:textId="77777777" w:rsidR="00E82E8B" w:rsidRPr="00CD0911" w:rsidRDefault="00E82E8B" w:rsidP="005B5837">
            <w:pPr>
              <w:spacing w:before="100" w:after="100" w:line="360" w:lineRule="exact"/>
              <w:jc w:val="center"/>
              <w:rPr>
                <w:sz w:val="26"/>
                <w:szCs w:val="26"/>
              </w:rPr>
            </w:pPr>
            <w:r w:rsidRPr="00CD0911">
              <w:rPr>
                <w:sz w:val="26"/>
                <w:szCs w:val="26"/>
              </w:rPr>
              <w:t>5</w:t>
            </w:r>
          </w:p>
        </w:tc>
        <w:tc>
          <w:tcPr>
            <w:tcW w:w="2891" w:type="dxa"/>
            <w:tcBorders>
              <w:top w:val="nil"/>
              <w:left w:val="single" w:sz="4" w:space="0" w:color="auto"/>
              <w:bottom w:val="single" w:sz="4" w:space="0" w:color="auto"/>
              <w:right w:val="single" w:sz="4" w:space="0" w:color="auto"/>
            </w:tcBorders>
            <w:vAlign w:val="center"/>
            <w:hideMark/>
          </w:tcPr>
          <w:p w14:paraId="3354BF5E" w14:textId="77777777" w:rsidR="00E82E8B" w:rsidRPr="00CD0911" w:rsidRDefault="00E82E8B" w:rsidP="005B5837">
            <w:pPr>
              <w:spacing w:before="100" w:after="100" w:line="360" w:lineRule="exact"/>
              <w:rPr>
                <w:sz w:val="26"/>
                <w:szCs w:val="26"/>
              </w:rPr>
            </w:pPr>
            <w:r w:rsidRPr="00CD0911">
              <w:rPr>
                <w:sz w:val="26"/>
                <w:szCs w:val="26"/>
              </w:rPr>
              <w:t>Cặp 3 dây</w:t>
            </w:r>
          </w:p>
        </w:tc>
        <w:tc>
          <w:tcPr>
            <w:tcW w:w="1371" w:type="dxa"/>
            <w:tcBorders>
              <w:top w:val="nil"/>
              <w:left w:val="nil"/>
              <w:bottom w:val="single" w:sz="4" w:space="0" w:color="auto"/>
              <w:right w:val="single" w:sz="4" w:space="0" w:color="auto"/>
            </w:tcBorders>
            <w:vAlign w:val="center"/>
            <w:hideMark/>
          </w:tcPr>
          <w:p w14:paraId="553E3EE8" w14:textId="77777777" w:rsidR="00E82E8B" w:rsidRPr="00CD0911" w:rsidRDefault="00E82E8B" w:rsidP="005B5837">
            <w:pPr>
              <w:spacing w:before="100" w:after="100" w:line="360" w:lineRule="exact"/>
              <w:jc w:val="center"/>
              <w:rPr>
                <w:sz w:val="26"/>
                <w:szCs w:val="26"/>
              </w:rPr>
            </w:pPr>
            <w:r w:rsidRPr="00CD0911">
              <w:rPr>
                <w:sz w:val="26"/>
                <w:szCs w:val="26"/>
              </w:rPr>
              <w:t>Cái</w:t>
            </w:r>
          </w:p>
        </w:tc>
        <w:tc>
          <w:tcPr>
            <w:tcW w:w="2003" w:type="dxa"/>
            <w:tcBorders>
              <w:top w:val="nil"/>
              <w:left w:val="single" w:sz="4" w:space="0" w:color="auto"/>
              <w:bottom w:val="single" w:sz="4" w:space="0" w:color="auto"/>
              <w:right w:val="single" w:sz="4" w:space="0" w:color="auto"/>
            </w:tcBorders>
            <w:vAlign w:val="center"/>
            <w:hideMark/>
          </w:tcPr>
          <w:p w14:paraId="5000283E" w14:textId="77777777" w:rsidR="00E82E8B" w:rsidRPr="00CD0911" w:rsidRDefault="00E82E8B" w:rsidP="005B5837">
            <w:pPr>
              <w:spacing w:before="100" w:after="100" w:line="360" w:lineRule="exact"/>
              <w:jc w:val="center"/>
              <w:rPr>
                <w:sz w:val="26"/>
                <w:szCs w:val="26"/>
              </w:rPr>
            </w:pPr>
            <w:r w:rsidRPr="00CD0911">
              <w:t>12,00</w:t>
            </w:r>
          </w:p>
        </w:tc>
        <w:tc>
          <w:tcPr>
            <w:tcW w:w="1842" w:type="dxa"/>
            <w:tcBorders>
              <w:top w:val="nil"/>
              <w:left w:val="nil"/>
              <w:bottom w:val="single" w:sz="4" w:space="0" w:color="auto"/>
              <w:right w:val="single" w:sz="4" w:space="0" w:color="auto"/>
            </w:tcBorders>
            <w:vAlign w:val="center"/>
            <w:hideMark/>
          </w:tcPr>
          <w:p w14:paraId="3114A3D2" w14:textId="77777777" w:rsidR="00E82E8B" w:rsidRPr="00CD0911" w:rsidRDefault="00E82E8B" w:rsidP="005B5837">
            <w:pPr>
              <w:spacing w:before="100" w:after="100" w:line="360" w:lineRule="exact"/>
              <w:jc w:val="center"/>
              <w:rPr>
                <w:sz w:val="26"/>
                <w:szCs w:val="26"/>
              </w:rPr>
            </w:pPr>
            <w:r w:rsidRPr="00CD0911">
              <w:t>33,00</w:t>
            </w:r>
          </w:p>
        </w:tc>
      </w:tr>
      <w:tr w:rsidR="00CD0911" w:rsidRPr="00CD0911" w14:paraId="7245415F" w14:textId="77777777" w:rsidTr="00426400">
        <w:trPr>
          <w:trHeight w:val="567"/>
        </w:trPr>
        <w:tc>
          <w:tcPr>
            <w:tcW w:w="960" w:type="dxa"/>
            <w:tcBorders>
              <w:top w:val="nil"/>
              <w:left w:val="single" w:sz="4" w:space="0" w:color="auto"/>
              <w:bottom w:val="single" w:sz="4" w:space="0" w:color="auto"/>
              <w:right w:val="nil"/>
            </w:tcBorders>
            <w:vAlign w:val="center"/>
            <w:hideMark/>
          </w:tcPr>
          <w:p w14:paraId="7158635B" w14:textId="77777777" w:rsidR="00E82E8B" w:rsidRPr="00CD0911" w:rsidRDefault="00E82E8B" w:rsidP="005B5837">
            <w:pPr>
              <w:spacing w:before="100" w:after="100" w:line="360" w:lineRule="exact"/>
              <w:jc w:val="center"/>
              <w:rPr>
                <w:sz w:val="26"/>
                <w:szCs w:val="26"/>
              </w:rPr>
            </w:pPr>
            <w:r w:rsidRPr="00CD0911">
              <w:rPr>
                <w:sz w:val="26"/>
                <w:szCs w:val="26"/>
              </w:rPr>
              <w:t>6</w:t>
            </w:r>
          </w:p>
        </w:tc>
        <w:tc>
          <w:tcPr>
            <w:tcW w:w="2891" w:type="dxa"/>
            <w:tcBorders>
              <w:top w:val="nil"/>
              <w:left w:val="single" w:sz="4" w:space="0" w:color="auto"/>
              <w:bottom w:val="single" w:sz="4" w:space="0" w:color="auto"/>
              <w:right w:val="single" w:sz="4" w:space="0" w:color="auto"/>
            </w:tcBorders>
            <w:vAlign w:val="center"/>
            <w:hideMark/>
          </w:tcPr>
          <w:p w14:paraId="66E88A60" w14:textId="77777777" w:rsidR="00E82E8B" w:rsidRPr="00CD0911" w:rsidRDefault="00E82E8B" w:rsidP="005B5837">
            <w:pPr>
              <w:spacing w:before="100" w:after="100" w:line="360" w:lineRule="exact"/>
              <w:rPr>
                <w:sz w:val="26"/>
                <w:szCs w:val="26"/>
              </w:rPr>
            </w:pPr>
            <w:r w:rsidRPr="00CD0911">
              <w:rPr>
                <w:sz w:val="26"/>
                <w:szCs w:val="26"/>
              </w:rPr>
              <w:t>Bút bi</w:t>
            </w:r>
          </w:p>
        </w:tc>
        <w:tc>
          <w:tcPr>
            <w:tcW w:w="1371" w:type="dxa"/>
            <w:tcBorders>
              <w:top w:val="nil"/>
              <w:left w:val="nil"/>
              <w:bottom w:val="single" w:sz="4" w:space="0" w:color="auto"/>
              <w:right w:val="single" w:sz="4" w:space="0" w:color="auto"/>
            </w:tcBorders>
            <w:vAlign w:val="center"/>
            <w:hideMark/>
          </w:tcPr>
          <w:p w14:paraId="02116982" w14:textId="77777777" w:rsidR="00E82E8B" w:rsidRPr="00CD0911" w:rsidRDefault="00E82E8B" w:rsidP="005B5837">
            <w:pPr>
              <w:spacing w:before="100" w:after="100" w:line="360" w:lineRule="exact"/>
              <w:jc w:val="center"/>
              <w:rPr>
                <w:sz w:val="26"/>
                <w:szCs w:val="26"/>
              </w:rPr>
            </w:pPr>
            <w:r w:rsidRPr="00CD0911">
              <w:rPr>
                <w:sz w:val="26"/>
                <w:szCs w:val="26"/>
              </w:rPr>
              <w:t>Cái</w:t>
            </w:r>
          </w:p>
        </w:tc>
        <w:tc>
          <w:tcPr>
            <w:tcW w:w="2003" w:type="dxa"/>
            <w:tcBorders>
              <w:top w:val="nil"/>
              <w:left w:val="single" w:sz="4" w:space="0" w:color="auto"/>
              <w:bottom w:val="single" w:sz="4" w:space="0" w:color="auto"/>
              <w:right w:val="single" w:sz="4" w:space="0" w:color="auto"/>
            </w:tcBorders>
            <w:vAlign w:val="center"/>
            <w:hideMark/>
          </w:tcPr>
          <w:p w14:paraId="71095187" w14:textId="77777777" w:rsidR="00E82E8B" w:rsidRPr="00CD0911" w:rsidRDefault="00E82E8B" w:rsidP="005B5837">
            <w:pPr>
              <w:spacing w:before="100" w:after="100" w:line="360" w:lineRule="exact"/>
              <w:jc w:val="center"/>
              <w:rPr>
                <w:sz w:val="26"/>
                <w:szCs w:val="26"/>
              </w:rPr>
            </w:pPr>
            <w:r w:rsidRPr="00CD0911">
              <w:t>35,00</w:t>
            </w:r>
          </w:p>
        </w:tc>
        <w:tc>
          <w:tcPr>
            <w:tcW w:w="1842" w:type="dxa"/>
            <w:tcBorders>
              <w:top w:val="nil"/>
              <w:left w:val="nil"/>
              <w:bottom w:val="single" w:sz="4" w:space="0" w:color="auto"/>
              <w:right w:val="single" w:sz="4" w:space="0" w:color="auto"/>
            </w:tcBorders>
            <w:vAlign w:val="center"/>
            <w:hideMark/>
          </w:tcPr>
          <w:p w14:paraId="0D8995D2" w14:textId="77777777" w:rsidR="00E82E8B" w:rsidRPr="00CD0911" w:rsidRDefault="00E82E8B" w:rsidP="005B5837">
            <w:pPr>
              <w:spacing w:before="100" w:after="100" w:line="360" w:lineRule="exact"/>
              <w:jc w:val="center"/>
              <w:rPr>
                <w:sz w:val="26"/>
                <w:szCs w:val="26"/>
              </w:rPr>
            </w:pPr>
            <w:r w:rsidRPr="00CD0911">
              <w:t>45,00</w:t>
            </w:r>
          </w:p>
        </w:tc>
      </w:tr>
      <w:tr w:rsidR="00CD0911" w:rsidRPr="00CD0911" w14:paraId="2DBA5EA6" w14:textId="77777777" w:rsidTr="00426400">
        <w:trPr>
          <w:trHeight w:val="567"/>
        </w:trPr>
        <w:tc>
          <w:tcPr>
            <w:tcW w:w="960" w:type="dxa"/>
            <w:tcBorders>
              <w:top w:val="nil"/>
              <w:left w:val="single" w:sz="4" w:space="0" w:color="auto"/>
              <w:bottom w:val="single" w:sz="4" w:space="0" w:color="auto"/>
              <w:right w:val="nil"/>
            </w:tcBorders>
            <w:vAlign w:val="center"/>
            <w:hideMark/>
          </w:tcPr>
          <w:p w14:paraId="65E9E088" w14:textId="77777777" w:rsidR="00E82E8B" w:rsidRPr="00CD0911" w:rsidRDefault="00E82E8B" w:rsidP="005B5837">
            <w:pPr>
              <w:spacing w:before="100" w:after="100" w:line="360" w:lineRule="exact"/>
              <w:jc w:val="center"/>
              <w:rPr>
                <w:sz w:val="26"/>
                <w:szCs w:val="26"/>
              </w:rPr>
            </w:pPr>
            <w:r w:rsidRPr="00CD0911">
              <w:rPr>
                <w:sz w:val="26"/>
                <w:szCs w:val="26"/>
              </w:rPr>
              <w:t>7</w:t>
            </w:r>
          </w:p>
        </w:tc>
        <w:tc>
          <w:tcPr>
            <w:tcW w:w="2891" w:type="dxa"/>
            <w:tcBorders>
              <w:top w:val="nil"/>
              <w:left w:val="single" w:sz="4" w:space="0" w:color="auto"/>
              <w:bottom w:val="single" w:sz="4" w:space="0" w:color="auto"/>
              <w:right w:val="single" w:sz="4" w:space="0" w:color="auto"/>
            </w:tcBorders>
            <w:vAlign w:val="center"/>
            <w:hideMark/>
          </w:tcPr>
          <w:p w14:paraId="5857A788" w14:textId="77777777" w:rsidR="00E82E8B" w:rsidRPr="00CD0911" w:rsidRDefault="00E82E8B" w:rsidP="005B5837">
            <w:pPr>
              <w:spacing w:before="100" w:after="100" w:line="360" w:lineRule="exact"/>
              <w:rPr>
                <w:sz w:val="26"/>
                <w:szCs w:val="26"/>
              </w:rPr>
            </w:pPr>
            <w:r w:rsidRPr="00CD0911">
              <w:rPr>
                <w:sz w:val="26"/>
                <w:szCs w:val="26"/>
              </w:rPr>
              <w:t>Ghim dập</w:t>
            </w:r>
          </w:p>
        </w:tc>
        <w:tc>
          <w:tcPr>
            <w:tcW w:w="1371" w:type="dxa"/>
            <w:tcBorders>
              <w:top w:val="nil"/>
              <w:left w:val="nil"/>
              <w:bottom w:val="single" w:sz="4" w:space="0" w:color="auto"/>
              <w:right w:val="single" w:sz="4" w:space="0" w:color="auto"/>
            </w:tcBorders>
            <w:vAlign w:val="center"/>
            <w:hideMark/>
          </w:tcPr>
          <w:p w14:paraId="35C2FC5A" w14:textId="77777777" w:rsidR="00E82E8B" w:rsidRPr="00CD0911" w:rsidRDefault="00E82E8B" w:rsidP="005B5837">
            <w:pPr>
              <w:spacing w:before="100" w:after="100" w:line="360" w:lineRule="exact"/>
              <w:jc w:val="center"/>
              <w:rPr>
                <w:sz w:val="26"/>
                <w:szCs w:val="26"/>
              </w:rPr>
            </w:pPr>
            <w:r w:rsidRPr="00CD0911">
              <w:rPr>
                <w:sz w:val="26"/>
                <w:szCs w:val="26"/>
              </w:rPr>
              <w:t>Cái</w:t>
            </w:r>
          </w:p>
        </w:tc>
        <w:tc>
          <w:tcPr>
            <w:tcW w:w="2003" w:type="dxa"/>
            <w:tcBorders>
              <w:top w:val="nil"/>
              <w:left w:val="single" w:sz="4" w:space="0" w:color="auto"/>
              <w:bottom w:val="single" w:sz="4" w:space="0" w:color="auto"/>
              <w:right w:val="single" w:sz="4" w:space="0" w:color="auto"/>
            </w:tcBorders>
            <w:vAlign w:val="center"/>
            <w:hideMark/>
          </w:tcPr>
          <w:p w14:paraId="1457CA69" w14:textId="77777777" w:rsidR="00E82E8B" w:rsidRPr="00CD0911" w:rsidRDefault="00E82E8B" w:rsidP="005B5837">
            <w:pPr>
              <w:spacing w:before="100" w:after="100" w:line="360" w:lineRule="exact"/>
              <w:jc w:val="center"/>
              <w:rPr>
                <w:sz w:val="26"/>
                <w:szCs w:val="26"/>
              </w:rPr>
            </w:pPr>
            <w:r w:rsidRPr="00CD0911">
              <w:t>30,00</w:t>
            </w:r>
          </w:p>
        </w:tc>
        <w:tc>
          <w:tcPr>
            <w:tcW w:w="1842" w:type="dxa"/>
            <w:tcBorders>
              <w:top w:val="nil"/>
              <w:left w:val="nil"/>
              <w:bottom w:val="single" w:sz="4" w:space="0" w:color="auto"/>
              <w:right w:val="single" w:sz="4" w:space="0" w:color="auto"/>
            </w:tcBorders>
            <w:vAlign w:val="center"/>
            <w:hideMark/>
          </w:tcPr>
          <w:p w14:paraId="06FCDD17" w14:textId="77777777" w:rsidR="00E82E8B" w:rsidRPr="00CD0911" w:rsidRDefault="00E82E8B" w:rsidP="005B5837">
            <w:pPr>
              <w:spacing w:before="100" w:after="100" w:line="360" w:lineRule="exact"/>
              <w:rPr>
                <w:rFonts w:ascii="Courier New" w:hAnsi="Courier New" w:cs="Courier New"/>
                <w:sz w:val="26"/>
                <w:szCs w:val="26"/>
              </w:rPr>
            </w:pPr>
          </w:p>
        </w:tc>
      </w:tr>
      <w:tr w:rsidR="00CD0911" w:rsidRPr="00CD0911" w14:paraId="143EA98F" w14:textId="77777777" w:rsidTr="00426400">
        <w:trPr>
          <w:trHeight w:val="567"/>
        </w:trPr>
        <w:tc>
          <w:tcPr>
            <w:tcW w:w="960" w:type="dxa"/>
            <w:tcBorders>
              <w:top w:val="nil"/>
              <w:left w:val="single" w:sz="4" w:space="0" w:color="auto"/>
              <w:bottom w:val="single" w:sz="4" w:space="0" w:color="auto"/>
              <w:right w:val="nil"/>
            </w:tcBorders>
            <w:vAlign w:val="center"/>
            <w:hideMark/>
          </w:tcPr>
          <w:p w14:paraId="61CDCEFC" w14:textId="77777777" w:rsidR="00E82E8B" w:rsidRPr="00CD0911" w:rsidRDefault="00E82E8B" w:rsidP="005B5837">
            <w:pPr>
              <w:spacing w:before="100" w:after="100" w:line="360" w:lineRule="exact"/>
              <w:jc w:val="center"/>
              <w:rPr>
                <w:sz w:val="26"/>
                <w:szCs w:val="26"/>
              </w:rPr>
            </w:pPr>
            <w:r w:rsidRPr="00CD0911">
              <w:rPr>
                <w:sz w:val="26"/>
                <w:szCs w:val="26"/>
              </w:rPr>
              <w:t>8</w:t>
            </w:r>
          </w:p>
        </w:tc>
        <w:tc>
          <w:tcPr>
            <w:tcW w:w="2891" w:type="dxa"/>
            <w:tcBorders>
              <w:top w:val="nil"/>
              <w:left w:val="single" w:sz="4" w:space="0" w:color="auto"/>
              <w:bottom w:val="single" w:sz="4" w:space="0" w:color="auto"/>
              <w:right w:val="single" w:sz="4" w:space="0" w:color="auto"/>
            </w:tcBorders>
            <w:vAlign w:val="center"/>
            <w:hideMark/>
          </w:tcPr>
          <w:p w14:paraId="2F8A7ABB" w14:textId="77777777" w:rsidR="00E82E8B" w:rsidRPr="00CD0911" w:rsidRDefault="00E82E8B" w:rsidP="005B5837">
            <w:pPr>
              <w:spacing w:before="100" w:after="100" w:line="360" w:lineRule="exact"/>
              <w:rPr>
                <w:sz w:val="26"/>
                <w:szCs w:val="26"/>
              </w:rPr>
            </w:pPr>
            <w:r w:rsidRPr="00CD0911">
              <w:rPr>
                <w:sz w:val="26"/>
                <w:szCs w:val="26"/>
              </w:rPr>
              <w:t>Ghim vòng</w:t>
            </w:r>
          </w:p>
        </w:tc>
        <w:tc>
          <w:tcPr>
            <w:tcW w:w="1371" w:type="dxa"/>
            <w:tcBorders>
              <w:top w:val="nil"/>
              <w:left w:val="nil"/>
              <w:bottom w:val="single" w:sz="4" w:space="0" w:color="auto"/>
              <w:right w:val="single" w:sz="4" w:space="0" w:color="auto"/>
            </w:tcBorders>
            <w:vAlign w:val="center"/>
            <w:hideMark/>
          </w:tcPr>
          <w:p w14:paraId="6E9321F6" w14:textId="77777777" w:rsidR="00E82E8B" w:rsidRPr="00CD0911" w:rsidRDefault="00E82E8B" w:rsidP="005B5837">
            <w:pPr>
              <w:spacing w:before="100" w:after="100" w:line="360" w:lineRule="exact"/>
              <w:jc w:val="center"/>
              <w:rPr>
                <w:sz w:val="26"/>
                <w:szCs w:val="26"/>
              </w:rPr>
            </w:pPr>
            <w:r w:rsidRPr="00CD0911">
              <w:rPr>
                <w:sz w:val="26"/>
                <w:szCs w:val="26"/>
              </w:rPr>
              <w:t>Cái</w:t>
            </w:r>
          </w:p>
        </w:tc>
        <w:tc>
          <w:tcPr>
            <w:tcW w:w="2003" w:type="dxa"/>
            <w:tcBorders>
              <w:top w:val="single" w:sz="4" w:space="0" w:color="auto"/>
              <w:left w:val="single" w:sz="4" w:space="0" w:color="auto"/>
              <w:bottom w:val="single" w:sz="4" w:space="0" w:color="auto"/>
              <w:right w:val="single" w:sz="4" w:space="0" w:color="auto"/>
            </w:tcBorders>
            <w:vAlign w:val="center"/>
            <w:hideMark/>
          </w:tcPr>
          <w:p w14:paraId="1D8AC5E4" w14:textId="77777777" w:rsidR="00E82E8B" w:rsidRPr="00CD0911" w:rsidRDefault="00E82E8B" w:rsidP="005B5837">
            <w:pPr>
              <w:spacing w:before="100" w:after="100" w:line="360" w:lineRule="exact"/>
              <w:jc w:val="center"/>
              <w:rPr>
                <w:sz w:val="26"/>
                <w:szCs w:val="26"/>
              </w:rPr>
            </w:pPr>
            <w:r w:rsidRPr="00CD0911">
              <w:t>30,00</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FD6887A" w14:textId="77777777" w:rsidR="00E82E8B" w:rsidRPr="00CD0911" w:rsidRDefault="00E82E8B" w:rsidP="005B5837">
            <w:pPr>
              <w:spacing w:before="100" w:after="100" w:line="360" w:lineRule="exact"/>
              <w:rPr>
                <w:rFonts w:ascii="Courier New" w:hAnsi="Courier New" w:cs="Courier New"/>
                <w:sz w:val="26"/>
                <w:szCs w:val="26"/>
              </w:rPr>
            </w:pPr>
          </w:p>
        </w:tc>
      </w:tr>
      <w:tr w:rsidR="00CD0911" w:rsidRPr="00CD0911" w14:paraId="6D3FDCC7" w14:textId="77777777" w:rsidTr="00426400">
        <w:trPr>
          <w:trHeight w:val="567"/>
        </w:trPr>
        <w:tc>
          <w:tcPr>
            <w:tcW w:w="960" w:type="dxa"/>
            <w:tcBorders>
              <w:top w:val="nil"/>
              <w:left w:val="single" w:sz="4" w:space="0" w:color="auto"/>
              <w:bottom w:val="single" w:sz="4" w:space="0" w:color="auto"/>
              <w:right w:val="nil"/>
            </w:tcBorders>
            <w:vAlign w:val="center"/>
            <w:hideMark/>
          </w:tcPr>
          <w:p w14:paraId="42FB8287" w14:textId="77777777" w:rsidR="00E82E8B" w:rsidRPr="00CD0911" w:rsidRDefault="00E82E8B" w:rsidP="005B5837">
            <w:pPr>
              <w:spacing w:before="100" w:after="100" w:line="360" w:lineRule="exact"/>
              <w:jc w:val="center"/>
              <w:rPr>
                <w:sz w:val="26"/>
                <w:szCs w:val="26"/>
              </w:rPr>
            </w:pPr>
            <w:r w:rsidRPr="00CD0911">
              <w:rPr>
                <w:sz w:val="26"/>
                <w:szCs w:val="26"/>
              </w:rPr>
              <w:t>9</w:t>
            </w:r>
          </w:p>
        </w:tc>
        <w:tc>
          <w:tcPr>
            <w:tcW w:w="2891" w:type="dxa"/>
            <w:tcBorders>
              <w:top w:val="nil"/>
              <w:left w:val="single" w:sz="4" w:space="0" w:color="auto"/>
              <w:bottom w:val="single" w:sz="4" w:space="0" w:color="auto"/>
              <w:right w:val="single" w:sz="4" w:space="0" w:color="auto"/>
            </w:tcBorders>
            <w:vAlign w:val="center"/>
            <w:hideMark/>
          </w:tcPr>
          <w:p w14:paraId="45CB5BFF" w14:textId="77777777" w:rsidR="00E82E8B" w:rsidRPr="00CD0911" w:rsidRDefault="00E82E8B" w:rsidP="005B5837">
            <w:pPr>
              <w:spacing w:before="100" w:after="100" w:line="360" w:lineRule="exact"/>
              <w:rPr>
                <w:sz w:val="26"/>
                <w:szCs w:val="26"/>
              </w:rPr>
            </w:pPr>
            <w:r w:rsidRPr="00CD0911">
              <w:rPr>
                <w:sz w:val="26"/>
                <w:szCs w:val="26"/>
              </w:rPr>
              <w:t>Túi ny lông đựng tài liệu</w:t>
            </w:r>
          </w:p>
        </w:tc>
        <w:tc>
          <w:tcPr>
            <w:tcW w:w="1371" w:type="dxa"/>
            <w:tcBorders>
              <w:top w:val="nil"/>
              <w:left w:val="nil"/>
              <w:bottom w:val="single" w:sz="4" w:space="0" w:color="auto"/>
              <w:right w:val="single" w:sz="4" w:space="0" w:color="auto"/>
            </w:tcBorders>
            <w:vAlign w:val="center"/>
            <w:hideMark/>
          </w:tcPr>
          <w:p w14:paraId="25950F25" w14:textId="77777777" w:rsidR="00E82E8B" w:rsidRPr="00CD0911" w:rsidRDefault="00E82E8B" w:rsidP="005B5837">
            <w:pPr>
              <w:spacing w:before="100" w:after="100" w:line="360" w:lineRule="exact"/>
              <w:jc w:val="center"/>
              <w:rPr>
                <w:sz w:val="26"/>
                <w:szCs w:val="26"/>
              </w:rPr>
            </w:pPr>
            <w:r w:rsidRPr="00CD0911">
              <w:rPr>
                <w:sz w:val="26"/>
                <w:szCs w:val="26"/>
              </w:rPr>
              <w:t>Cái</w:t>
            </w:r>
          </w:p>
        </w:tc>
        <w:tc>
          <w:tcPr>
            <w:tcW w:w="2003" w:type="dxa"/>
            <w:tcBorders>
              <w:top w:val="single" w:sz="4" w:space="0" w:color="auto"/>
              <w:left w:val="single" w:sz="4" w:space="0" w:color="auto"/>
              <w:bottom w:val="single" w:sz="4" w:space="0" w:color="auto"/>
              <w:right w:val="single" w:sz="4" w:space="0" w:color="auto"/>
            </w:tcBorders>
            <w:vAlign w:val="center"/>
            <w:hideMark/>
          </w:tcPr>
          <w:p w14:paraId="6272B92F" w14:textId="77777777" w:rsidR="00E82E8B" w:rsidRPr="00CD0911" w:rsidRDefault="00E82E8B" w:rsidP="005B5837">
            <w:pPr>
              <w:spacing w:before="100" w:after="100" w:line="360" w:lineRule="exact"/>
              <w:rPr>
                <w:rFonts w:ascii="Courier New" w:hAnsi="Courier New" w:cs="Courier New"/>
                <w:sz w:val="26"/>
                <w:szCs w:val="26"/>
              </w:rPr>
            </w:pPr>
          </w:p>
        </w:tc>
        <w:tc>
          <w:tcPr>
            <w:tcW w:w="1842" w:type="dxa"/>
            <w:tcBorders>
              <w:top w:val="single" w:sz="4" w:space="0" w:color="auto"/>
              <w:left w:val="nil"/>
              <w:bottom w:val="single" w:sz="4" w:space="0" w:color="auto"/>
              <w:right w:val="single" w:sz="4" w:space="0" w:color="auto"/>
            </w:tcBorders>
            <w:vAlign w:val="center"/>
            <w:hideMark/>
          </w:tcPr>
          <w:p w14:paraId="6637297F" w14:textId="77777777" w:rsidR="00E82E8B" w:rsidRPr="00CD0911" w:rsidRDefault="00E82E8B" w:rsidP="005B5837">
            <w:pPr>
              <w:spacing w:before="100" w:after="100" w:line="360" w:lineRule="exact"/>
              <w:jc w:val="center"/>
              <w:rPr>
                <w:sz w:val="26"/>
                <w:szCs w:val="26"/>
              </w:rPr>
            </w:pPr>
            <w:r w:rsidRPr="00CD0911">
              <w:t>33,00</w:t>
            </w:r>
          </w:p>
        </w:tc>
      </w:tr>
      <w:tr w:rsidR="00CD0911" w:rsidRPr="00CD0911" w14:paraId="2FD1DAFA" w14:textId="77777777" w:rsidTr="00426400">
        <w:trPr>
          <w:trHeight w:val="567"/>
        </w:trPr>
        <w:tc>
          <w:tcPr>
            <w:tcW w:w="960" w:type="dxa"/>
            <w:tcBorders>
              <w:top w:val="nil"/>
              <w:left w:val="single" w:sz="4" w:space="0" w:color="auto"/>
              <w:bottom w:val="single" w:sz="4" w:space="0" w:color="auto"/>
              <w:right w:val="nil"/>
            </w:tcBorders>
            <w:vAlign w:val="center"/>
            <w:hideMark/>
          </w:tcPr>
          <w:p w14:paraId="4605B0DC" w14:textId="77777777" w:rsidR="00E82E8B" w:rsidRPr="00CD0911" w:rsidRDefault="00E82E8B" w:rsidP="005B5837">
            <w:pPr>
              <w:spacing w:before="100" w:after="100" w:line="360" w:lineRule="exact"/>
              <w:jc w:val="center"/>
              <w:rPr>
                <w:sz w:val="26"/>
                <w:szCs w:val="26"/>
              </w:rPr>
            </w:pPr>
            <w:r w:rsidRPr="00CD0911">
              <w:rPr>
                <w:sz w:val="26"/>
                <w:szCs w:val="26"/>
              </w:rPr>
              <w:t>10</w:t>
            </w:r>
          </w:p>
        </w:tc>
        <w:tc>
          <w:tcPr>
            <w:tcW w:w="2891" w:type="dxa"/>
            <w:tcBorders>
              <w:top w:val="nil"/>
              <w:left w:val="single" w:sz="4" w:space="0" w:color="auto"/>
              <w:bottom w:val="single" w:sz="4" w:space="0" w:color="auto"/>
              <w:right w:val="single" w:sz="4" w:space="0" w:color="auto"/>
            </w:tcBorders>
            <w:vAlign w:val="center"/>
            <w:hideMark/>
          </w:tcPr>
          <w:p w14:paraId="635EB76B" w14:textId="77777777" w:rsidR="00E82E8B" w:rsidRPr="00CD0911" w:rsidRDefault="00E82E8B" w:rsidP="005B5837">
            <w:pPr>
              <w:spacing w:before="100" w:after="100" w:line="360" w:lineRule="exact"/>
              <w:rPr>
                <w:sz w:val="26"/>
                <w:szCs w:val="26"/>
              </w:rPr>
            </w:pPr>
            <w:r w:rsidRPr="00CD0911">
              <w:rPr>
                <w:sz w:val="26"/>
                <w:szCs w:val="26"/>
              </w:rPr>
              <w:t>Giấy A3</w:t>
            </w:r>
          </w:p>
        </w:tc>
        <w:tc>
          <w:tcPr>
            <w:tcW w:w="1371" w:type="dxa"/>
            <w:tcBorders>
              <w:top w:val="nil"/>
              <w:left w:val="nil"/>
              <w:bottom w:val="single" w:sz="4" w:space="0" w:color="auto"/>
              <w:right w:val="single" w:sz="4" w:space="0" w:color="auto"/>
            </w:tcBorders>
            <w:vAlign w:val="center"/>
            <w:hideMark/>
          </w:tcPr>
          <w:p w14:paraId="43AF795C" w14:textId="77777777" w:rsidR="00E82E8B" w:rsidRPr="00CD0911" w:rsidRDefault="00E82E8B" w:rsidP="005B5837">
            <w:pPr>
              <w:spacing w:before="100" w:after="100" w:line="360" w:lineRule="exact"/>
              <w:jc w:val="center"/>
              <w:rPr>
                <w:sz w:val="26"/>
                <w:szCs w:val="26"/>
              </w:rPr>
            </w:pPr>
            <w:r w:rsidRPr="00CD0911">
              <w:rPr>
                <w:sz w:val="26"/>
                <w:szCs w:val="26"/>
              </w:rPr>
              <w:t>Gram</w:t>
            </w:r>
          </w:p>
        </w:tc>
        <w:tc>
          <w:tcPr>
            <w:tcW w:w="2003" w:type="dxa"/>
            <w:tcBorders>
              <w:top w:val="single" w:sz="4" w:space="0" w:color="auto"/>
              <w:left w:val="single" w:sz="4" w:space="0" w:color="auto"/>
              <w:bottom w:val="single" w:sz="4" w:space="0" w:color="auto"/>
              <w:right w:val="single" w:sz="4" w:space="0" w:color="auto"/>
            </w:tcBorders>
            <w:vAlign w:val="center"/>
            <w:hideMark/>
          </w:tcPr>
          <w:p w14:paraId="3DCF9111" w14:textId="77777777" w:rsidR="00E82E8B" w:rsidRPr="00CD0911" w:rsidRDefault="00E82E8B" w:rsidP="005B5837">
            <w:pPr>
              <w:spacing w:before="100" w:after="100" w:line="360" w:lineRule="exact"/>
              <w:jc w:val="center"/>
              <w:rPr>
                <w:sz w:val="26"/>
                <w:szCs w:val="26"/>
              </w:rPr>
            </w:pPr>
            <w:r w:rsidRPr="00CD0911">
              <w:t>15,00</w:t>
            </w:r>
          </w:p>
        </w:tc>
        <w:tc>
          <w:tcPr>
            <w:tcW w:w="1842" w:type="dxa"/>
            <w:tcBorders>
              <w:top w:val="single" w:sz="4" w:space="0" w:color="auto"/>
              <w:left w:val="nil"/>
              <w:bottom w:val="single" w:sz="4" w:space="0" w:color="auto"/>
              <w:right w:val="single" w:sz="4" w:space="0" w:color="auto"/>
            </w:tcBorders>
            <w:vAlign w:val="center"/>
            <w:hideMark/>
          </w:tcPr>
          <w:p w14:paraId="5EFD206D" w14:textId="77777777" w:rsidR="00E82E8B" w:rsidRPr="00CD0911" w:rsidRDefault="00E82E8B" w:rsidP="005B5837">
            <w:pPr>
              <w:spacing w:before="100" w:after="100" w:line="360" w:lineRule="exact"/>
              <w:jc w:val="center"/>
              <w:rPr>
                <w:sz w:val="26"/>
                <w:szCs w:val="26"/>
              </w:rPr>
            </w:pPr>
          </w:p>
        </w:tc>
      </w:tr>
      <w:tr w:rsidR="00CD0911" w:rsidRPr="00CD0911" w14:paraId="5F86E1F8" w14:textId="77777777" w:rsidTr="00426400">
        <w:trPr>
          <w:trHeight w:val="567"/>
        </w:trPr>
        <w:tc>
          <w:tcPr>
            <w:tcW w:w="960" w:type="dxa"/>
            <w:tcBorders>
              <w:top w:val="nil"/>
              <w:left w:val="single" w:sz="4" w:space="0" w:color="auto"/>
              <w:bottom w:val="single" w:sz="4" w:space="0" w:color="auto"/>
              <w:right w:val="nil"/>
            </w:tcBorders>
            <w:vAlign w:val="center"/>
            <w:hideMark/>
          </w:tcPr>
          <w:p w14:paraId="20CA7972" w14:textId="77777777" w:rsidR="00E82E8B" w:rsidRPr="00CD0911" w:rsidRDefault="00E82E8B" w:rsidP="005B5837">
            <w:pPr>
              <w:spacing w:before="100" w:after="100" w:line="360" w:lineRule="exact"/>
              <w:jc w:val="center"/>
              <w:rPr>
                <w:sz w:val="26"/>
                <w:szCs w:val="26"/>
              </w:rPr>
            </w:pPr>
            <w:r w:rsidRPr="00CD0911">
              <w:rPr>
                <w:sz w:val="26"/>
                <w:szCs w:val="26"/>
              </w:rPr>
              <w:t>11</w:t>
            </w:r>
          </w:p>
        </w:tc>
        <w:tc>
          <w:tcPr>
            <w:tcW w:w="2891" w:type="dxa"/>
            <w:tcBorders>
              <w:top w:val="nil"/>
              <w:left w:val="single" w:sz="4" w:space="0" w:color="auto"/>
              <w:bottom w:val="single" w:sz="4" w:space="0" w:color="auto"/>
              <w:right w:val="single" w:sz="4" w:space="0" w:color="auto"/>
            </w:tcBorders>
            <w:vAlign w:val="center"/>
            <w:hideMark/>
          </w:tcPr>
          <w:p w14:paraId="12A1CEFA" w14:textId="77777777" w:rsidR="00E82E8B" w:rsidRPr="00CD0911" w:rsidRDefault="00E82E8B" w:rsidP="005B5837">
            <w:pPr>
              <w:spacing w:before="100" w:after="100" w:line="360" w:lineRule="exact"/>
              <w:rPr>
                <w:sz w:val="26"/>
                <w:szCs w:val="26"/>
              </w:rPr>
            </w:pPr>
            <w:r w:rsidRPr="00CD0911">
              <w:rPr>
                <w:sz w:val="26"/>
                <w:szCs w:val="26"/>
              </w:rPr>
              <w:t>Băng dính to</w:t>
            </w:r>
          </w:p>
        </w:tc>
        <w:tc>
          <w:tcPr>
            <w:tcW w:w="1371" w:type="dxa"/>
            <w:tcBorders>
              <w:top w:val="nil"/>
              <w:left w:val="nil"/>
              <w:bottom w:val="single" w:sz="4" w:space="0" w:color="auto"/>
              <w:right w:val="single" w:sz="4" w:space="0" w:color="auto"/>
            </w:tcBorders>
            <w:vAlign w:val="center"/>
            <w:hideMark/>
          </w:tcPr>
          <w:p w14:paraId="648E0803" w14:textId="77777777" w:rsidR="00E82E8B" w:rsidRPr="00CD0911" w:rsidRDefault="00E82E8B" w:rsidP="005B5837">
            <w:pPr>
              <w:spacing w:before="100" w:after="100" w:line="360" w:lineRule="exact"/>
              <w:jc w:val="center"/>
              <w:rPr>
                <w:sz w:val="26"/>
                <w:szCs w:val="26"/>
              </w:rPr>
            </w:pPr>
            <w:r w:rsidRPr="00CD0911">
              <w:rPr>
                <w:sz w:val="26"/>
                <w:szCs w:val="26"/>
              </w:rPr>
              <w:t>Cuộn</w:t>
            </w:r>
          </w:p>
        </w:tc>
        <w:tc>
          <w:tcPr>
            <w:tcW w:w="2003" w:type="dxa"/>
            <w:tcBorders>
              <w:top w:val="single" w:sz="4" w:space="0" w:color="auto"/>
              <w:left w:val="single" w:sz="4" w:space="0" w:color="auto"/>
              <w:bottom w:val="single" w:sz="4" w:space="0" w:color="auto"/>
              <w:right w:val="single" w:sz="4" w:space="0" w:color="auto"/>
            </w:tcBorders>
            <w:vAlign w:val="center"/>
            <w:hideMark/>
          </w:tcPr>
          <w:p w14:paraId="37D647F6" w14:textId="77777777" w:rsidR="00E82E8B" w:rsidRPr="00CD0911" w:rsidRDefault="00E82E8B" w:rsidP="005B5837">
            <w:pPr>
              <w:spacing w:before="100" w:after="100" w:line="360" w:lineRule="exact"/>
              <w:jc w:val="center"/>
              <w:rPr>
                <w:sz w:val="26"/>
                <w:szCs w:val="26"/>
              </w:rPr>
            </w:pPr>
            <w:r w:rsidRPr="00CD0911">
              <w:t>60,00</w:t>
            </w:r>
          </w:p>
        </w:tc>
        <w:tc>
          <w:tcPr>
            <w:tcW w:w="1842" w:type="dxa"/>
            <w:tcBorders>
              <w:top w:val="single" w:sz="4" w:space="0" w:color="auto"/>
              <w:left w:val="nil"/>
              <w:bottom w:val="single" w:sz="4" w:space="0" w:color="auto"/>
              <w:right w:val="single" w:sz="4" w:space="0" w:color="auto"/>
            </w:tcBorders>
            <w:vAlign w:val="center"/>
            <w:hideMark/>
          </w:tcPr>
          <w:p w14:paraId="32937F49" w14:textId="77777777" w:rsidR="00E82E8B" w:rsidRPr="00CD0911" w:rsidRDefault="00E82E8B" w:rsidP="005B5837">
            <w:pPr>
              <w:spacing w:before="100" w:after="100" w:line="360" w:lineRule="exact"/>
              <w:rPr>
                <w:rFonts w:ascii="Courier New" w:hAnsi="Courier New" w:cs="Courier New"/>
                <w:sz w:val="26"/>
                <w:szCs w:val="26"/>
              </w:rPr>
            </w:pPr>
          </w:p>
        </w:tc>
      </w:tr>
      <w:tr w:rsidR="00CD0911" w:rsidRPr="00CD0911" w14:paraId="2D54DEE7" w14:textId="77777777" w:rsidTr="00426400">
        <w:trPr>
          <w:trHeight w:val="567"/>
        </w:trPr>
        <w:tc>
          <w:tcPr>
            <w:tcW w:w="960" w:type="dxa"/>
            <w:tcBorders>
              <w:top w:val="nil"/>
              <w:left w:val="single" w:sz="4" w:space="0" w:color="auto"/>
              <w:bottom w:val="single" w:sz="4" w:space="0" w:color="auto"/>
              <w:right w:val="nil"/>
            </w:tcBorders>
            <w:vAlign w:val="center"/>
            <w:hideMark/>
          </w:tcPr>
          <w:p w14:paraId="5497C7C0" w14:textId="77777777" w:rsidR="00E82E8B" w:rsidRPr="00CD0911" w:rsidRDefault="00E82E8B" w:rsidP="005B5837">
            <w:pPr>
              <w:spacing w:before="100" w:after="100" w:line="360" w:lineRule="exact"/>
              <w:jc w:val="center"/>
              <w:rPr>
                <w:sz w:val="26"/>
                <w:szCs w:val="26"/>
              </w:rPr>
            </w:pPr>
            <w:r w:rsidRPr="00CD0911">
              <w:rPr>
                <w:sz w:val="26"/>
                <w:szCs w:val="26"/>
              </w:rPr>
              <w:t>12</w:t>
            </w:r>
          </w:p>
        </w:tc>
        <w:tc>
          <w:tcPr>
            <w:tcW w:w="2891" w:type="dxa"/>
            <w:tcBorders>
              <w:top w:val="nil"/>
              <w:left w:val="single" w:sz="4" w:space="0" w:color="auto"/>
              <w:bottom w:val="single" w:sz="4" w:space="0" w:color="auto"/>
              <w:right w:val="single" w:sz="4" w:space="0" w:color="auto"/>
            </w:tcBorders>
            <w:vAlign w:val="center"/>
            <w:hideMark/>
          </w:tcPr>
          <w:p w14:paraId="5DD6F6BA" w14:textId="77777777" w:rsidR="00E82E8B" w:rsidRPr="00CD0911" w:rsidRDefault="00E82E8B" w:rsidP="005B5837">
            <w:pPr>
              <w:spacing w:before="100" w:after="100" w:line="360" w:lineRule="exact"/>
              <w:rPr>
                <w:sz w:val="26"/>
                <w:szCs w:val="26"/>
              </w:rPr>
            </w:pPr>
            <w:r w:rsidRPr="00CD0911">
              <w:rPr>
                <w:sz w:val="26"/>
                <w:szCs w:val="26"/>
              </w:rPr>
              <w:t>Bút dạ màu</w:t>
            </w:r>
          </w:p>
        </w:tc>
        <w:tc>
          <w:tcPr>
            <w:tcW w:w="1371" w:type="dxa"/>
            <w:tcBorders>
              <w:top w:val="nil"/>
              <w:left w:val="nil"/>
              <w:bottom w:val="single" w:sz="4" w:space="0" w:color="auto"/>
              <w:right w:val="single" w:sz="4" w:space="0" w:color="auto"/>
            </w:tcBorders>
            <w:vAlign w:val="center"/>
            <w:hideMark/>
          </w:tcPr>
          <w:p w14:paraId="1AC41F94" w14:textId="77777777" w:rsidR="00E82E8B" w:rsidRPr="00CD0911" w:rsidRDefault="00E82E8B" w:rsidP="005B5837">
            <w:pPr>
              <w:spacing w:before="100" w:after="100" w:line="360" w:lineRule="exact"/>
              <w:jc w:val="center"/>
              <w:rPr>
                <w:sz w:val="26"/>
                <w:szCs w:val="26"/>
              </w:rPr>
            </w:pPr>
            <w:r w:rsidRPr="00CD0911">
              <w:rPr>
                <w:sz w:val="26"/>
                <w:szCs w:val="26"/>
              </w:rPr>
              <w:t>Bộ</w:t>
            </w:r>
          </w:p>
        </w:tc>
        <w:tc>
          <w:tcPr>
            <w:tcW w:w="2003" w:type="dxa"/>
            <w:tcBorders>
              <w:top w:val="single" w:sz="4" w:space="0" w:color="auto"/>
              <w:left w:val="single" w:sz="4" w:space="0" w:color="auto"/>
              <w:bottom w:val="single" w:sz="4" w:space="0" w:color="auto"/>
              <w:right w:val="single" w:sz="4" w:space="0" w:color="auto"/>
            </w:tcBorders>
            <w:vAlign w:val="center"/>
            <w:hideMark/>
          </w:tcPr>
          <w:p w14:paraId="70FC3AB8" w14:textId="77777777" w:rsidR="00E82E8B" w:rsidRPr="00CD0911" w:rsidRDefault="00E82E8B" w:rsidP="005B5837">
            <w:pPr>
              <w:spacing w:before="100" w:after="100" w:line="360" w:lineRule="exact"/>
              <w:jc w:val="center"/>
              <w:rPr>
                <w:sz w:val="26"/>
                <w:szCs w:val="26"/>
              </w:rPr>
            </w:pPr>
            <w:r w:rsidRPr="00CD0911">
              <w:t>18,00</w:t>
            </w:r>
          </w:p>
        </w:tc>
        <w:tc>
          <w:tcPr>
            <w:tcW w:w="1842" w:type="dxa"/>
            <w:tcBorders>
              <w:top w:val="single" w:sz="4" w:space="0" w:color="auto"/>
              <w:left w:val="nil"/>
              <w:bottom w:val="single" w:sz="4" w:space="0" w:color="auto"/>
              <w:right w:val="single" w:sz="4" w:space="0" w:color="auto"/>
            </w:tcBorders>
            <w:vAlign w:val="center"/>
            <w:hideMark/>
          </w:tcPr>
          <w:p w14:paraId="17658966" w14:textId="77777777" w:rsidR="00E82E8B" w:rsidRPr="00CD0911" w:rsidRDefault="00E82E8B" w:rsidP="005B5837">
            <w:pPr>
              <w:spacing w:before="100" w:after="100" w:line="360" w:lineRule="exact"/>
              <w:jc w:val="center"/>
              <w:rPr>
                <w:sz w:val="26"/>
                <w:szCs w:val="26"/>
              </w:rPr>
            </w:pPr>
            <w:r w:rsidRPr="00CD0911">
              <w:t>16,50</w:t>
            </w:r>
          </w:p>
        </w:tc>
      </w:tr>
      <w:tr w:rsidR="00CD0911" w:rsidRPr="00CD0911" w14:paraId="59C6AB13" w14:textId="77777777" w:rsidTr="00426400">
        <w:trPr>
          <w:trHeight w:val="567"/>
        </w:trPr>
        <w:tc>
          <w:tcPr>
            <w:tcW w:w="960" w:type="dxa"/>
            <w:tcBorders>
              <w:top w:val="nil"/>
              <w:left w:val="single" w:sz="4" w:space="0" w:color="auto"/>
              <w:bottom w:val="single" w:sz="4" w:space="0" w:color="auto"/>
              <w:right w:val="nil"/>
            </w:tcBorders>
            <w:vAlign w:val="center"/>
            <w:hideMark/>
          </w:tcPr>
          <w:p w14:paraId="2BF81D62" w14:textId="77777777" w:rsidR="00E82E8B" w:rsidRPr="00CD0911" w:rsidRDefault="00E82E8B" w:rsidP="005B5837">
            <w:pPr>
              <w:spacing w:before="100" w:after="100" w:line="360" w:lineRule="exact"/>
              <w:jc w:val="center"/>
              <w:rPr>
                <w:sz w:val="26"/>
                <w:szCs w:val="26"/>
              </w:rPr>
            </w:pPr>
            <w:r w:rsidRPr="00CD0911">
              <w:rPr>
                <w:sz w:val="26"/>
                <w:szCs w:val="26"/>
              </w:rPr>
              <w:t>13</w:t>
            </w:r>
          </w:p>
        </w:tc>
        <w:tc>
          <w:tcPr>
            <w:tcW w:w="2891" w:type="dxa"/>
            <w:tcBorders>
              <w:top w:val="nil"/>
              <w:left w:val="single" w:sz="4" w:space="0" w:color="auto"/>
              <w:bottom w:val="single" w:sz="4" w:space="0" w:color="auto"/>
              <w:right w:val="single" w:sz="4" w:space="0" w:color="auto"/>
            </w:tcBorders>
            <w:vAlign w:val="center"/>
            <w:hideMark/>
          </w:tcPr>
          <w:p w14:paraId="688C0DCB" w14:textId="77777777" w:rsidR="00E82E8B" w:rsidRPr="00CD0911" w:rsidRDefault="00E82E8B" w:rsidP="005B5837">
            <w:pPr>
              <w:spacing w:before="100" w:after="100" w:line="360" w:lineRule="exact"/>
              <w:rPr>
                <w:sz w:val="26"/>
                <w:szCs w:val="26"/>
              </w:rPr>
            </w:pPr>
            <w:r w:rsidRPr="00CD0911">
              <w:rPr>
                <w:sz w:val="26"/>
                <w:szCs w:val="26"/>
              </w:rPr>
              <w:t>Bút chì</w:t>
            </w:r>
          </w:p>
        </w:tc>
        <w:tc>
          <w:tcPr>
            <w:tcW w:w="1371" w:type="dxa"/>
            <w:tcBorders>
              <w:top w:val="nil"/>
              <w:left w:val="nil"/>
              <w:bottom w:val="single" w:sz="4" w:space="0" w:color="auto"/>
              <w:right w:val="single" w:sz="4" w:space="0" w:color="auto"/>
            </w:tcBorders>
            <w:vAlign w:val="center"/>
            <w:hideMark/>
          </w:tcPr>
          <w:p w14:paraId="5FFA12BD" w14:textId="77777777" w:rsidR="00E82E8B" w:rsidRPr="00CD0911" w:rsidRDefault="00E82E8B" w:rsidP="005B5837">
            <w:pPr>
              <w:spacing w:before="100" w:after="100" w:line="360" w:lineRule="exact"/>
              <w:jc w:val="center"/>
              <w:rPr>
                <w:sz w:val="26"/>
                <w:szCs w:val="26"/>
              </w:rPr>
            </w:pPr>
            <w:r w:rsidRPr="00CD0911">
              <w:rPr>
                <w:sz w:val="26"/>
                <w:szCs w:val="26"/>
              </w:rPr>
              <w:t>Cái</w:t>
            </w:r>
          </w:p>
        </w:tc>
        <w:tc>
          <w:tcPr>
            <w:tcW w:w="2003" w:type="dxa"/>
            <w:tcBorders>
              <w:top w:val="single" w:sz="4" w:space="0" w:color="auto"/>
              <w:left w:val="single" w:sz="4" w:space="0" w:color="auto"/>
              <w:bottom w:val="single" w:sz="4" w:space="0" w:color="auto"/>
              <w:right w:val="single" w:sz="4" w:space="0" w:color="auto"/>
            </w:tcBorders>
            <w:vAlign w:val="center"/>
            <w:hideMark/>
          </w:tcPr>
          <w:p w14:paraId="17ADCF61" w14:textId="77777777" w:rsidR="00E82E8B" w:rsidRPr="00CD0911" w:rsidRDefault="00E82E8B" w:rsidP="005B5837">
            <w:pPr>
              <w:spacing w:before="100" w:after="100" w:line="360" w:lineRule="exact"/>
              <w:jc w:val="center"/>
              <w:rPr>
                <w:sz w:val="26"/>
                <w:szCs w:val="26"/>
              </w:rPr>
            </w:pPr>
            <w:r w:rsidRPr="00CD0911">
              <w:t>55,50</w:t>
            </w:r>
          </w:p>
        </w:tc>
        <w:tc>
          <w:tcPr>
            <w:tcW w:w="1842" w:type="dxa"/>
            <w:tcBorders>
              <w:top w:val="single" w:sz="4" w:space="0" w:color="auto"/>
              <w:left w:val="nil"/>
              <w:bottom w:val="single" w:sz="4" w:space="0" w:color="auto"/>
              <w:right w:val="single" w:sz="4" w:space="0" w:color="auto"/>
            </w:tcBorders>
            <w:vAlign w:val="center"/>
            <w:hideMark/>
          </w:tcPr>
          <w:p w14:paraId="01F9733D" w14:textId="77777777" w:rsidR="00E82E8B" w:rsidRPr="00CD0911" w:rsidRDefault="00E82E8B" w:rsidP="005B5837">
            <w:pPr>
              <w:spacing w:before="100" w:after="100" w:line="360" w:lineRule="exact"/>
              <w:jc w:val="center"/>
              <w:rPr>
                <w:sz w:val="26"/>
                <w:szCs w:val="26"/>
              </w:rPr>
            </w:pPr>
            <w:r w:rsidRPr="00CD0911">
              <w:t>49,50</w:t>
            </w:r>
          </w:p>
        </w:tc>
      </w:tr>
      <w:tr w:rsidR="00CD0911" w:rsidRPr="00CD0911" w14:paraId="65954E61" w14:textId="77777777" w:rsidTr="00426400">
        <w:trPr>
          <w:trHeight w:val="567"/>
        </w:trPr>
        <w:tc>
          <w:tcPr>
            <w:tcW w:w="960" w:type="dxa"/>
            <w:tcBorders>
              <w:top w:val="nil"/>
              <w:left w:val="single" w:sz="4" w:space="0" w:color="auto"/>
              <w:bottom w:val="single" w:sz="4" w:space="0" w:color="auto"/>
              <w:right w:val="nil"/>
            </w:tcBorders>
            <w:vAlign w:val="center"/>
            <w:hideMark/>
          </w:tcPr>
          <w:p w14:paraId="359DCF6C" w14:textId="77777777" w:rsidR="00E82E8B" w:rsidRPr="00CD0911" w:rsidRDefault="00E82E8B" w:rsidP="005B5837">
            <w:pPr>
              <w:spacing w:before="100" w:after="100" w:line="360" w:lineRule="exact"/>
              <w:jc w:val="center"/>
              <w:rPr>
                <w:sz w:val="26"/>
                <w:szCs w:val="26"/>
              </w:rPr>
            </w:pPr>
            <w:r w:rsidRPr="00CD0911">
              <w:rPr>
                <w:sz w:val="26"/>
                <w:szCs w:val="26"/>
              </w:rPr>
              <w:t>14</w:t>
            </w:r>
          </w:p>
        </w:tc>
        <w:tc>
          <w:tcPr>
            <w:tcW w:w="2891" w:type="dxa"/>
            <w:tcBorders>
              <w:top w:val="nil"/>
              <w:left w:val="single" w:sz="4" w:space="0" w:color="auto"/>
              <w:bottom w:val="single" w:sz="4" w:space="0" w:color="auto"/>
              <w:right w:val="single" w:sz="4" w:space="0" w:color="auto"/>
            </w:tcBorders>
            <w:vAlign w:val="center"/>
            <w:hideMark/>
          </w:tcPr>
          <w:p w14:paraId="022B32B6" w14:textId="77777777" w:rsidR="00E82E8B" w:rsidRPr="00CD0911" w:rsidRDefault="00E82E8B" w:rsidP="005B5837">
            <w:pPr>
              <w:spacing w:before="100" w:after="100" w:line="360" w:lineRule="exact"/>
              <w:rPr>
                <w:sz w:val="26"/>
                <w:szCs w:val="26"/>
              </w:rPr>
            </w:pPr>
            <w:r w:rsidRPr="00CD0911">
              <w:rPr>
                <w:sz w:val="26"/>
                <w:szCs w:val="26"/>
              </w:rPr>
              <w:t>Bút xóa</w:t>
            </w:r>
          </w:p>
        </w:tc>
        <w:tc>
          <w:tcPr>
            <w:tcW w:w="1371" w:type="dxa"/>
            <w:tcBorders>
              <w:top w:val="nil"/>
              <w:left w:val="nil"/>
              <w:bottom w:val="single" w:sz="4" w:space="0" w:color="auto"/>
              <w:right w:val="single" w:sz="4" w:space="0" w:color="auto"/>
            </w:tcBorders>
            <w:vAlign w:val="center"/>
            <w:hideMark/>
          </w:tcPr>
          <w:p w14:paraId="4E4526BD" w14:textId="77777777" w:rsidR="00E82E8B" w:rsidRPr="00CD0911" w:rsidRDefault="00E82E8B" w:rsidP="005B5837">
            <w:pPr>
              <w:spacing w:before="100" w:after="100" w:line="360" w:lineRule="exact"/>
              <w:jc w:val="center"/>
              <w:rPr>
                <w:sz w:val="26"/>
                <w:szCs w:val="26"/>
              </w:rPr>
            </w:pPr>
            <w:r w:rsidRPr="00CD0911">
              <w:rPr>
                <w:sz w:val="26"/>
                <w:szCs w:val="26"/>
              </w:rPr>
              <w:t>Cái</w:t>
            </w:r>
          </w:p>
        </w:tc>
        <w:tc>
          <w:tcPr>
            <w:tcW w:w="2003" w:type="dxa"/>
            <w:tcBorders>
              <w:top w:val="single" w:sz="4" w:space="0" w:color="auto"/>
              <w:left w:val="single" w:sz="4" w:space="0" w:color="auto"/>
              <w:bottom w:val="single" w:sz="4" w:space="0" w:color="auto"/>
              <w:right w:val="single" w:sz="4" w:space="0" w:color="auto"/>
            </w:tcBorders>
            <w:vAlign w:val="center"/>
            <w:hideMark/>
          </w:tcPr>
          <w:p w14:paraId="4DEC0A76" w14:textId="77777777" w:rsidR="00E82E8B" w:rsidRPr="00CD0911" w:rsidRDefault="00E82E8B" w:rsidP="005B5837">
            <w:pPr>
              <w:spacing w:before="100" w:after="100" w:line="360" w:lineRule="exact"/>
              <w:jc w:val="center"/>
              <w:rPr>
                <w:sz w:val="26"/>
                <w:szCs w:val="26"/>
              </w:rPr>
            </w:pPr>
            <w:r w:rsidRPr="00CD0911">
              <w:t>60,00</w:t>
            </w:r>
          </w:p>
        </w:tc>
        <w:tc>
          <w:tcPr>
            <w:tcW w:w="1842" w:type="dxa"/>
            <w:tcBorders>
              <w:top w:val="single" w:sz="4" w:space="0" w:color="auto"/>
              <w:left w:val="nil"/>
              <w:bottom w:val="single" w:sz="4" w:space="0" w:color="auto"/>
              <w:right w:val="single" w:sz="4" w:space="0" w:color="auto"/>
            </w:tcBorders>
            <w:vAlign w:val="center"/>
            <w:hideMark/>
          </w:tcPr>
          <w:p w14:paraId="735A2DA0" w14:textId="77777777" w:rsidR="00E82E8B" w:rsidRPr="00CD0911" w:rsidRDefault="00E82E8B" w:rsidP="005B5837">
            <w:pPr>
              <w:spacing w:before="100" w:after="100" w:line="360" w:lineRule="exact"/>
              <w:jc w:val="center"/>
              <w:rPr>
                <w:sz w:val="26"/>
                <w:szCs w:val="26"/>
              </w:rPr>
            </w:pPr>
          </w:p>
        </w:tc>
      </w:tr>
      <w:tr w:rsidR="00CD0911" w:rsidRPr="00CD0911" w14:paraId="32CD2429" w14:textId="77777777" w:rsidTr="00426400">
        <w:trPr>
          <w:trHeight w:val="567"/>
        </w:trPr>
        <w:tc>
          <w:tcPr>
            <w:tcW w:w="960" w:type="dxa"/>
            <w:tcBorders>
              <w:top w:val="nil"/>
              <w:left w:val="single" w:sz="4" w:space="0" w:color="auto"/>
              <w:bottom w:val="single" w:sz="4" w:space="0" w:color="auto"/>
              <w:right w:val="nil"/>
            </w:tcBorders>
            <w:vAlign w:val="center"/>
            <w:hideMark/>
          </w:tcPr>
          <w:p w14:paraId="2BECD7CD" w14:textId="77777777" w:rsidR="00E82E8B" w:rsidRPr="00CD0911" w:rsidRDefault="00E82E8B" w:rsidP="005B5837">
            <w:pPr>
              <w:spacing w:before="100" w:after="100" w:line="360" w:lineRule="exact"/>
              <w:jc w:val="center"/>
              <w:rPr>
                <w:sz w:val="26"/>
                <w:szCs w:val="26"/>
              </w:rPr>
            </w:pPr>
            <w:r w:rsidRPr="00CD0911">
              <w:rPr>
                <w:sz w:val="26"/>
                <w:szCs w:val="26"/>
              </w:rPr>
              <w:t>15</w:t>
            </w:r>
          </w:p>
        </w:tc>
        <w:tc>
          <w:tcPr>
            <w:tcW w:w="2891" w:type="dxa"/>
            <w:tcBorders>
              <w:top w:val="nil"/>
              <w:left w:val="single" w:sz="4" w:space="0" w:color="auto"/>
              <w:bottom w:val="single" w:sz="4" w:space="0" w:color="auto"/>
              <w:right w:val="single" w:sz="4" w:space="0" w:color="auto"/>
            </w:tcBorders>
            <w:vAlign w:val="center"/>
            <w:hideMark/>
          </w:tcPr>
          <w:p w14:paraId="381F90EA" w14:textId="77777777" w:rsidR="00E82E8B" w:rsidRPr="00CD0911" w:rsidRDefault="00E82E8B" w:rsidP="005B5837">
            <w:pPr>
              <w:spacing w:before="100" w:after="100" w:line="360" w:lineRule="exact"/>
              <w:rPr>
                <w:sz w:val="26"/>
                <w:szCs w:val="26"/>
              </w:rPr>
            </w:pPr>
            <w:r w:rsidRPr="00CD0911">
              <w:rPr>
                <w:sz w:val="26"/>
                <w:szCs w:val="26"/>
              </w:rPr>
              <w:t>Bút nhớ dòng</w:t>
            </w:r>
          </w:p>
        </w:tc>
        <w:tc>
          <w:tcPr>
            <w:tcW w:w="1371" w:type="dxa"/>
            <w:tcBorders>
              <w:top w:val="nil"/>
              <w:left w:val="nil"/>
              <w:bottom w:val="single" w:sz="4" w:space="0" w:color="auto"/>
              <w:right w:val="single" w:sz="4" w:space="0" w:color="auto"/>
            </w:tcBorders>
            <w:vAlign w:val="center"/>
            <w:hideMark/>
          </w:tcPr>
          <w:p w14:paraId="2E0738C0" w14:textId="77777777" w:rsidR="00E82E8B" w:rsidRPr="00CD0911" w:rsidRDefault="00E82E8B" w:rsidP="005B5837">
            <w:pPr>
              <w:spacing w:before="100" w:after="100" w:line="360" w:lineRule="exact"/>
              <w:jc w:val="center"/>
              <w:rPr>
                <w:sz w:val="26"/>
                <w:szCs w:val="26"/>
              </w:rPr>
            </w:pPr>
            <w:r w:rsidRPr="00CD0911">
              <w:rPr>
                <w:sz w:val="26"/>
                <w:szCs w:val="26"/>
              </w:rPr>
              <w:t>Cái</w:t>
            </w:r>
          </w:p>
        </w:tc>
        <w:tc>
          <w:tcPr>
            <w:tcW w:w="2003" w:type="dxa"/>
            <w:tcBorders>
              <w:top w:val="single" w:sz="4" w:space="0" w:color="auto"/>
              <w:left w:val="single" w:sz="4" w:space="0" w:color="auto"/>
              <w:bottom w:val="single" w:sz="4" w:space="0" w:color="auto"/>
              <w:right w:val="single" w:sz="4" w:space="0" w:color="auto"/>
            </w:tcBorders>
            <w:vAlign w:val="center"/>
            <w:hideMark/>
          </w:tcPr>
          <w:p w14:paraId="6618EC1F" w14:textId="77777777" w:rsidR="00E82E8B" w:rsidRPr="00CD0911" w:rsidRDefault="00E82E8B" w:rsidP="005B5837">
            <w:pPr>
              <w:spacing w:before="100" w:after="100" w:line="360" w:lineRule="exact"/>
              <w:jc w:val="center"/>
              <w:rPr>
                <w:sz w:val="26"/>
                <w:szCs w:val="26"/>
              </w:rPr>
            </w:pPr>
            <w:r w:rsidRPr="00CD0911">
              <w:t>58,50</w:t>
            </w:r>
          </w:p>
        </w:tc>
        <w:tc>
          <w:tcPr>
            <w:tcW w:w="1842" w:type="dxa"/>
            <w:tcBorders>
              <w:top w:val="single" w:sz="4" w:space="0" w:color="auto"/>
              <w:left w:val="nil"/>
              <w:bottom w:val="single" w:sz="4" w:space="0" w:color="auto"/>
              <w:right w:val="single" w:sz="4" w:space="0" w:color="auto"/>
            </w:tcBorders>
            <w:vAlign w:val="center"/>
            <w:hideMark/>
          </w:tcPr>
          <w:p w14:paraId="65276150" w14:textId="77777777" w:rsidR="00E82E8B" w:rsidRPr="00CD0911" w:rsidRDefault="00E82E8B" w:rsidP="005B5837">
            <w:pPr>
              <w:spacing w:before="100" w:after="100" w:line="360" w:lineRule="exact"/>
              <w:jc w:val="center"/>
              <w:rPr>
                <w:sz w:val="26"/>
                <w:szCs w:val="26"/>
              </w:rPr>
            </w:pPr>
          </w:p>
        </w:tc>
      </w:tr>
      <w:tr w:rsidR="00CD0911" w:rsidRPr="00CD0911" w14:paraId="401087C1" w14:textId="77777777" w:rsidTr="00426400">
        <w:trPr>
          <w:trHeight w:val="567"/>
        </w:trPr>
        <w:tc>
          <w:tcPr>
            <w:tcW w:w="960" w:type="dxa"/>
            <w:tcBorders>
              <w:top w:val="nil"/>
              <w:left w:val="single" w:sz="4" w:space="0" w:color="auto"/>
              <w:bottom w:val="single" w:sz="4" w:space="0" w:color="auto"/>
              <w:right w:val="nil"/>
            </w:tcBorders>
            <w:vAlign w:val="center"/>
            <w:hideMark/>
          </w:tcPr>
          <w:p w14:paraId="02F11A88" w14:textId="77777777" w:rsidR="00E82E8B" w:rsidRPr="00CD0911" w:rsidRDefault="00E82E8B" w:rsidP="005B5837">
            <w:pPr>
              <w:spacing w:before="100" w:after="100" w:line="360" w:lineRule="exact"/>
              <w:jc w:val="center"/>
              <w:rPr>
                <w:sz w:val="26"/>
                <w:szCs w:val="26"/>
              </w:rPr>
            </w:pPr>
            <w:r w:rsidRPr="00CD0911">
              <w:rPr>
                <w:sz w:val="26"/>
                <w:szCs w:val="26"/>
              </w:rPr>
              <w:t>16</w:t>
            </w:r>
          </w:p>
        </w:tc>
        <w:tc>
          <w:tcPr>
            <w:tcW w:w="2891" w:type="dxa"/>
            <w:tcBorders>
              <w:top w:val="nil"/>
              <w:left w:val="single" w:sz="4" w:space="0" w:color="auto"/>
              <w:bottom w:val="single" w:sz="4" w:space="0" w:color="auto"/>
              <w:right w:val="single" w:sz="4" w:space="0" w:color="auto"/>
            </w:tcBorders>
            <w:vAlign w:val="center"/>
            <w:hideMark/>
          </w:tcPr>
          <w:p w14:paraId="76937A84" w14:textId="77777777" w:rsidR="00E82E8B" w:rsidRPr="00CD0911" w:rsidRDefault="00E82E8B" w:rsidP="005B5837">
            <w:pPr>
              <w:spacing w:before="100" w:after="100" w:line="360" w:lineRule="exact"/>
              <w:rPr>
                <w:sz w:val="26"/>
                <w:szCs w:val="26"/>
              </w:rPr>
            </w:pPr>
            <w:r w:rsidRPr="00CD0911">
              <w:rPr>
                <w:sz w:val="26"/>
                <w:szCs w:val="26"/>
              </w:rPr>
              <w:t>Tẩy chì</w:t>
            </w:r>
          </w:p>
        </w:tc>
        <w:tc>
          <w:tcPr>
            <w:tcW w:w="1371" w:type="dxa"/>
            <w:tcBorders>
              <w:top w:val="nil"/>
              <w:left w:val="nil"/>
              <w:bottom w:val="single" w:sz="4" w:space="0" w:color="auto"/>
              <w:right w:val="single" w:sz="4" w:space="0" w:color="auto"/>
            </w:tcBorders>
            <w:vAlign w:val="center"/>
            <w:hideMark/>
          </w:tcPr>
          <w:p w14:paraId="12D0131E" w14:textId="77777777" w:rsidR="00E82E8B" w:rsidRPr="00CD0911" w:rsidRDefault="00E82E8B" w:rsidP="005B5837">
            <w:pPr>
              <w:spacing w:before="100" w:after="100" w:line="360" w:lineRule="exact"/>
              <w:jc w:val="center"/>
              <w:rPr>
                <w:sz w:val="26"/>
                <w:szCs w:val="26"/>
              </w:rPr>
            </w:pPr>
            <w:r w:rsidRPr="00CD0911">
              <w:rPr>
                <w:sz w:val="26"/>
                <w:szCs w:val="26"/>
              </w:rPr>
              <w:t>Cái</w:t>
            </w:r>
          </w:p>
        </w:tc>
        <w:tc>
          <w:tcPr>
            <w:tcW w:w="2003" w:type="dxa"/>
            <w:tcBorders>
              <w:top w:val="single" w:sz="4" w:space="0" w:color="auto"/>
              <w:left w:val="single" w:sz="4" w:space="0" w:color="auto"/>
              <w:bottom w:val="single" w:sz="4" w:space="0" w:color="auto"/>
              <w:right w:val="single" w:sz="4" w:space="0" w:color="auto"/>
            </w:tcBorders>
            <w:vAlign w:val="center"/>
            <w:hideMark/>
          </w:tcPr>
          <w:p w14:paraId="537A255D" w14:textId="77777777" w:rsidR="00E82E8B" w:rsidRPr="00CD0911" w:rsidRDefault="00E82E8B" w:rsidP="005B5837">
            <w:pPr>
              <w:spacing w:before="100" w:after="100" w:line="360" w:lineRule="exact"/>
              <w:jc w:val="center"/>
              <w:rPr>
                <w:sz w:val="26"/>
                <w:szCs w:val="26"/>
              </w:rPr>
            </w:pPr>
            <w:r w:rsidRPr="00CD0911">
              <w:t>45,00</w:t>
            </w:r>
          </w:p>
        </w:tc>
        <w:tc>
          <w:tcPr>
            <w:tcW w:w="1842" w:type="dxa"/>
            <w:tcBorders>
              <w:top w:val="single" w:sz="4" w:space="0" w:color="auto"/>
              <w:left w:val="nil"/>
              <w:bottom w:val="single" w:sz="4" w:space="0" w:color="auto"/>
              <w:right w:val="single" w:sz="4" w:space="0" w:color="auto"/>
            </w:tcBorders>
            <w:vAlign w:val="center"/>
            <w:hideMark/>
          </w:tcPr>
          <w:p w14:paraId="0FF834DC" w14:textId="77777777" w:rsidR="00E82E8B" w:rsidRPr="00CD0911" w:rsidRDefault="00E82E8B" w:rsidP="005B5837">
            <w:pPr>
              <w:spacing w:before="100" w:after="100" w:line="360" w:lineRule="exact"/>
              <w:jc w:val="center"/>
              <w:rPr>
                <w:sz w:val="26"/>
                <w:szCs w:val="26"/>
              </w:rPr>
            </w:pPr>
            <w:r w:rsidRPr="00CD0911">
              <w:t>22,50</w:t>
            </w:r>
          </w:p>
        </w:tc>
      </w:tr>
      <w:tr w:rsidR="00CD0911" w:rsidRPr="00CD0911" w14:paraId="1FAD5974" w14:textId="77777777" w:rsidTr="00426400">
        <w:trPr>
          <w:trHeight w:val="567"/>
        </w:trPr>
        <w:tc>
          <w:tcPr>
            <w:tcW w:w="960" w:type="dxa"/>
            <w:tcBorders>
              <w:top w:val="nil"/>
              <w:left w:val="single" w:sz="4" w:space="0" w:color="auto"/>
              <w:bottom w:val="single" w:sz="4" w:space="0" w:color="auto"/>
              <w:right w:val="nil"/>
            </w:tcBorders>
            <w:vAlign w:val="center"/>
            <w:hideMark/>
          </w:tcPr>
          <w:p w14:paraId="5534DAEB" w14:textId="77777777" w:rsidR="00E82E8B" w:rsidRPr="00CD0911" w:rsidRDefault="00E82E8B" w:rsidP="005B5837">
            <w:pPr>
              <w:spacing w:before="100" w:after="100" w:line="360" w:lineRule="exact"/>
              <w:jc w:val="center"/>
              <w:rPr>
                <w:sz w:val="26"/>
                <w:szCs w:val="26"/>
              </w:rPr>
            </w:pPr>
            <w:r w:rsidRPr="00CD0911">
              <w:rPr>
                <w:sz w:val="26"/>
                <w:szCs w:val="26"/>
              </w:rPr>
              <w:t>17</w:t>
            </w:r>
          </w:p>
        </w:tc>
        <w:tc>
          <w:tcPr>
            <w:tcW w:w="2891" w:type="dxa"/>
            <w:tcBorders>
              <w:top w:val="nil"/>
              <w:left w:val="single" w:sz="4" w:space="0" w:color="auto"/>
              <w:bottom w:val="single" w:sz="4" w:space="0" w:color="auto"/>
              <w:right w:val="single" w:sz="4" w:space="0" w:color="auto"/>
            </w:tcBorders>
            <w:vAlign w:val="center"/>
            <w:hideMark/>
          </w:tcPr>
          <w:p w14:paraId="67BF411C" w14:textId="77777777" w:rsidR="00E82E8B" w:rsidRPr="00CD0911" w:rsidRDefault="00E82E8B" w:rsidP="005B5837">
            <w:pPr>
              <w:spacing w:before="100" w:after="100" w:line="360" w:lineRule="exact"/>
              <w:rPr>
                <w:sz w:val="26"/>
                <w:szCs w:val="26"/>
              </w:rPr>
            </w:pPr>
            <w:r w:rsidRPr="00CD0911">
              <w:rPr>
                <w:sz w:val="26"/>
                <w:szCs w:val="26"/>
              </w:rPr>
              <w:t>Mực in A3 Laser</w:t>
            </w:r>
          </w:p>
        </w:tc>
        <w:tc>
          <w:tcPr>
            <w:tcW w:w="1371" w:type="dxa"/>
            <w:tcBorders>
              <w:top w:val="nil"/>
              <w:left w:val="nil"/>
              <w:bottom w:val="single" w:sz="4" w:space="0" w:color="auto"/>
              <w:right w:val="single" w:sz="4" w:space="0" w:color="auto"/>
            </w:tcBorders>
            <w:vAlign w:val="center"/>
            <w:hideMark/>
          </w:tcPr>
          <w:p w14:paraId="2F31C3E9" w14:textId="77777777" w:rsidR="00E82E8B" w:rsidRPr="00CD0911" w:rsidRDefault="00E82E8B" w:rsidP="005B5837">
            <w:pPr>
              <w:spacing w:before="100" w:after="100" w:line="360" w:lineRule="exact"/>
              <w:jc w:val="center"/>
              <w:rPr>
                <w:sz w:val="26"/>
                <w:szCs w:val="26"/>
              </w:rPr>
            </w:pPr>
            <w:r w:rsidRPr="00CD0911">
              <w:rPr>
                <w:sz w:val="26"/>
                <w:szCs w:val="26"/>
              </w:rPr>
              <w:t>Hộp</w:t>
            </w:r>
          </w:p>
        </w:tc>
        <w:tc>
          <w:tcPr>
            <w:tcW w:w="2003" w:type="dxa"/>
            <w:tcBorders>
              <w:top w:val="single" w:sz="4" w:space="0" w:color="auto"/>
              <w:left w:val="single" w:sz="4" w:space="0" w:color="auto"/>
              <w:bottom w:val="single" w:sz="4" w:space="0" w:color="auto"/>
              <w:right w:val="single" w:sz="4" w:space="0" w:color="auto"/>
            </w:tcBorders>
            <w:vAlign w:val="center"/>
            <w:hideMark/>
          </w:tcPr>
          <w:p w14:paraId="23359B56" w14:textId="77777777" w:rsidR="00E82E8B" w:rsidRPr="00CD0911" w:rsidRDefault="00E82E8B" w:rsidP="005B5837">
            <w:pPr>
              <w:spacing w:before="100" w:after="100" w:line="360" w:lineRule="exact"/>
              <w:jc w:val="center"/>
              <w:rPr>
                <w:sz w:val="26"/>
                <w:szCs w:val="26"/>
              </w:rPr>
            </w:pPr>
            <w:r w:rsidRPr="00CD0911">
              <w:t>1,00</w:t>
            </w:r>
          </w:p>
        </w:tc>
        <w:tc>
          <w:tcPr>
            <w:tcW w:w="1842" w:type="dxa"/>
            <w:tcBorders>
              <w:top w:val="single" w:sz="4" w:space="0" w:color="auto"/>
              <w:left w:val="nil"/>
              <w:bottom w:val="single" w:sz="4" w:space="0" w:color="auto"/>
              <w:right w:val="single" w:sz="4" w:space="0" w:color="auto"/>
            </w:tcBorders>
            <w:vAlign w:val="center"/>
            <w:hideMark/>
          </w:tcPr>
          <w:p w14:paraId="5A94F5FA" w14:textId="77777777" w:rsidR="00E82E8B" w:rsidRPr="00CD0911" w:rsidRDefault="00E82E8B" w:rsidP="005B5837">
            <w:pPr>
              <w:spacing w:before="100" w:after="100" w:line="360" w:lineRule="exact"/>
              <w:rPr>
                <w:rFonts w:ascii="Courier New" w:hAnsi="Courier New" w:cs="Courier New"/>
                <w:sz w:val="26"/>
                <w:szCs w:val="26"/>
              </w:rPr>
            </w:pPr>
          </w:p>
        </w:tc>
      </w:tr>
    </w:tbl>
    <w:p w14:paraId="584D849E" w14:textId="77777777" w:rsidR="00E82E8B" w:rsidRPr="00CD0911" w:rsidRDefault="00E82E8B" w:rsidP="00721D63">
      <w:pPr>
        <w:spacing w:before="60" w:after="60" w:line="400" w:lineRule="exact"/>
        <w:ind w:firstLine="720"/>
        <w:rPr>
          <w:sz w:val="28"/>
          <w:szCs w:val="28"/>
        </w:rPr>
      </w:pPr>
      <w:r w:rsidRPr="00CD0911">
        <w:rPr>
          <w:b/>
          <w:bCs/>
          <w:i/>
          <w:iCs/>
          <w:sz w:val="28"/>
          <w:szCs w:val="28"/>
        </w:rPr>
        <w:lastRenderedPageBreak/>
        <w:t>Ghi chú:</w:t>
      </w:r>
    </w:p>
    <w:p w14:paraId="30E57432" w14:textId="5380EDEB" w:rsidR="00E82E8B" w:rsidRPr="00CD0911" w:rsidRDefault="00E82E8B" w:rsidP="00721D63">
      <w:pPr>
        <w:spacing w:before="60" w:after="60" w:line="400" w:lineRule="exact"/>
        <w:ind w:firstLine="720"/>
        <w:jc w:val="both"/>
        <w:rPr>
          <w:sz w:val="28"/>
          <w:szCs w:val="28"/>
        </w:rPr>
      </w:pPr>
      <w:r w:rsidRPr="00CD0911">
        <w:rPr>
          <w:sz w:val="28"/>
          <w:szCs w:val="28"/>
        </w:rPr>
        <w:t>Định mức tại Bảng 3</w:t>
      </w:r>
      <w:r w:rsidR="009C43D0" w:rsidRPr="00CD0911">
        <w:rPr>
          <w:sz w:val="28"/>
          <w:szCs w:val="28"/>
        </w:rPr>
        <w:t>7</w:t>
      </w:r>
      <w:r w:rsidRPr="00CD0911">
        <w:rPr>
          <w:sz w:val="28"/>
          <w:szCs w:val="28"/>
        </w:rPr>
        <w:t xml:space="preserve"> tính cho thửa đất hoặc khu đất trung bình, khi tính mức cho thửa đất hoặc khu đất</w:t>
      </w:r>
      <w:r w:rsidR="00CF6C32" w:rsidRPr="00CD0911">
        <w:rPr>
          <w:sz w:val="28"/>
          <w:szCs w:val="28"/>
        </w:rPr>
        <w:t xml:space="preserve"> </w:t>
      </w:r>
      <w:r w:rsidR="00D10809" w:rsidRPr="00CD0911">
        <w:rPr>
          <w:sz w:val="28"/>
          <w:szCs w:val="28"/>
        </w:rPr>
        <w:t>xây dựng hệ số điều chỉnh giá đất theo khu vực, vị trí</w:t>
      </w:r>
      <w:r w:rsidRPr="00CD0911">
        <w:rPr>
          <w:sz w:val="28"/>
          <w:szCs w:val="28"/>
        </w:rPr>
        <w:t xml:space="preserve"> cụ thể thì điều chỉnh tương tự phần định mức lao động </w:t>
      </w:r>
      <w:r w:rsidR="00D10809" w:rsidRPr="00CD0911">
        <w:rPr>
          <w:sz w:val="28"/>
          <w:szCs w:val="28"/>
        </w:rPr>
        <w:t>xây dựng hệ số điều chỉnh giá đất theo khu vực, vị trí</w:t>
      </w:r>
      <w:r w:rsidRPr="00CD0911">
        <w:rPr>
          <w:sz w:val="28"/>
          <w:szCs w:val="28"/>
        </w:rPr>
        <w:t xml:space="preserve"> cụ thể tại các bước theo cơ cấu tại định mức lao động tại Bảng 3</w:t>
      </w:r>
      <w:r w:rsidR="009C43D0" w:rsidRPr="00CD0911">
        <w:rPr>
          <w:sz w:val="28"/>
          <w:szCs w:val="28"/>
        </w:rPr>
        <w:t>5</w:t>
      </w:r>
      <w:r w:rsidRPr="00CD0911">
        <w:rPr>
          <w:sz w:val="28"/>
          <w:szCs w:val="28"/>
        </w:rPr>
        <w:t>.</w:t>
      </w:r>
    </w:p>
    <w:p w14:paraId="6DA770FC" w14:textId="77777777" w:rsidR="00E82E8B" w:rsidRPr="00CD0911" w:rsidRDefault="00E82E8B" w:rsidP="00721D63">
      <w:pPr>
        <w:spacing w:beforeLines="40" w:before="96" w:afterLines="40" w:after="96" w:line="400" w:lineRule="exact"/>
        <w:rPr>
          <w:b/>
          <w:bCs/>
          <w:iCs/>
          <w:sz w:val="28"/>
          <w:szCs w:val="28"/>
        </w:rPr>
      </w:pPr>
      <w:bookmarkStart w:id="22" w:name="_Hlk202874511"/>
      <w:bookmarkEnd w:id="21"/>
      <w:r w:rsidRPr="00CD0911">
        <w:rPr>
          <w:b/>
          <w:bCs/>
          <w:iCs/>
          <w:sz w:val="28"/>
          <w:szCs w:val="28"/>
        </w:rPr>
        <w:t xml:space="preserve">4. </w:t>
      </w:r>
      <w:r w:rsidRPr="00CD0911">
        <w:rPr>
          <w:b/>
          <w:iCs/>
          <w:sz w:val="28"/>
          <w:szCs w:val="28"/>
        </w:rPr>
        <w:t>Định mức tiêu hao năng lượng</w:t>
      </w:r>
    </w:p>
    <w:p w14:paraId="4BA6770C" w14:textId="3BD90118" w:rsidR="00E82E8B" w:rsidRPr="00CD0911" w:rsidRDefault="00E82E8B" w:rsidP="000B6847">
      <w:pPr>
        <w:spacing w:beforeLines="40" w:before="96" w:afterLines="40" w:after="96" w:line="288" w:lineRule="auto"/>
        <w:ind w:firstLine="709"/>
        <w:jc w:val="right"/>
        <w:rPr>
          <w:b/>
          <w:i/>
          <w:sz w:val="28"/>
          <w:szCs w:val="28"/>
        </w:rPr>
      </w:pPr>
      <w:r w:rsidRPr="00CD0911">
        <w:rPr>
          <w:b/>
          <w:bCs/>
          <w:i/>
          <w:sz w:val="28"/>
          <w:szCs w:val="28"/>
        </w:rPr>
        <w:t>Bảng 3</w:t>
      </w:r>
      <w:r w:rsidR="000A7226" w:rsidRPr="00CD0911">
        <w:rPr>
          <w:b/>
          <w:bCs/>
          <w:i/>
          <w:sz w:val="28"/>
          <w:szCs w:val="28"/>
        </w:rPr>
        <w:t>8</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843"/>
        <w:gridCol w:w="1130"/>
        <w:gridCol w:w="992"/>
        <w:gridCol w:w="1275"/>
        <w:gridCol w:w="1044"/>
        <w:gridCol w:w="1040"/>
        <w:gridCol w:w="1040"/>
      </w:tblGrid>
      <w:tr w:rsidR="00CD0911" w:rsidRPr="00CD0911" w14:paraId="6E1664ED" w14:textId="77777777" w:rsidTr="00F17D03">
        <w:trPr>
          <w:trHeight w:val="591"/>
          <w:tblHeader/>
          <w:jc w:val="center"/>
        </w:trPr>
        <w:tc>
          <w:tcPr>
            <w:tcW w:w="699" w:type="dxa"/>
            <w:vMerge w:val="restart"/>
            <w:vAlign w:val="center"/>
            <w:hideMark/>
          </w:tcPr>
          <w:p w14:paraId="4C31D8CE" w14:textId="77777777" w:rsidR="00E82E8B" w:rsidRPr="00CD0911" w:rsidRDefault="00E82E8B" w:rsidP="00F17D03">
            <w:pPr>
              <w:jc w:val="center"/>
              <w:rPr>
                <w:b/>
                <w:bCs/>
                <w:sz w:val="26"/>
                <w:szCs w:val="26"/>
              </w:rPr>
            </w:pPr>
            <w:r w:rsidRPr="00CD0911">
              <w:rPr>
                <w:b/>
                <w:bCs/>
                <w:sz w:val="26"/>
                <w:szCs w:val="26"/>
              </w:rPr>
              <w:t>STT</w:t>
            </w:r>
          </w:p>
        </w:tc>
        <w:tc>
          <w:tcPr>
            <w:tcW w:w="1848" w:type="dxa"/>
            <w:vMerge w:val="restart"/>
            <w:vAlign w:val="center"/>
            <w:hideMark/>
          </w:tcPr>
          <w:p w14:paraId="2F5741AF" w14:textId="77777777" w:rsidR="00E82E8B" w:rsidRPr="00CD0911" w:rsidRDefault="00E82E8B" w:rsidP="00F17D03">
            <w:pPr>
              <w:jc w:val="center"/>
              <w:rPr>
                <w:b/>
                <w:bCs/>
                <w:sz w:val="26"/>
                <w:szCs w:val="26"/>
              </w:rPr>
            </w:pPr>
            <w:r w:rsidRPr="00CD0911">
              <w:rPr>
                <w:b/>
                <w:bCs/>
                <w:sz w:val="26"/>
                <w:szCs w:val="26"/>
              </w:rPr>
              <w:t>Danh mục dụng cụ</w:t>
            </w:r>
          </w:p>
        </w:tc>
        <w:tc>
          <w:tcPr>
            <w:tcW w:w="1133" w:type="dxa"/>
            <w:vMerge w:val="restart"/>
            <w:vAlign w:val="center"/>
            <w:hideMark/>
          </w:tcPr>
          <w:p w14:paraId="417FB12A" w14:textId="77777777" w:rsidR="00E82E8B" w:rsidRPr="00CD0911" w:rsidRDefault="00E82E8B" w:rsidP="00F17D03">
            <w:pPr>
              <w:jc w:val="center"/>
              <w:rPr>
                <w:b/>
                <w:bCs/>
                <w:sz w:val="26"/>
                <w:szCs w:val="26"/>
              </w:rPr>
            </w:pPr>
            <w:r w:rsidRPr="00CD0911">
              <w:rPr>
                <w:b/>
                <w:bCs/>
                <w:sz w:val="26"/>
                <w:szCs w:val="26"/>
              </w:rPr>
              <w:t>Đon vị tính</w:t>
            </w:r>
          </w:p>
        </w:tc>
        <w:tc>
          <w:tcPr>
            <w:tcW w:w="992" w:type="dxa"/>
            <w:vMerge w:val="restart"/>
            <w:vAlign w:val="center"/>
            <w:hideMark/>
          </w:tcPr>
          <w:p w14:paraId="5ABC62E3" w14:textId="77777777" w:rsidR="00E82E8B" w:rsidRPr="00CD0911" w:rsidRDefault="00E82E8B" w:rsidP="00F17D03">
            <w:pPr>
              <w:jc w:val="center"/>
              <w:rPr>
                <w:b/>
                <w:bCs/>
                <w:sz w:val="26"/>
                <w:szCs w:val="26"/>
              </w:rPr>
            </w:pPr>
            <w:r w:rsidRPr="00CD0911">
              <w:rPr>
                <w:b/>
                <w:bCs/>
                <w:sz w:val="26"/>
                <w:szCs w:val="26"/>
              </w:rPr>
              <w:t xml:space="preserve">Thời hạn </w:t>
            </w:r>
            <w:r w:rsidRPr="00CD0911">
              <w:rPr>
                <w:i/>
                <w:iCs/>
                <w:sz w:val="26"/>
                <w:szCs w:val="26"/>
              </w:rPr>
              <w:t>(tháng)</w:t>
            </w:r>
          </w:p>
        </w:tc>
        <w:tc>
          <w:tcPr>
            <w:tcW w:w="4400" w:type="dxa"/>
            <w:gridSpan w:val="4"/>
            <w:vAlign w:val="center"/>
            <w:hideMark/>
          </w:tcPr>
          <w:p w14:paraId="082A7503" w14:textId="77777777" w:rsidR="00E82E8B" w:rsidRPr="00CD0911" w:rsidRDefault="00E82E8B" w:rsidP="00F17D03">
            <w:pPr>
              <w:jc w:val="center"/>
              <w:rPr>
                <w:b/>
                <w:bCs/>
                <w:sz w:val="26"/>
                <w:szCs w:val="26"/>
              </w:rPr>
            </w:pPr>
            <w:r w:rsidRPr="00CD0911">
              <w:rPr>
                <w:b/>
                <w:bCs/>
                <w:sz w:val="26"/>
                <w:szCs w:val="26"/>
              </w:rPr>
              <w:t xml:space="preserve">Định mức </w:t>
            </w:r>
          </w:p>
          <w:p w14:paraId="5FD79FB2" w14:textId="77777777" w:rsidR="00E82E8B" w:rsidRPr="00CD0911" w:rsidRDefault="00E82E8B" w:rsidP="00F17D03">
            <w:pPr>
              <w:jc w:val="center"/>
              <w:rPr>
                <w:b/>
                <w:bCs/>
                <w:sz w:val="26"/>
                <w:szCs w:val="26"/>
              </w:rPr>
            </w:pPr>
            <w:r w:rsidRPr="00CD0911">
              <w:rPr>
                <w:i/>
                <w:iCs/>
                <w:sz w:val="26"/>
                <w:szCs w:val="26"/>
              </w:rPr>
              <w:t>(ca /khu vực định giá đất trung bình)</w:t>
            </w:r>
          </w:p>
        </w:tc>
      </w:tr>
      <w:tr w:rsidR="00CD0911" w:rsidRPr="00CD0911" w14:paraId="02FFF516" w14:textId="77777777" w:rsidTr="00F17D03">
        <w:trPr>
          <w:trHeight w:val="415"/>
          <w:tblHeader/>
          <w:jc w:val="center"/>
        </w:trPr>
        <w:tc>
          <w:tcPr>
            <w:tcW w:w="699" w:type="dxa"/>
            <w:vMerge/>
            <w:vAlign w:val="center"/>
            <w:hideMark/>
          </w:tcPr>
          <w:p w14:paraId="6C2ABC33" w14:textId="77777777" w:rsidR="00E82E8B" w:rsidRPr="00CD0911" w:rsidRDefault="00E82E8B" w:rsidP="00F17D03">
            <w:pPr>
              <w:rPr>
                <w:b/>
                <w:bCs/>
                <w:sz w:val="26"/>
                <w:szCs w:val="26"/>
              </w:rPr>
            </w:pPr>
          </w:p>
        </w:tc>
        <w:tc>
          <w:tcPr>
            <w:tcW w:w="1848" w:type="dxa"/>
            <w:vMerge/>
            <w:vAlign w:val="center"/>
            <w:hideMark/>
          </w:tcPr>
          <w:p w14:paraId="3E82E424" w14:textId="77777777" w:rsidR="00E82E8B" w:rsidRPr="00CD0911" w:rsidRDefault="00E82E8B" w:rsidP="00F17D03">
            <w:pPr>
              <w:rPr>
                <w:b/>
                <w:bCs/>
                <w:sz w:val="26"/>
                <w:szCs w:val="26"/>
              </w:rPr>
            </w:pPr>
          </w:p>
        </w:tc>
        <w:tc>
          <w:tcPr>
            <w:tcW w:w="1133" w:type="dxa"/>
            <w:vMerge/>
            <w:vAlign w:val="center"/>
            <w:hideMark/>
          </w:tcPr>
          <w:p w14:paraId="3E771D68" w14:textId="77777777" w:rsidR="00E82E8B" w:rsidRPr="00CD0911" w:rsidRDefault="00E82E8B" w:rsidP="00F17D03">
            <w:pPr>
              <w:rPr>
                <w:b/>
                <w:bCs/>
                <w:sz w:val="26"/>
                <w:szCs w:val="26"/>
              </w:rPr>
            </w:pPr>
          </w:p>
        </w:tc>
        <w:tc>
          <w:tcPr>
            <w:tcW w:w="992" w:type="dxa"/>
            <w:vMerge/>
            <w:vAlign w:val="center"/>
            <w:hideMark/>
          </w:tcPr>
          <w:p w14:paraId="7AB000EF" w14:textId="77777777" w:rsidR="00E82E8B" w:rsidRPr="00CD0911" w:rsidRDefault="00E82E8B" w:rsidP="00F17D03">
            <w:pPr>
              <w:rPr>
                <w:b/>
                <w:bCs/>
                <w:sz w:val="26"/>
                <w:szCs w:val="26"/>
              </w:rPr>
            </w:pPr>
          </w:p>
        </w:tc>
        <w:tc>
          <w:tcPr>
            <w:tcW w:w="2320" w:type="dxa"/>
            <w:gridSpan w:val="2"/>
            <w:vAlign w:val="center"/>
            <w:hideMark/>
          </w:tcPr>
          <w:p w14:paraId="4D20CF14" w14:textId="77777777" w:rsidR="00E82E8B" w:rsidRPr="00CD0911" w:rsidRDefault="00E82E8B" w:rsidP="00F17D03">
            <w:pPr>
              <w:jc w:val="center"/>
              <w:rPr>
                <w:sz w:val="26"/>
                <w:szCs w:val="26"/>
              </w:rPr>
            </w:pPr>
            <w:r w:rsidRPr="00CD0911">
              <w:rPr>
                <w:sz w:val="26"/>
                <w:szCs w:val="26"/>
              </w:rPr>
              <w:t>Đất phi nông nghiệp</w:t>
            </w:r>
          </w:p>
        </w:tc>
        <w:tc>
          <w:tcPr>
            <w:tcW w:w="2080" w:type="dxa"/>
            <w:gridSpan w:val="2"/>
            <w:vAlign w:val="center"/>
            <w:hideMark/>
          </w:tcPr>
          <w:p w14:paraId="7EB50EA6" w14:textId="77777777" w:rsidR="00E82E8B" w:rsidRPr="00CD0911" w:rsidRDefault="00E82E8B" w:rsidP="00F17D03">
            <w:pPr>
              <w:jc w:val="center"/>
              <w:rPr>
                <w:sz w:val="26"/>
                <w:szCs w:val="26"/>
              </w:rPr>
            </w:pPr>
            <w:r w:rsidRPr="00CD0911">
              <w:rPr>
                <w:sz w:val="26"/>
                <w:szCs w:val="26"/>
              </w:rPr>
              <w:t>Đất nông nghiệp</w:t>
            </w:r>
          </w:p>
        </w:tc>
      </w:tr>
      <w:tr w:rsidR="00CD0911" w:rsidRPr="00CD0911" w14:paraId="7B1F2489" w14:textId="77777777" w:rsidTr="00F17D03">
        <w:trPr>
          <w:trHeight w:val="630"/>
          <w:tblHeader/>
          <w:jc w:val="center"/>
        </w:trPr>
        <w:tc>
          <w:tcPr>
            <w:tcW w:w="699" w:type="dxa"/>
            <w:vMerge/>
            <w:vAlign w:val="center"/>
            <w:hideMark/>
          </w:tcPr>
          <w:p w14:paraId="306A0D5B" w14:textId="77777777" w:rsidR="00E82E8B" w:rsidRPr="00CD0911" w:rsidRDefault="00E82E8B" w:rsidP="00F17D03">
            <w:pPr>
              <w:rPr>
                <w:b/>
                <w:bCs/>
                <w:sz w:val="26"/>
                <w:szCs w:val="26"/>
              </w:rPr>
            </w:pPr>
          </w:p>
        </w:tc>
        <w:tc>
          <w:tcPr>
            <w:tcW w:w="1848" w:type="dxa"/>
            <w:vMerge/>
            <w:vAlign w:val="center"/>
            <w:hideMark/>
          </w:tcPr>
          <w:p w14:paraId="6F8F3705" w14:textId="77777777" w:rsidR="00E82E8B" w:rsidRPr="00CD0911" w:rsidRDefault="00E82E8B" w:rsidP="00F17D03">
            <w:pPr>
              <w:rPr>
                <w:b/>
                <w:bCs/>
                <w:sz w:val="26"/>
                <w:szCs w:val="26"/>
              </w:rPr>
            </w:pPr>
          </w:p>
        </w:tc>
        <w:tc>
          <w:tcPr>
            <w:tcW w:w="1133" w:type="dxa"/>
            <w:vMerge/>
            <w:vAlign w:val="center"/>
            <w:hideMark/>
          </w:tcPr>
          <w:p w14:paraId="643EBF4A" w14:textId="77777777" w:rsidR="00E82E8B" w:rsidRPr="00CD0911" w:rsidRDefault="00E82E8B" w:rsidP="00F17D03">
            <w:pPr>
              <w:rPr>
                <w:b/>
                <w:bCs/>
                <w:sz w:val="26"/>
                <w:szCs w:val="26"/>
              </w:rPr>
            </w:pPr>
          </w:p>
        </w:tc>
        <w:tc>
          <w:tcPr>
            <w:tcW w:w="992" w:type="dxa"/>
            <w:vMerge/>
            <w:vAlign w:val="center"/>
            <w:hideMark/>
          </w:tcPr>
          <w:p w14:paraId="563D591E" w14:textId="77777777" w:rsidR="00E82E8B" w:rsidRPr="00CD0911" w:rsidRDefault="00E82E8B" w:rsidP="00F17D03">
            <w:pPr>
              <w:rPr>
                <w:b/>
                <w:bCs/>
                <w:sz w:val="26"/>
                <w:szCs w:val="26"/>
              </w:rPr>
            </w:pPr>
          </w:p>
        </w:tc>
        <w:tc>
          <w:tcPr>
            <w:tcW w:w="1276" w:type="dxa"/>
            <w:vAlign w:val="center"/>
            <w:hideMark/>
          </w:tcPr>
          <w:p w14:paraId="0A90A892" w14:textId="77777777" w:rsidR="00E82E8B" w:rsidRPr="00CD0911" w:rsidRDefault="00E82E8B" w:rsidP="00F17D03">
            <w:pPr>
              <w:jc w:val="center"/>
              <w:rPr>
                <w:sz w:val="26"/>
                <w:szCs w:val="26"/>
              </w:rPr>
            </w:pPr>
            <w:r w:rsidRPr="00CD0911">
              <w:rPr>
                <w:sz w:val="26"/>
                <w:szCs w:val="26"/>
              </w:rPr>
              <w:t>Nội nghiệp</w:t>
            </w:r>
          </w:p>
        </w:tc>
        <w:tc>
          <w:tcPr>
            <w:tcW w:w="1044" w:type="dxa"/>
            <w:vAlign w:val="center"/>
            <w:hideMark/>
          </w:tcPr>
          <w:p w14:paraId="6A9FA641" w14:textId="77777777" w:rsidR="00E82E8B" w:rsidRPr="00CD0911" w:rsidRDefault="00E82E8B" w:rsidP="00F17D03">
            <w:pPr>
              <w:jc w:val="center"/>
              <w:rPr>
                <w:sz w:val="26"/>
                <w:szCs w:val="26"/>
              </w:rPr>
            </w:pPr>
            <w:r w:rsidRPr="00CD0911">
              <w:rPr>
                <w:sz w:val="26"/>
                <w:szCs w:val="26"/>
              </w:rPr>
              <w:t>Ngoại nghiệp</w:t>
            </w:r>
          </w:p>
        </w:tc>
        <w:tc>
          <w:tcPr>
            <w:tcW w:w="1040" w:type="dxa"/>
            <w:vAlign w:val="center"/>
            <w:hideMark/>
          </w:tcPr>
          <w:p w14:paraId="09B9F4D1" w14:textId="77777777" w:rsidR="00E82E8B" w:rsidRPr="00CD0911" w:rsidRDefault="00E82E8B" w:rsidP="00F17D03">
            <w:pPr>
              <w:jc w:val="center"/>
              <w:rPr>
                <w:sz w:val="26"/>
                <w:szCs w:val="26"/>
              </w:rPr>
            </w:pPr>
            <w:r w:rsidRPr="00CD0911">
              <w:rPr>
                <w:sz w:val="26"/>
                <w:szCs w:val="26"/>
              </w:rPr>
              <w:t>Nội nghiệp</w:t>
            </w:r>
          </w:p>
        </w:tc>
        <w:tc>
          <w:tcPr>
            <w:tcW w:w="1040" w:type="dxa"/>
            <w:vAlign w:val="center"/>
            <w:hideMark/>
          </w:tcPr>
          <w:p w14:paraId="3DF1AA4D" w14:textId="77777777" w:rsidR="00E82E8B" w:rsidRPr="00CD0911" w:rsidRDefault="00E82E8B" w:rsidP="00F17D03">
            <w:pPr>
              <w:jc w:val="center"/>
              <w:rPr>
                <w:sz w:val="26"/>
                <w:szCs w:val="26"/>
              </w:rPr>
            </w:pPr>
            <w:r w:rsidRPr="00CD0911">
              <w:rPr>
                <w:sz w:val="26"/>
                <w:szCs w:val="26"/>
              </w:rPr>
              <w:t>Ngoại nghiệp</w:t>
            </w:r>
          </w:p>
        </w:tc>
      </w:tr>
      <w:tr w:rsidR="00CD0911" w:rsidRPr="00CD0911" w14:paraId="43A96724" w14:textId="77777777" w:rsidTr="005B5837">
        <w:trPr>
          <w:trHeight w:val="407"/>
          <w:jc w:val="center"/>
        </w:trPr>
        <w:tc>
          <w:tcPr>
            <w:tcW w:w="699" w:type="dxa"/>
            <w:vAlign w:val="center"/>
            <w:hideMark/>
          </w:tcPr>
          <w:p w14:paraId="74C9906E" w14:textId="77777777" w:rsidR="00E82E8B" w:rsidRPr="00CD0911" w:rsidRDefault="00E82E8B" w:rsidP="005B5837">
            <w:pPr>
              <w:jc w:val="center"/>
              <w:rPr>
                <w:sz w:val="26"/>
                <w:szCs w:val="26"/>
              </w:rPr>
            </w:pPr>
            <w:r w:rsidRPr="00CD0911">
              <w:rPr>
                <w:sz w:val="26"/>
                <w:szCs w:val="26"/>
              </w:rPr>
              <w:t>1</w:t>
            </w:r>
          </w:p>
        </w:tc>
        <w:tc>
          <w:tcPr>
            <w:tcW w:w="1848" w:type="dxa"/>
            <w:vAlign w:val="center"/>
            <w:hideMark/>
          </w:tcPr>
          <w:p w14:paraId="73B6C51E" w14:textId="77777777" w:rsidR="00E82E8B" w:rsidRPr="00CD0911" w:rsidRDefault="00E82E8B" w:rsidP="005B5837">
            <w:pPr>
              <w:rPr>
                <w:sz w:val="26"/>
                <w:szCs w:val="26"/>
              </w:rPr>
            </w:pPr>
            <w:r w:rsidRPr="00CD0911">
              <w:rPr>
                <w:sz w:val="26"/>
                <w:szCs w:val="26"/>
              </w:rPr>
              <w:t>Điện năng</w:t>
            </w:r>
          </w:p>
        </w:tc>
        <w:tc>
          <w:tcPr>
            <w:tcW w:w="1133" w:type="dxa"/>
            <w:vAlign w:val="center"/>
            <w:hideMark/>
          </w:tcPr>
          <w:p w14:paraId="45B50529" w14:textId="77777777" w:rsidR="00E82E8B" w:rsidRPr="00CD0911" w:rsidRDefault="00E82E8B" w:rsidP="005B5837">
            <w:pPr>
              <w:jc w:val="center"/>
              <w:rPr>
                <w:sz w:val="26"/>
                <w:szCs w:val="26"/>
              </w:rPr>
            </w:pPr>
            <w:r w:rsidRPr="00CD0911">
              <w:rPr>
                <w:sz w:val="26"/>
                <w:szCs w:val="26"/>
              </w:rPr>
              <w:t>kW</w:t>
            </w:r>
          </w:p>
        </w:tc>
        <w:tc>
          <w:tcPr>
            <w:tcW w:w="992" w:type="dxa"/>
            <w:vAlign w:val="center"/>
            <w:hideMark/>
          </w:tcPr>
          <w:p w14:paraId="4C93DA13" w14:textId="77777777" w:rsidR="00E82E8B" w:rsidRPr="00CD0911" w:rsidRDefault="00E82E8B" w:rsidP="005B5837">
            <w:pPr>
              <w:rPr>
                <w:rFonts w:ascii="Courier New" w:hAnsi="Courier New" w:cs="Courier New"/>
                <w:sz w:val="26"/>
                <w:szCs w:val="26"/>
              </w:rPr>
            </w:pPr>
            <w:r w:rsidRPr="00CD0911">
              <w:rPr>
                <w:rFonts w:ascii="Courier New" w:hAnsi="Courier New" w:cs="Courier New"/>
                <w:sz w:val="26"/>
                <w:szCs w:val="26"/>
              </w:rPr>
              <w:t> </w:t>
            </w:r>
          </w:p>
        </w:tc>
        <w:tc>
          <w:tcPr>
            <w:tcW w:w="1276" w:type="dxa"/>
            <w:vAlign w:val="center"/>
            <w:hideMark/>
          </w:tcPr>
          <w:p w14:paraId="5F21DF1F" w14:textId="77777777" w:rsidR="00E82E8B" w:rsidRPr="00CD0911" w:rsidRDefault="00E82E8B" w:rsidP="005B5837">
            <w:pPr>
              <w:jc w:val="center"/>
              <w:rPr>
                <w:sz w:val="26"/>
                <w:szCs w:val="26"/>
              </w:rPr>
            </w:pPr>
            <w:r w:rsidRPr="00CD0911">
              <w:rPr>
                <w:sz w:val="26"/>
                <w:szCs w:val="26"/>
              </w:rPr>
              <w:t>1.156</w:t>
            </w:r>
          </w:p>
        </w:tc>
        <w:tc>
          <w:tcPr>
            <w:tcW w:w="1044" w:type="dxa"/>
            <w:vAlign w:val="center"/>
            <w:hideMark/>
          </w:tcPr>
          <w:p w14:paraId="31798865" w14:textId="77777777" w:rsidR="00E82E8B" w:rsidRPr="00CD0911" w:rsidRDefault="00E82E8B" w:rsidP="005B5837">
            <w:pPr>
              <w:jc w:val="center"/>
              <w:rPr>
                <w:sz w:val="26"/>
                <w:szCs w:val="26"/>
              </w:rPr>
            </w:pPr>
            <w:r w:rsidRPr="00CD0911">
              <w:rPr>
                <w:sz w:val="26"/>
                <w:szCs w:val="26"/>
              </w:rPr>
              <w:t> </w:t>
            </w:r>
          </w:p>
        </w:tc>
        <w:tc>
          <w:tcPr>
            <w:tcW w:w="1040" w:type="dxa"/>
            <w:vAlign w:val="center"/>
            <w:hideMark/>
          </w:tcPr>
          <w:p w14:paraId="1E726642" w14:textId="77777777" w:rsidR="00E82E8B" w:rsidRPr="00CD0911" w:rsidRDefault="00E82E8B" w:rsidP="005B5837">
            <w:pPr>
              <w:jc w:val="center"/>
              <w:rPr>
                <w:sz w:val="26"/>
                <w:szCs w:val="26"/>
              </w:rPr>
            </w:pPr>
            <w:r w:rsidRPr="00CD0911">
              <w:rPr>
                <w:sz w:val="26"/>
                <w:szCs w:val="26"/>
              </w:rPr>
              <w:t>1.156</w:t>
            </w:r>
          </w:p>
        </w:tc>
        <w:tc>
          <w:tcPr>
            <w:tcW w:w="1040" w:type="dxa"/>
            <w:vAlign w:val="center"/>
            <w:hideMark/>
          </w:tcPr>
          <w:p w14:paraId="25C9A41B" w14:textId="77777777" w:rsidR="00E82E8B" w:rsidRPr="00CD0911" w:rsidRDefault="00E82E8B" w:rsidP="005B5837">
            <w:pPr>
              <w:jc w:val="center"/>
              <w:rPr>
                <w:sz w:val="26"/>
                <w:szCs w:val="26"/>
              </w:rPr>
            </w:pPr>
            <w:r w:rsidRPr="00CD0911">
              <w:rPr>
                <w:sz w:val="26"/>
                <w:szCs w:val="26"/>
              </w:rPr>
              <w:t> </w:t>
            </w:r>
          </w:p>
        </w:tc>
      </w:tr>
    </w:tbl>
    <w:p w14:paraId="54E6A6EB" w14:textId="77777777" w:rsidR="00E82E8B" w:rsidRPr="00CD0911" w:rsidRDefault="00E82E8B" w:rsidP="00E82E8B">
      <w:pPr>
        <w:spacing w:before="60" w:after="60" w:line="360" w:lineRule="exact"/>
        <w:ind w:firstLine="720"/>
        <w:rPr>
          <w:sz w:val="28"/>
          <w:szCs w:val="28"/>
        </w:rPr>
      </w:pPr>
      <w:r w:rsidRPr="00CD0911">
        <w:rPr>
          <w:b/>
          <w:bCs/>
          <w:i/>
          <w:iCs/>
          <w:sz w:val="28"/>
          <w:szCs w:val="28"/>
        </w:rPr>
        <w:t>Ghi chú:</w:t>
      </w:r>
    </w:p>
    <w:p w14:paraId="07EDE09C" w14:textId="77777777" w:rsidR="000B6847" w:rsidRPr="00CD0911" w:rsidRDefault="00E82E8B" w:rsidP="000B6847">
      <w:pPr>
        <w:spacing w:before="120" w:line="288" w:lineRule="auto"/>
        <w:ind w:firstLine="720"/>
        <w:jc w:val="both"/>
        <w:rPr>
          <w:sz w:val="28"/>
          <w:szCs w:val="28"/>
        </w:rPr>
      </w:pPr>
      <w:r w:rsidRPr="00CD0911">
        <w:rPr>
          <w:sz w:val="28"/>
          <w:szCs w:val="28"/>
        </w:rPr>
        <w:t>Định mức tại Bảng 3</w:t>
      </w:r>
      <w:r w:rsidR="009C43D0" w:rsidRPr="00CD0911">
        <w:rPr>
          <w:sz w:val="28"/>
          <w:szCs w:val="28"/>
        </w:rPr>
        <w:t>8</w:t>
      </w:r>
      <w:r w:rsidRPr="00CD0911">
        <w:rPr>
          <w:sz w:val="28"/>
          <w:szCs w:val="28"/>
        </w:rPr>
        <w:t xml:space="preserve"> tính cho thửa đất hoặc khu đất trung bình, khi tính mức cho thửa đất hoặc khu đất</w:t>
      </w:r>
      <w:r w:rsidR="00CF6C32" w:rsidRPr="00CD0911">
        <w:rPr>
          <w:sz w:val="28"/>
          <w:szCs w:val="28"/>
        </w:rPr>
        <w:t xml:space="preserve"> </w:t>
      </w:r>
      <w:r w:rsidR="00D10809" w:rsidRPr="00CD0911">
        <w:rPr>
          <w:sz w:val="28"/>
          <w:szCs w:val="28"/>
        </w:rPr>
        <w:t xml:space="preserve">xây dựng hệ số điều chỉnh giá đất theo khu vực, vị trí </w:t>
      </w:r>
      <w:r w:rsidRPr="00CD0911">
        <w:rPr>
          <w:sz w:val="28"/>
          <w:szCs w:val="28"/>
        </w:rPr>
        <w:t xml:space="preserve">cụ thể thì điều chỉnh tương tự phần định mức lao động </w:t>
      </w:r>
      <w:r w:rsidR="00D10809" w:rsidRPr="00CD0911">
        <w:rPr>
          <w:sz w:val="28"/>
          <w:szCs w:val="28"/>
        </w:rPr>
        <w:t>xây dựng hệ số điều chỉnh giá đất theo khu vực, vị trí</w:t>
      </w:r>
      <w:r w:rsidRPr="00CD0911">
        <w:rPr>
          <w:sz w:val="28"/>
          <w:szCs w:val="28"/>
        </w:rPr>
        <w:t xml:space="preserve"> cụ thể tại các bước theo cơ cấu tại định mức lao động tại Bảng 3</w:t>
      </w:r>
      <w:r w:rsidR="009C43D0" w:rsidRPr="00CD0911">
        <w:rPr>
          <w:sz w:val="28"/>
          <w:szCs w:val="28"/>
        </w:rPr>
        <w:t>5</w:t>
      </w:r>
      <w:r w:rsidRPr="00CD0911">
        <w:rPr>
          <w:sz w:val="28"/>
          <w:szCs w:val="28"/>
        </w:rPr>
        <w:t>.</w:t>
      </w:r>
      <w:bookmarkEnd w:id="22"/>
    </w:p>
    <w:p w14:paraId="6CB6E9C2" w14:textId="6C0E9EC5" w:rsidR="00E82E8B" w:rsidRPr="00CD0911" w:rsidRDefault="00E82E8B" w:rsidP="005B5837">
      <w:pPr>
        <w:spacing w:line="288" w:lineRule="auto"/>
        <w:ind w:firstLine="720"/>
        <w:jc w:val="both"/>
        <w:rPr>
          <w:b/>
          <w:bCs/>
          <w:iCs/>
          <w:spacing w:val="-4"/>
          <w:sz w:val="28"/>
          <w:szCs w:val="28"/>
        </w:rPr>
      </w:pPr>
      <w:r w:rsidRPr="00CD0911">
        <w:rPr>
          <w:b/>
          <w:iCs/>
          <w:spacing w:val="-4"/>
          <w:sz w:val="28"/>
          <w:szCs w:val="28"/>
        </w:rPr>
        <w:t>5. Định mức sử dụng máy móc, thiết bị</w:t>
      </w:r>
    </w:p>
    <w:p w14:paraId="40329D14" w14:textId="714FEC9D" w:rsidR="00E82E8B" w:rsidRPr="00CD0911" w:rsidRDefault="00E82E8B" w:rsidP="005B5837">
      <w:pPr>
        <w:spacing w:line="288" w:lineRule="auto"/>
        <w:ind w:firstLine="709"/>
        <w:jc w:val="right"/>
        <w:rPr>
          <w:b/>
          <w:i/>
          <w:sz w:val="28"/>
          <w:szCs w:val="28"/>
        </w:rPr>
      </w:pPr>
      <w:r w:rsidRPr="00CD0911">
        <w:rPr>
          <w:b/>
          <w:i/>
          <w:sz w:val="28"/>
          <w:szCs w:val="28"/>
        </w:rPr>
        <w:t xml:space="preserve">Bảng </w:t>
      </w:r>
      <w:r w:rsidR="000A7226" w:rsidRPr="00CD0911">
        <w:rPr>
          <w:b/>
          <w:i/>
          <w:sz w:val="28"/>
          <w:szCs w:val="28"/>
        </w:rPr>
        <w:t>39</w:t>
      </w:r>
    </w:p>
    <w:tbl>
      <w:tblPr>
        <w:tblW w:w="9275" w:type="dxa"/>
        <w:jc w:val="center"/>
        <w:tblLook w:val="04A0" w:firstRow="1" w:lastRow="0" w:firstColumn="1" w:lastColumn="0" w:noHBand="0" w:noVBand="1"/>
      </w:tblPr>
      <w:tblGrid>
        <w:gridCol w:w="709"/>
        <w:gridCol w:w="2658"/>
        <w:gridCol w:w="765"/>
        <w:gridCol w:w="1009"/>
        <w:gridCol w:w="931"/>
        <w:gridCol w:w="984"/>
        <w:gridCol w:w="1110"/>
        <w:gridCol w:w="1109"/>
      </w:tblGrid>
      <w:tr w:rsidR="00CD0911" w:rsidRPr="00CD0911" w14:paraId="143C81D0" w14:textId="77777777" w:rsidTr="006827BC">
        <w:trPr>
          <w:trHeight w:val="660"/>
          <w:tblHeader/>
          <w:jc w:val="center"/>
        </w:trPr>
        <w:tc>
          <w:tcPr>
            <w:tcW w:w="709" w:type="dxa"/>
            <w:vMerge w:val="restart"/>
            <w:tcBorders>
              <w:top w:val="single" w:sz="4" w:space="0" w:color="auto"/>
              <w:left w:val="single" w:sz="4" w:space="0" w:color="auto"/>
              <w:bottom w:val="single" w:sz="4" w:space="0" w:color="000000"/>
              <w:right w:val="single" w:sz="4" w:space="0" w:color="auto"/>
            </w:tcBorders>
            <w:vAlign w:val="center"/>
            <w:hideMark/>
          </w:tcPr>
          <w:p w14:paraId="70C0EDCA" w14:textId="77777777" w:rsidR="00E82E8B" w:rsidRPr="00CD0911" w:rsidRDefault="00E82E8B" w:rsidP="00F17D03">
            <w:pPr>
              <w:jc w:val="center"/>
              <w:rPr>
                <w:b/>
                <w:bCs/>
                <w:sz w:val="26"/>
                <w:szCs w:val="26"/>
              </w:rPr>
            </w:pPr>
            <w:r w:rsidRPr="00CD0911">
              <w:rPr>
                <w:b/>
                <w:bCs/>
                <w:sz w:val="26"/>
                <w:szCs w:val="26"/>
              </w:rPr>
              <w:t>STT</w:t>
            </w:r>
          </w:p>
        </w:tc>
        <w:tc>
          <w:tcPr>
            <w:tcW w:w="2830" w:type="dxa"/>
            <w:vMerge w:val="restart"/>
            <w:tcBorders>
              <w:top w:val="single" w:sz="4" w:space="0" w:color="auto"/>
              <w:left w:val="single" w:sz="4" w:space="0" w:color="auto"/>
              <w:bottom w:val="single" w:sz="4" w:space="0" w:color="000000"/>
              <w:right w:val="single" w:sz="4" w:space="0" w:color="auto"/>
            </w:tcBorders>
            <w:vAlign w:val="center"/>
            <w:hideMark/>
          </w:tcPr>
          <w:p w14:paraId="346F634F" w14:textId="77777777" w:rsidR="00E82E8B" w:rsidRPr="00CD0911" w:rsidRDefault="00E82E8B" w:rsidP="00F17D03">
            <w:pPr>
              <w:jc w:val="center"/>
              <w:rPr>
                <w:b/>
                <w:bCs/>
                <w:sz w:val="26"/>
                <w:szCs w:val="26"/>
              </w:rPr>
            </w:pPr>
            <w:r w:rsidRPr="00CD0911">
              <w:rPr>
                <w:b/>
                <w:bCs/>
                <w:sz w:val="26"/>
                <w:szCs w:val="26"/>
              </w:rPr>
              <w:t>Danh mục thiết bị</w:t>
            </w:r>
          </w:p>
        </w:tc>
        <w:tc>
          <w:tcPr>
            <w:tcW w:w="522" w:type="dxa"/>
            <w:vMerge w:val="restart"/>
            <w:tcBorders>
              <w:top w:val="single" w:sz="4" w:space="0" w:color="auto"/>
              <w:left w:val="single" w:sz="4" w:space="0" w:color="auto"/>
              <w:bottom w:val="single" w:sz="4" w:space="0" w:color="000000"/>
              <w:right w:val="single" w:sz="4" w:space="0" w:color="auto"/>
            </w:tcBorders>
            <w:vAlign w:val="center"/>
            <w:hideMark/>
          </w:tcPr>
          <w:p w14:paraId="30418A2B" w14:textId="77777777" w:rsidR="00E82E8B" w:rsidRPr="00CD0911" w:rsidRDefault="00E82E8B" w:rsidP="00F17D03">
            <w:pPr>
              <w:jc w:val="center"/>
              <w:rPr>
                <w:b/>
                <w:bCs/>
                <w:sz w:val="26"/>
                <w:szCs w:val="26"/>
              </w:rPr>
            </w:pPr>
            <w:r w:rsidRPr="00CD0911">
              <w:rPr>
                <w:b/>
                <w:bCs/>
                <w:sz w:val="26"/>
                <w:szCs w:val="26"/>
              </w:rPr>
              <w:t>ĐVT</w:t>
            </w:r>
          </w:p>
        </w:tc>
        <w:tc>
          <w:tcPr>
            <w:tcW w:w="1025" w:type="dxa"/>
            <w:vMerge w:val="restart"/>
            <w:tcBorders>
              <w:top w:val="single" w:sz="4" w:space="0" w:color="auto"/>
              <w:left w:val="single" w:sz="4" w:space="0" w:color="auto"/>
              <w:bottom w:val="single" w:sz="4" w:space="0" w:color="000000"/>
              <w:right w:val="single" w:sz="4" w:space="0" w:color="auto"/>
            </w:tcBorders>
            <w:vAlign w:val="center"/>
            <w:hideMark/>
          </w:tcPr>
          <w:p w14:paraId="5D5E5D80" w14:textId="77777777" w:rsidR="00E82E8B" w:rsidRPr="00CD0911" w:rsidRDefault="00E82E8B" w:rsidP="00F17D03">
            <w:pPr>
              <w:jc w:val="center"/>
              <w:rPr>
                <w:b/>
                <w:bCs/>
                <w:sz w:val="26"/>
                <w:szCs w:val="26"/>
              </w:rPr>
            </w:pPr>
            <w:r w:rsidRPr="00CD0911">
              <w:rPr>
                <w:b/>
                <w:bCs/>
                <w:sz w:val="26"/>
                <w:szCs w:val="26"/>
              </w:rPr>
              <w:t>Công suất</w:t>
            </w:r>
            <w:r w:rsidRPr="00CD0911">
              <w:rPr>
                <w:sz w:val="26"/>
                <w:szCs w:val="26"/>
              </w:rPr>
              <w:t xml:space="preserve"> </w:t>
            </w:r>
            <w:r w:rsidRPr="00CD0911">
              <w:rPr>
                <w:i/>
                <w:iCs/>
                <w:sz w:val="26"/>
                <w:szCs w:val="26"/>
              </w:rPr>
              <w:t>(kw/h)</w:t>
            </w:r>
          </w:p>
        </w:tc>
        <w:tc>
          <w:tcPr>
            <w:tcW w:w="4189" w:type="dxa"/>
            <w:gridSpan w:val="4"/>
            <w:tcBorders>
              <w:top w:val="single" w:sz="4" w:space="0" w:color="auto"/>
              <w:left w:val="single" w:sz="4" w:space="0" w:color="auto"/>
              <w:bottom w:val="single" w:sz="4" w:space="0" w:color="auto"/>
              <w:right w:val="single" w:sz="4" w:space="0" w:color="auto"/>
            </w:tcBorders>
            <w:vAlign w:val="center"/>
          </w:tcPr>
          <w:p w14:paraId="0835D517" w14:textId="77777777" w:rsidR="00E82E8B" w:rsidRPr="00CD0911" w:rsidRDefault="00E82E8B" w:rsidP="00F17D03">
            <w:pPr>
              <w:jc w:val="center"/>
              <w:rPr>
                <w:b/>
                <w:bCs/>
                <w:sz w:val="26"/>
                <w:szCs w:val="26"/>
              </w:rPr>
            </w:pPr>
            <w:r w:rsidRPr="00CD0911">
              <w:rPr>
                <w:b/>
                <w:bCs/>
                <w:sz w:val="26"/>
                <w:szCs w:val="26"/>
              </w:rPr>
              <w:t xml:space="preserve">Định mức </w:t>
            </w:r>
            <w:r w:rsidRPr="00CD0911">
              <w:rPr>
                <w:b/>
                <w:bCs/>
                <w:sz w:val="26"/>
                <w:szCs w:val="26"/>
              </w:rPr>
              <w:br/>
            </w:r>
            <w:r w:rsidRPr="00CD0911">
              <w:rPr>
                <w:i/>
                <w:iCs/>
                <w:sz w:val="26"/>
                <w:szCs w:val="26"/>
              </w:rPr>
              <w:t>(ca /khu vực)</w:t>
            </w:r>
          </w:p>
        </w:tc>
      </w:tr>
      <w:tr w:rsidR="00CD0911" w:rsidRPr="00CD0911" w14:paraId="202A7046" w14:textId="77777777" w:rsidTr="006827BC">
        <w:trPr>
          <w:trHeight w:val="593"/>
          <w:tblHeader/>
          <w:jc w:val="center"/>
        </w:trPr>
        <w:tc>
          <w:tcPr>
            <w:tcW w:w="709" w:type="dxa"/>
            <w:vMerge/>
            <w:tcBorders>
              <w:top w:val="single" w:sz="4" w:space="0" w:color="auto"/>
              <w:left w:val="single" w:sz="4" w:space="0" w:color="auto"/>
              <w:bottom w:val="single" w:sz="4" w:space="0" w:color="000000"/>
              <w:right w:val="single" w:sz="4" w:space="0" w:color="auto"/>
            </w:tcBorders>
            <w:vAlign w:val="center"/>
            <w:hideMark/>
          </w:tcPr>
          <w:p w14:paraId="704CD3B7" w14:textId="77777777" w:rsidR="00E82E8B" w:rsidRPr="00CD0911" w:rsidRDefault="00E82E8B" w:rsidP="00F17D03">
            <w:pPr>
              <w:rPr>
                <w:b/>
                <w:bCs/>
                <w:sz w:val="26"/>
                <w:szCs w:val="26"/>
              </w:rPr>
            </w:pPr>
          </w:p>
        </w:tc>
        <w:tc>
          <w:tcPr>
            <w:tcW w:w="2830" w:type="dxa"/>
            <w:vMerge/>
            <w:tcBorders>
              <w:top w:val="single" w:sz="4" w:space="0" w:color="auto"/>
              <w:left w:val="single" w:sz="4" w:space="0" w:color="auto"/>
              <w:bottom w:val="single" w:sz="4" w:space="0" w:color="000000"/>
              <w:right w:val="single" w:sz="4" w:space="0" w:color="auto"/>
            </w:tcBorders>
            <w:vAlign w:val="center"/>
            <w:hideMark/>
          </w:tcPr>
          <w:p w14:paraId="4E62F470" w14:textId="77777777" w:rsidR="00E82E8B" w:rsidRPr="00CD0911" w:rsidRDefault="00E82E8B" w:rsidP="00F17D03">
            <w:pPr>
              <w:rPr>
                <w:b/>
                <w:bCs/>
                <w:sz w:val="26"/>
                <w:szCs w:val="26"/>
              </w:rPr>
            </w:pPr>
          </w:p>
        </w:tc>
        <w:tc>
          <w:tcPr>
            <w:tcW w:w="522" w:type="dxa"/>
            <w:vMerge/>
            <w:tcBorders>
              <w:top w:val="single" w:sz="4" w:space="0" w:color="auto"/>
              <w:left w:val="single" w:sz="4" w:space="0" w:color="auto"/>
              <w:bottom w:val="single" w:sz="4" w:space="0" w:color="000000"/>
              <w:right w:val="single" w:sz="4" w:space="0" w:color="auto"/>
            </w:tcBorders>
            <w:vAlign w:val="center"/>
            <w:hideMark/>
          </w:tcPr>
          <w:p w14:paraId="45484853" w14:textId="77777777" w:rsidR="00E82E8B" w:rsidRPr="00CD0911" w:rsidRDefault="00E82E8B" w:rsidP="00F17D03">
            <w:pPr>
              <w:rPr>
                <w:b/>
                <w:bCs/>
                <w:sz w:val="26"/>
                <w:szCs w:val="26"/>
              </w:rPr>
            </w:pPr>
          </w:p>
        </w:tc>
        <w:tc>
          <w:tcPr>
            <w:tcW w:w="1025" w:type="dxa"/>
            <w:vMerge/>
            <w:tcBorders>
              <w:top w:val="single" w:sz="4" w:space="0" w:color="auto"/>
              <w:left w:val="single" w:sz="4" w:space="0" w:color="auto"/>
              <w:bottom w:val="single" w:sz="4" w:space="0" w:color="000000"/>
              <w:right w:val="single" w:sz="4" w:space="0" w:color="auto"/>
            </w:tcBorders>
            <w:vAlign w:val="center"/>
            <w:hideMark/>
          </w:tcPr>
          <w:p w14:paraId="010B779D" w14:textId="77777777" w:rsidR="00E82E8B" w:rsidRPr="00CD0911" w:rsidRDefault="00E82E8B" w:rsidP="00F17D03">
            <w:pPr>
              <w:rPr>
                <w:b/>
                <w:bCs/>
                <w:sz w:val="26"/>
                <w:szCs w:val="26"/>
              </w:rPr>
            </w:pPr>
          </w:p>
        </w:tc>
        <w:tc>
          <w:tcPr>
            <w:tcW w:w="1923" w:type="dxa"/>
            <w:gridSpan w:val="2"/>
            <w:tcBorders>
              <w:top w:val="single" w:sz="4" w:space="0" w:color="auto"/>
              <w:left w:val="nil"/>
              <w:bottom w:val="single" w:sz="4" w:space="0" w:color="auto"/>
              <w:right w:val="single" w:sz="4" w:space="0" w:color="auto"/>
            </w:tcBorders>
            <w:vAlign w:val="center"/>
            <w:hideMark/>
          </w:tcPr>
          <w:p w14:paraId="2FF8853F" w14:textId="77777777" w:rsidR="00E82E8B" w:rsidRPr="00CD0911" w:rsidRDefault="00E82E8B" w:rsidP="00F17D03">
            <w:pPr>
              <w:jc w:val="center"/>
              <w:rPr>
                <w:sz w:val="26"/>
                <w:szCs w:val="26"/>
              </w:rPr>
            </w:pPr>
            <w:r w:rsidRPr="00CD0911">
              <w:rPr>
                <w:sz w:val="26"/>
                <w:szCs w:val="26"/>
              </w:rPr>
              <w:t>Đất phi nông nghiệp</w:t>
            </w:r>
          </w:p>
        </w:tc>
        <w:tc>
          <w:tcPr>
            <w:tcW w:w="2266" w:type="dxa"/>
            <w:gridSpan w:val="2"/>
            <w:tcBorders>
              <w:top w:val="single" w:sz="4" w:space="0" w:color="auto"/>
              <w:left w:val="nil"/>
              <w:bottom w:val="single" w:sz="4" w:space="0" w:color="auto"/>
              <w:right w:val="single" w:sz="4" w:space="0" w:color="auto"/>
            </w:tcBorders>
            <w:vAlign w:val="center"/>
            <w:hideMark/>
          </w:tcPr>
          <w:p w14:paraId="6C1C991A" w14:textId="77777777" w:rsidR="00E82E8B" w:rsidRPr="00CD0911" w:rsidRDefault="00E82E8B" w:rsidP="00F17D03">
            <w:pPr>
              <w:jc w:val="center"/>
              <w:rPr>
                <w:sz w:val="26"/>
                <w:szCs w:val="26"/>
              </w:rPr>
            </w:pPr>
            <w:r w:rsidRPr="00CD0911">
              <w:rPr>
                <w:sz w:val="26"/>
                <w:szCs w:val="26"/>
              </w:rPr>
              <w:t>Đất nông nghiệp</w:t>
            </w:r>
          </w:p>
        </w:tc>
      </w:tr>
      <w:tr w:rsidR="00CD0911" w:rsidRPr="00CD0911" w14:paraId="51720095" w14:textId="77777777" w:rsidTr="006827BC">
        <w:trPr>
          <w:trHeight w:val="660"/>
          <w:tblHeader/>
          <w:jc w:val="center"/>
        </w:trPr>
        <w:tc>
          <w:tcPr>
            <w:tcW w:w="709" w:type="dxa"/>
            <w:vMerge/>
            <w:tcBorders>
              <w:top w:val="single" w:sz="4" w:space="0" w:color="auto"/>
              <w:left w:val="single" w:sz="4" w:space="0" w:color="auto"/>
              <w:bottom w:val="single" w:sz="4" w:space="0" w:color="000000"/>
              <w:right w:val="single" w:sz="4" w:space="0" w:color="auto"/>
            </w:tcBorders>
            <w:vAlign w:val="center"/>
            <w:hideMark/>
          </w:tcPr>
          <w:p w14:paraId="1721E601" w14:textId="77777777" w:rsidR="00E82E8B" w:rsidRPr="00CD0911" w:rsidRDefault="00E82E8B" w:rsidP="00F17D03">
            <w:pPr>
              <w:rPr>
                <w:b/>
                <w:bCs/>
                <w:sz w:val="26"/>
                <w:szCs w:val="26"/>
              </w:rPr>
            </w:pPr>
          </w:p>
        </w:tc>
        <w:tc>
          <w:tcPr>
            <w:tcW w:w="2830" w:type="dxa"/>
            <w:vMerge/>
            <w:tcBorders>
              <w:top w:val="single" w:sz="4" w:space="0" w:color="auto"/>
              <w:left w:val="single" w:sz="4" w:space="0" w:color="auto"/>
              <w:bottom w:val="single" w:sz="4" w:space="0" w:color="000000"/>
              <w:right w:val="single" w:sz="4" w:space="0" w:color="auto"/>
            </w:tcBorders>
            <w:vAlign w:val="center"/>
            <w:hideMark/>
          </w:tcPr>
          <w:p w14:paraId="0A816D2A" w14:textId="77777777" w:rsidR="00E82E8B" w:rsidRPr="00CD0911" w:rsidRDefault="00E82E8B" w:rsidP="00F17D03">
            <w:pPr>
              <w:rPr>
                <w:b/>
                <w:bCs/>
                <w:sz w:val="26"/>
                <w:szCs w:val="26"/>
              </w:rPr>
            </w:pPr>
          </w:p>
        </w:tc>
        <w:tc>
          <w:tcPr>
            <w:tcW w:w="522" w:type="dxa"/>
            <w:vMerge/>
            <w:tcBorders>
              <w:top w:val="single" w:sz="4" w:space="0" w:color="auto"/>
              <w:left w:val="single" w:sz="4" w:space="0" w:color="auto"/>
              <w:bottom w:val="single" w:sz="4" w:space="0" w:color="000000"/>
              <w:right w:val="single" w:sz="4" w:space="0" w:color="auto"/>
            </w:tcBorders>
            <w:vAlign w:val="center"/>
            <w:hideMark/>
          </w:tcPr>
          <w:p w14:paraId="22458B99" w14:textId="77777777" w:rsidR="00E82E8B" w:rsidRPr="00CD0911" w:rsidRDefault="00E82E8B" w:rsidP="00F17D03">
            <w:pPr>
              <w:rPr>
                <w:b/>
                <w:bCs/>
                <w:sz w:val="26"/>
                <w:szCs w:val="26"/>
              </w:rPr>
            </w:pPr>
          </w:p>
        </w:tc>
        <w:tc>
          <w:tcPr>
            <w:tcW w:w="1025" w:type="dxa"/>
            <w:vMerge/>
            <w:tcBorders>
              <w:top w:val="single" w:sz="4" w:space="0" w:color="auto"/>
              <w:left w:val="single" w:sz="4" w:space="0" w:color="auto"/>
              <w:bottom w:val="single" w:sz="4" w:space="0" w:color="000000"/>
              <w:right w:val="single" w:sz="4" w:space="0" w:color="auto"/>
            </w:tcBorders>
            <w:vAlign w:val="center"/>
            <w:hideMark/>
          </w:tcPr>
          <w:p w14:paraId="61092DEB" w14:textId="77777777" w:rsidR="00E82E8B" w:rsidRPr="00CD0911" w:rsidRDefault="00E82E8B" w:rsidP="00F17D03">
            <w:pPr>
              <w:rPr>
                <w:b/>
                <w:bCs/>
                <w:sz w:val="26"/>
                <w:szCs w:val="26"/>
              </w:rPr>
            </w:pPr>
          </w:p>
        </w:tc>
        <w:tc>
          <w:tcPr>
            <w:tcW w:w="931" w:type="dxa"/>
            <w:tcBorders>
              <w:top w:val="nil"/>
              <w:left w:val="nil"/>
              <w:bottom w:val="nil"/>
              <w:right w:val="single" w:sz="4" w:space="0" w:color="auto"/>
            </w:tcBorders>
            <w:vAlign w:val="center"/>
            <w:hideMark/>
          </w:tcPr>
          <w:p w14:paraId="38337932" w14:textId="77777777" w:rsidR="00E82E8B" w:rsidRPr="00CD0911" w:rsidRDefault="00E82E8B" w:rsidP="00F17D03">
            <w:pPr>
              <w:jc w:val="center"/>
              <w:rPr>
                <w:sz w:val="26"/>
                <w:szCs w:val="26"/>
              </w:rPr>
            </w:pPr>
            <w:r w:rsidRPr="00CD0911">
              <w:rPr>
                <w:sz w:val="26"/>
                <w:szCs w:val="26"/>
              </w:rPr>
              <w:t>Nội nghiệp</w:t>
            </w:r>
          </w:p>
        </w:tc>
        <w:tc>
          <w:tcPr>
            <w:tcW w:w="992" w:type="dxa"/>
            <w:tcBorders>
              <w:top w:val="nil"/>
              <w:left w:val="nil"/>
              <w:bottom w:val="nil"/>
              <w:right w:val="single" w:sz="4" w:space="0" w:color="auto"/>
            </w:tcBorders>
            <w:vAlign w:val="center"/>
            <w:hideMark/>
          </w:tcPr>
          <w:p w14:paraId="29BD516D" w14:textId="77777777" w:rsidR="00E82E8B" w:rsidRPr="00CD0911" w:rsidRDefault="00E82E8B" w:rsidP="00F17D03">
            <w:pPr>
              <w:jc w:val="center"/>
              <w:rPr>
                <w:sz w:val="26"/>
                <w:szCs w:val="26"/>
              </w:rPr>
            </w:pPr>
            <w:r w:rsidRPr="00CD0911">
              <w:rPr>
                <w:sz w:val="26"/>
                <w:szCs w:val="26"/>
              </w:rPr>
              <w:t>Ngoại nghiệp</w:t>
            </w:r>
          </w:p>
        </w:tc>
        <w:tc>
          <w:tcPr>
            <w:tcW w:w="1133" w:type="dxa"/>
            <w:tcBorders>
              <w:top w:val="nil"/>
              <w:left w:val="nil"/>
              <w:bottom w:val="nil"/>
              <w:right w:val="single" w:sz="4" w:space="0" w:color="auto"/>
            </w:tcBorders>
            <w:vAlign w:val="center"/>
            <w:hideMark/>
          </w:tcPr>
          <w:p w14:paraId="5EE98967" w14:textId="77777777" w:rsidR="00E82E8B" w:rsidRPr="00CD0911" w:rsidRDefault="00E82E8B" w:rsidP="00F17D03">
            <w:pPr>
              <w:jc w:val="center"/>
              <w:rPr>
                <w:sz w:val="26"/>
                <w:szCs w:val="26"/>
              </w:rPr>
            </w:pPr>
            <w:r w:rsidRPr="00CD0911">
              <w:rPr>
                <w:sz w:val="26"/>
                <w:szCs w:val="26"/>
              </w:rPr>
              <w:t>Nội nghiệp</w:t>
            </w:r>
          </w:p>
        </w:tc>
        <w:tc>
          <w:tcPr>
            <w:tcW w:w="1133" w:type="dxa"/>
            <w:tcBorders>
              <w:top w:val="nil"/>
              <w:left w:val="nil"/>
              <w:bottom w:val="nil"/>
              <w:right w:val="single" w:sz="4" w:space="0" w:color="auto"/>
            </w:tcBorders>
            <w:vAlign w:val="center"/>
            <w:hideMark/>
          </w:tcPr>
          <w:p w14:paraId="40492735" w14:textId="77777777" w:rsidR="00E82E8B" w:rsidRPr="00CD0911" w:rsidRDefault="00E82E8B" w:rsidP="00F17D03">
            <w:pPr>
              <w:jc w:val="center"/>
              <w:rPr>
                <w:sz w:val="26"/>
                <w:szCs w:val="26"/>
              </w:rPr>
            </w:pPr>
            <w:r w:rsidRPr="00CD0911">
              <w:rPr>
                <w:sz w:val="26"/>
                <w:szCs w:val="26"/>
              </w:rPr>
              <w:t>Ngoại nghiệp</w:t>
            </w:r>
          </w:p>
        </w:tc>
      </w:tr>
      <w:tr w:rsidR="00CD0911" w:rsidRPr="00CD0911" w14:paraId="361DA7F5" w14:textId="77777777" w:rsidTr="006827BC">
        <w:trPr>
          <w:trHeight w:val="454"/>
          <w:jc w:val="center"/>
        </w:trPr>
        <w:tc>
          <w:tcPr>
            <w:tcW w:w="709" w:type="dxa"/>
            <w:tcBorders>
              <w:top w:val="nil"/>
              <w:left w:val="single" w:sz="4" w:space="0" w:color="auto"/>
              <w:bottom w:val="single" w:sz="4" w:space="0" w:color="auto"/>
              <w:right w:val="single" w:sz="4" w:space="0" w:color="auto"/>
            </w:tcBorders>
            <w:vAlign w:val="center"/>
            <w:hideMark/>
          </w:tcPr>
          <w:p w14:paraId="1D8D364A" w14:textId="77777777" w:rsidR="00E82E8B" w:rsidRPr="00721D63" w:rsidRDefault="00E82E8B" w:rsidP="00721D63">
            <w:pPr>
              <w:spacing w:line="360" w:lineRule="exact"/>
              <w:jc w:val="center"/>
              <w:rPr>
                <w:sz w:val="26"/>
                <w:szCs w:val="26"/>
              </w:rPr>
            </w:pPr>
            <w:r w:rsidRPr="00721D63">
              <w:rPr>
                <w:sz w:val="26"/>
                <w:szCs w:val="26"/>
              </w:rPr>
              <w:t>1</w:t>
            </w:r>
          </w:p>
        </w:tc>
        <w:tc>
          <w:tcPr>
            <w:tcW w:w="2830" w:type="dxa"/>
            <w:tcBorders>
              <w:top w:val="nil"/>
              <w:left w:val="nil"/>
              <w:bottom w:val="single" w:sz="4" w:space="0" w:color="auto"/>
              <w:right w:val="single" w:sz="4" w:space="0" w:color="auto"/>
            </w:tcBorders>
            <w:vAlign w:val="center"/>
            <w:hideMark/>
          </w:tcPr>
          <w:p w14:paraId="4D686669" w14:textId="77777777" w:rsidR="00E82E8B" w:rsidRPr="00721D63" w:rsidRDefault="00E82E8B" w:rsidP="00721D63">
            <w:pPr>
              <w:spacing w:line="360" w:lineRule="exact"/>
              <w:rPr>
                <w:sz w:val="26"/>
                <w:szCs w:val="26"/>
              </w:rPr>
            </w:pPr>
            <w:r w:rsidRPr="00721D63">
              <w:rPr>
                <w:sz w:val="26"/>
                <w:szCs w:val="26"/>
              </w:rPr>
              <w:t>Máy in A3</w:t>
            </w:r>
          </w:p>
        </w:tc>
        <w:tc>
          <w:tcPr>
            <w:tcW w:w="522" w:type="dxa"/>
            <w:tcBorders>
              <w:top w:val="nil"/>
              <w:left w:val="nil"/>
              <w:bottom w:val="single" w:sz="4" w:space="0" w:color="auto"/>
              <w:right w:val="single" w:sz="4" w:space="0" w:color="auto"/>
            </w:tcBorders>
            <w:vAlign w:val="center"/>
            <w:hideMark/>
          </w:tcPr>
          <w:p w14:paraId="392DA675" w14:textId="77777777" w:rsidR="00E82E8B" w:rsidRPr="00721D63" w:rsidRDefault="00E82E8B" w:rsidP="00721D63">
            <w:pPr>
              <w:spacing w:line="360" w:lineRule="exact"/>
              <w:jc w:val="center"/>
              <w:rPr>
                <w:sz w:val="26"/>
                <w:szCs w:val="26"/>
              </w:rPr>
            </w:pPr>
            <w:r w:rsidRPr="00721D63">
              <w:rPr>
                <w:sz w:val="26"/>
                <w:szCs w:val="26"/>
              </w:rPr>
              <w:t>Cái</w:t>
            </w:r>
          </w:p>
        </w:tc>
        <w:tc>
          <w:tcPr>
            <w:tcW w:w="1025" w:type="dxa"/>
            <w:tcBorders>
              <w:top w:val="nil"/>
              <w:left w:val="nil"/>
              <w:bottom w:val="single" w:sz="4" w:space="0" w:color="auto"/>
              <w:right w:val="single" w:sz="4" w:space="0" w:color="auto"/>
            </w:tcBorders>
            <w:vAlign w:val="center"/>
            <w:hideMark/>
          </w:tcPr>
          <w:p w14:paraId="2757A7F4" w14:textId="77777777" w:rsidR="00E82E8B" w:rsidRPr="00721D63" w:rsidRDefault="00E82E8B" w:rsidP="00721D63">
            <w:pPr>
              <w:spacing w:line="360" w:lineRule="exact"/>
              <w:jc w:val="center"/>
              <w:rPr>
                <w:sz w:val="26"/>
                <w:szCs w:val="26"/>
              </w:rPr>
            </w:pPr>
            <w:r w:rsidRPr="00721D63">
              <w:rPr>
                <w:sz w:val="26"/>
                <w:szCs w:val="26"/>
              </w:rPr>
              <w:t>0,50</w:t>
            </w:r>
          </w:p>
        </w:tc>
        <w:tc>
          <w:tcPr>
            <w:tcW w:w="931" w:type="dxa"/>
            <w:tcBorders>
              <w:top w:val="single" w:sz="4" w:space="0" w:color="auto"/>
              <w:left w:val="nil"/>
              <w:bottom w:val="single" w:sz="4" w:space="0" w:color="auto"/>
              <w:right w:val="single" w:sz="4" w:space="0" w:color="auto"/>
            </w:tcBorders>
            <w:vAlign w:val="center"/>
            <w:hideMark/>
          </w:tcPr>
          <w:p w14:paraId="68D3001F" w14:textId="77777777" w:rsidR="00E82E8B" w:rsidRPr="00721D63" w:rsidRDefault="00E82E8B" w:rsidP="00721D63">
            <w:pPr>
              <w:spacing w:line="360" w:lineRule="exact"/>
              <w:jc w:val="center"/>
              <w:rPr>
                <w:sz w:val="26"/>
                <w:szCs w:val="26"/>
              </w:rPr>
            </w:pPr>
            <w:r w:rsidRPr="00721D63">
              <w:rPr>
                <w:sz w:val="26"/>
                <w:szCs w:val="26"/>
              </w:rPr>
              <w:t>56,40</w:t>
            </w:r>
          </w:p>
        </w:tc>
        <w:tc>
          <w:tcPr>
            <w:tcW w:w="992" w:type="dxa"/>
            <w:tcBorders>
              <w:top w:val="single" w:sz="4" w:space="0" w:color="auto"/>
              <w:left w:val="nil"/>
              <w:bottom w:val="single" w:sz="4" w:space="0" w:color="auto"/>
              <w:right w:val="single" w:sz="4" w:space="0" w:color="auto"/>
            </w:tcBorders>
            <w:vAlign w:val="center"/>
            <w:hideMark/>
          </w:tcPr>
          <w:p w14:paraId="01B8A638" w14:textId="77777777" w:rsidR="00E82E8B" w:rsidRPr="00721D63" w:rsidRDefault="00E82E8B" w:rsidP="00721D63">
            <w:pPr>
              <w:spacing w:line="360" w:lineRule="exact"/>
              <w:jc w:val="center"/>
              <w:rPr>
                <w:rFonts w:ascii="Courier New" w:hAnsi="Courier New" w:cs="Courier New"/>
                <w:sz w:val="26"/>
                <w:szCs w:val="26"/>
              </w:rPr>
            </w:pPr>
            <w:r w:rsidRPr="00721D63">
              <w:rPr>
                <w:sz w:val="26"/>
                <w:szCs w:val="26"/>
              </w:rPr>
              <w:t> </w:t>
            </w:r>
          </w:p>
        </w:tc>
        <w:tc>
          <w:tcPr>
            <w:tcW w:w="1133" w:type="dxa"/>
            <w:tcBorders>
              <w:top w:val="single" w:sz="4" w:space="0" w:color="auto"/>
              <w:left w:val="nil"/>
              <w:bottom w:val="single" w:sz="4" w:space="0" w:color="auto"/>
              <w:right w:val="single" w:sz="4" w:space="0" w:color="auto"/>
            </w:tcBorders>
            <w:vAlign w:val="center"/>
            <w:hideMark/>
          </w:tcPr>
          <w:p w14:paraId="23CD569C" w14:textId="77777777" w:rsidR="00E82E8B" w:rsidRPr="00721D63" w:rsidRDefault="00E82E8B" w:rsidP="00721D63">
            <w:pPr>
              <w:spacing w:line="360" w:lineRule="exact"/>
              <w:jc w:val="center"/>
              <w:rPr>
                <w:sz w:val="26"/>
                <w:szCs w:val="26"/>
              </w:rPr>
            </w:pPr>
            <w:r w:rsidRPr="00721D63">
              <w:rPr>
                <w:sz w:val="26"/>
                <w:szCs w:val="26"/>
              </w:rPr>
              <w:t>56,40</w:t>
            </w:r>
          </w:p>
        </w:tc>
        <w:tc>
          <w:tcPr>
            <w:tcW w:w="1133" w:type="dxa"/>
            <w:tcBorders>
              <w:top w:val="single" w:sz="4" w:space="0" w:color="auto"/>
              <w:left w:val="nil"/>
              <w:bottom w:val="single" w:sz="4" w:space="0" w:color="auto"/>
              <w:right w:val="single" w:sz="4" w:space="0" w:color="auto"/>
            </w:tcBorders>
            <w:vAlign w:val="center"/>
            <w:hideMark/>
          </w:tcPr>
          <w:p w14:paraId="17807538" w14:textId="77777777" w:rsidR="00E82E8B" w:rsidRPr="00721D63" w:rsidRDefault="00E82E8B" w:rsidP="00721D63">
            <w:pPr>
              <w:spacing w:line="360" w:lineRule="exact"/>
              <w:jc w:val="center"/>
              <w:rPr>
                <w:rFonts w:ascii="Courier New" w:hAnsi="Courier New" w:cs="Courier New"/>
                <w:sz w:val="26"/>
                <w:szCs w:val="26"/>
              </w:rPr>
            </w:pPr>
            <w:r w:rsidRPr="00721D63">
              <w:rPr>
                <w:sz w:val="26"/>
                <w:szCs w:val="26"/>
              </w:rPr>
              <w:t> </w:t>
            </w:r>
          </w:p>
        </w:tc>
      </w:tr>
      <w:tr w:rsidR="00CD0911" w:rsidRPr="00CD0911" w14:paraId="6FE4D29D" w14:textId="77777777" w:rsidTr="006827BC">
        <w:trPr>
          <w:trHeight w:val="454"/>
          <w:jc w:val="center"/>
        </w:trPr>
        <w:tc>
          <w:tcPr>
            <w:tcW w:w="709" w:type="dxa"/>
            <w:tcBorders>
              <w:top w:val="nil"/>
              <w:left w:val="single" w:sz="4" w:space="0" w:color="auto"/>
              <w:bottom w:val="single" w:sz="4" w:space="0" w:color="auto"/>
              <w:right w:val="single" w:sz="4" w:space="0" w:color="auto"/>
            </w:tcBorders>
            <w:vAlign w:val="center"/>
            <w:hideMark/>
          </w:tcPr>
          <w:p w14:paraId="2AC127D7" w14:textId="77777777" w:rsidR="00E82E8B" w:rsidRPr="00721D63" w:rsidRDefault="00E82E8B" w:rsidP="00721D63">
            <w:pPr>
              <w:spacing w:line="360" w:lineRule="exact"/>
              <w:jc w:val="center"/>
              <w:rPr>
                <w:sz w:val="26"/>
                <w:szCs w:val="26"/>
              </w:rPr>
            </w:pPr>
            <w:r w:rsidRPr="00721D63">
              <w:rPr>
                <w:sz w:val="26"/>
                <w:szCs w:val="26"/>
              </w:rPr>
              <w:t>2</w:t>
            </w:r>
          </w:p>
        </w:tc>
        <w:tc>
          <w:tcPr>
            <w:tcW w:w="2830" w:type="dxa"/>
            <w:tcBorders>
              <w:top w:val="nil"/>
              <w:left w:val="nil"/>
              <w:bottom w:val="single" w:sz="4" w:space="0" w:color="auto"/>
              <w:right w:val="single" w:sz="4" w:space="0" w:color="auto"/>
            </w:tcBorders>
            <w:vAlign w:val="center"/>
            <w:hideMark/>
          </w:tcPr>
          <w:p w14:paraId="4F2221AC" w14:textId="77777777" w:rsidR="00E82E8B" w:rsidRPr="00721D63" w:rsidRDefault="00E82E8B" w:rsidP="00721D63">
            <w:pPr>
              <w:spacing w:line="360" w:lineRule="exact"/>
              <w:rPr>
                <w:sz w:val="26"/>
                <w:szCs w:val="26"/>
              </w:rPr>
            </w:pPr>
            <w:r w:rsidRPr="00721D63">
              <w:rPr>
                <w:sz w:val="26"/>
                <w:szCs w:val="26"/>
              </w:rPr>
              <w:t>Máy vi tính</w:t>
            </w:r>
          </w:p>
        </w:tc>
        <w:tc>
          <w:tcPr>
            <w:tcW w:w="522" w:type="dxa"/>
            <w:tcBorders>
              <w:top w:val="nil"/>
              <w:left w:val="nil"/>
              <w:bottom w:val="single" w:sz="4" w:space="0" w:color="auto"/>
              <w:right w:val="single" w:sz="4" w:space="0" w:color="auto"/>
            </w:tcBorders>
            <w:vAlign w:val="center"/>
            <w:hideMark/>
          </w:tcPr>
          <w:p w14:paraId="6B7290A8" w14:textId="77777777" w:rsidR="00E82E8B" w:rsidRPr="00721D63" w:rsidRDefault="00E82E8B" w:rsidP="00721D63">
            <w:pPr>
              <w:spacing w:line="360" w:lineRule="exact"/>
              <w:jc w:val="center"/>
              <w:rPr>
                <w:sz w:val="26"/>
                <w:szCs w:val="26"/>
              </w:rPr>
            </w:pPr>
            <w:r w:rsidRPr="00721D63">
              <w:rPr>
                <w:sz w:val="26"/>
                <w:szCs w:val="26"/>
              </w:rPr>
              <w:t>Cái</w:t>
            </w:r>
          </w:p>
        </w:tc>
        <w:tc>
          <w:tcPr>
            <w:tcW w:w="1025" w:type="dxa"/>
            <w:tcBorders>
              <w:top w:val="nil"/>
              <w:left w:val="nil"/>
              <w:bottom w:val="single" w:sz="4" w:space="0" w:color="auto"/>
              <w:right w:val="single" w:sz="4" w:space="0" w:color="auto"/>
            </w:tcBorders>
            <w:vAlign w:val="center"/>
            <w:hideMark/>
          </w:tcPr>
          <w:p w14:paraId="252480AF" w14:textId="77777777" w:rsidR="00E82E8B" w:rsidRPr="00721D63" w:rsidRDefault="00E82E8B" w:rsidP="00721D63">
            <w:pPr>
              <w:spacing w:line="360" w:lineRule="exact"/>
              <w:jc w:val="center"/>
              <w:rPr>
                <w:sz w:val="26"/>
                <w:szCs w:val="26"/>
              </w:rPr>
            </w:pPr>
            <w:r w:rsidRPr="00721D63">
              <w:rPr>
                <w:sz w:val="26"/>
                <w:szCs w:val="26"/>
              </w:rPr>
              <w:t>0,40</w:t>
            </w:r>
          </w:p>
        </w:tc>
        <w:tc>
          <w:tcPr>
            <w:tcW w:w="931" w:type="dxa"/>
            <w:tcBorders>
              <w:top w:val="single" w:sz="4" w:space="0" w:color="auto"/>
              <w:left w:val="single" w:sz="4" w:space="0" w:color="auto"/>
              <w:bottom w:val="single" w:sz="4" w:space="0" w:color="auto"/>
              <w:right w:val="single" w:sz="4" w:space="0" w:color="auto"/>
            </w:tcBorders>
            <w:vAlign w:val="center"/>
            <w:hideMark/>
          </w:tcPr>
          <w:p w14:paraId="04697299" w14:textId="77777777" w:rsidR="00E82E8B" w:rsidRPr="00721D63" w:rsidRDefault="00E82E8B" w:rsidP="00721D63">
            <w:pPr>
              <w:spacing w:line="360" w:lineRule="exact"/>
              <w:jc w:val="center"/>
              <w:rPr>
                <w:sz w:val="26"/>
                <w:szCs w:val="26"/>
              </w:rPr>
            </w:pPr>
            <w:r w:rsidRPr="00721D63">
              <w:rPr>
                <w:sz w:val="26"/>
                <w:szCs w:val="26"/>
              </w:rPr>
              <w:t>225,60</w:t>
            </w:r>
          </w:p>
        </w:tc>
        <w:tc>
          <w:tcPr>
            <w:tcW w:w="992" w:type="dxa"/>
            <w:tcBorders>
              <w:top w:val="single" w:sz="4" w:space="0" w:color="auto"/>
              <w:left w:val="single" w:sz="4" w:space="0" w:color="auto"/>
              <w:bottom w:val="single" w:sz="4" w:space="0" w:color="auto"/>
              <w:right w:val="single" w:sz="4" w:space="0" w:color="auto"/>
            </w:tcBorders>
            <w:vAlign w:val="center"/>
            <w:hideMark/>
          </w:tcPr>
          <w:p w14:paraId="5C5E13D3" w14:textId="77777777" w:rsidR="00E82E8B" w:rsidRPr="00721D63" w:rsidRDefault="00E82E8B" w:rsidP="00721D63">
            <w:pPr>
              <w:spacing w:line="360" w:lineRule="exact"/>
              <w:jc w:val="center"/>
              <w:rPr>
                <w:rFonts w:ascii="Courier New" w:hAnsi="Courier New" w:cs="Courier New"/>
                <w:sz w:val="26"/>
                <w:szCs w:val="26"/>
              </w:rPr>
            </w:pPr>
            <w:r w:rsidRPr="00721D63">
              <w:rPr>
                <w:sz w:val="26"/>
                <w:szCs w:val="26"/>
              </w:rPr>
              <w:t> </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02B60FE" w14:textId="77777777" w:rsidR="00E82E8B" w:rsidRPr="00721D63" w:rsidRDefault="00E82E8B" w:rsidP="00721D63">
            <w:pPr>
              <w:spacing w:line="360" w:lineRule="exact"/>
              <w:jc w:val="center"/>
              <w:rPr>
                <w:sz w:val="26"/>
                <w:szCs w:val="26"/>
              </w:rPr>
            </w:pPr>
            <w:r w:rsidRPr="00721D63">
              <w:rPr>
                <w:sz w:val="26"/>
                <w:szCs w:val="26"/>
              </w:rPr>
              <w:t>225,60</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B34B3DC" w14:textId="77777777" w:rsidR="00E82E8B" w:rsidRPr="00721D63" w:rsidRDefault="00E82E8B" w:rsidP="00721D63">
            <w:pPr>
              <w:spacing w:line="360" w:lineRule="exact"/>
              <w:jc w:val="center"/>
              <w:rPr>
                <w:rFonts w:ascii="Courier New" w:hAnsi="Courier New" w:cs="Courier New"/>
                <w:sz w:val="26"/>
                <w:szCs w:val="26"/>
              </w:rPr>
            </w:pPr>
            <w:r w:rsidRPr="00721D63">
              <w:rPr>
                <w:sz w:val="26"/>
                <w:szCs w:val="26"/>
              </w:rPr>
              <w:t> </w:t>
            </w:r>
          </w:p>
        </w:tc>
      </w:tr>
      <w:tr w:rsidR="00CD0911" w:rsidRPr="00CD0911" w14:paraId="02C974E9" w14:textId="77777777" w:rsidTr="006827BC">
        <w:trPr>
          <w:trHeight w:val="454"/>
          <w:jc w:val="center"/>
        </w:trPr>
        <w:tc>
          <w:tcPr>
            <w:tcW w:w="709" w:type="dxa"/>
            <w:tcBorders>
              <w:top w:val="nil"/>
              <w:left w:val="single" w:sz="4" w:space="0" w:color="auto"/>
              <w:bottom w:val="single" w:sz="4" w:space="0" w:color="auto"/>
              <w:right w:val="nil"/>
            </w:tcBorders>
            <w:vAlign w:val="center"/>
            <w:hideMark/>
          </w:tcPr>
          <w:p w14:paraId="3870CD1E" w14:textId="77777777" w:rsidR="00E82E8B" w:rsidRPr="00721D63" w:rsidRDefault="00E82E8B" w:rsidP="00721D63">
            <w:pPr>
              <w:spacing w:line="360" w:lineRule="exact"/>
              <w:jc w:val="center"/>
              <w:rPr>
                <w:sz w:val="26"/>
                <w:szCs w:val="26"/>
              </w:rPr>
            </w:pPr>
            <w:r w:rsidRPr="00721D63">
              <w:rPr>
                <w:sz w:val="26"/>
                <w:szCs w:val="26"/>
              </w:rPr>
              <w:t>3</w:t>
            </w:r>
          </w:p>
        </w:tc>
        <w:tc>
          <w:tcPr>
            <w:tcW w:w="2830" w:type="dxa"/>
            <w:tcBorders>
              <w:top w:val="nil"/>
              <w:left w:val="single" w:sz="4" w:space="0" w:color="auto"/>
              <w:bottom w:val="single" w:sz="4" w:space="0" w:color="auto"/>
              <w:right w:val="single" w:sz="4" w:space="0" w:color="auto"/>
            </w:tcBorders>
            <w:vAlign w:val="center"/>
            <w:hideMark/>
          </w:tcPr>
          <w:p w14:paraId="5A79C9F2" w14:textId="77777777" w:rsidR="00E82E8B" w:rsidRPr="00721D63" w:rsidRDefault="00E82E8B" w:rsidP="00721D63">
            <w:pPr>
              <w:spacing w:line="360" w:lineRule="exact"/>
              <w:rPr>
                <w:sz w:val="26"/>
                <w:szCs w:val="26"/>
              </w:rPr>
            </w:pPr>
            <w:r w:rsidRPr="00721D63">
              <w:rPr>
                <w:sz w:val="26"/>
                <w:szCs w:val="26"/>
              </w:rPr>
              <w:t>Máy điều hòa nhiệt độ</w:t>
            </w:r>
          </w:p>
        </w:tc>
        <w:tc>
          <w:tcPr>
            <w:tcW w:w="522" w:type="dxa"/>
            <w:tcBorders>
              <w:top w:val="nil"/>
              <w:left w:val="nil"/>
              <w:bottom w:val="single" w:sz="4" w:space="0" w:color="auto"/>
              <w:right w:val="single" w:sz="4" w:space="0" w:color="auto"/>
            </w:tcBorders>
            <w:vAlign w:val="center"/>
            <w:hideMark/>
          </w:tcPr>
          <w:p w14:paraId="0D451EC9" w14:textId="77777777" w:rsidR="00E82E8B" w:rsidRPr="00721D63" w:rsidRDefault="00E82E8B" w:rsidP="00721D63">
            <w:pPr>
              <w:spacing w:line="360" w:lineRule="exact"/>
              <w:jc w:val="center"/>
              <w:rPr>
                <w:sz w:val="26"/>
                <w:szCs w:val="26"/>
              </w:rPr>
            </w:pPr>
            <w:r w:rsidRPr="00721D63">
              <w:rPr>
                <w:sz w:val="26"/>
                <w:szCs w:val="26"/>
              </w:rPr>
              <w:t>Cái</w:t>
            </w:r>
          </w:p>
        </w:tc>
        <w:tc>
          <w:tcPr>
            <w:tcW w:w="1025" w:type="dxa"/>
            <w:tcBorders>
              <w:top w:val="nil"/>
              <w:left w:val="nil"/>
              <w:bottom w:val="single" w:sz="4" w:space="0" w:color="auto"/>
              <w:right w:val="single" w:sz="4" w:space="0" w:color="auto"/>
            </w:tcBorders>
            <w:vAlign w:val="center"/>
            <w:hideMark/>
          </w:tcPr>
          <w:p w14:paraId="2FBABEA4" w14:textId="77777777" w:rsidR="00E82E8B" w:rsidRPr="00721D63" w:rsidRDefault="00E82E8B" w:rsidP="00721D63">
            <w:pPr>
              <w:spacing w:line="360" w:lineRule="exact"/>
              <w:jc w:val="center"/>
              <w:rPr>
                <w:sz w:val="26"/>
                <w:szCs w:val="26"/>
              </w:rPr>
            </w:pPr>
            <w:r w:rsidRPr="00721D63">
              <w:rPr>
                <w:sz w:val="26"/>
                <w:szCs w:val="26"/>
              </w:rPr>
              <w:t>2,20</w:t>
            </w:r>
          </w:p>
        </w:tc>
        <w:tc>
          <w:tcPr>
            <w:tcW w:w="931" w:type="dxa"/>
            <w:tcBorders>
              <w:top w:val="single" w:sz="4" w:space="0" w:color="auto"/>
              <w:left w:val="nil"/>
              <w:bottom w:val="single" w:sz="4" w:space="0" w:color="auto"/>
              <w:right w:val="single" w:sz="4" w:space="0" w:color="auto"/>
            </w:tcBorders>
            <w:vAlign w:val="center"/>
            <w:hideMark/>
          </w:tcPr>
          <w:p w14:paraId="2A306735" w14:textId="77777777" w:rsidR="00E82E8B" w:rsidRPr="00721D63" w:rsidRDefault="00E82E8B" w:rsidP="00721D63">
            <w:pPr>
              <w:spacing w:line="360" w:lineRule="exact"/>
              <w:jc w:val="center"/>
              <w:rPr>
                <w:sz w:val="26"/>
                <w:szCs w:val="26"/>
              </w:rPr>
            </w:pPr>
            <w:r w:rsidRPr="00721D63">
              <w:rPr>
                <w:sz w:val="26"/>
                <w:szCs w:val="26"/>
              </w:rPr>
              <w:t>225,60</w:t>
            </w:r>
          </w:p>
        </w:tc>
        <w:tc>
          <w:tcPr>
            <w:tcW w:w="992" w:type="dxa"/>
            <w:tcBorders>
              <w:top w:val="single" w:sz="4" w:space="0" w:color="auto"/>
              <w:left w:val="nil"/>
              <w:bottom w:val="single" w:sz="4" w:space="0" w:color="auto"/>
              <w:right w:val="single" w:sz="4" w:space="0" w:color="auto"/>
            </w:tcBorders>
            <w:vAlign w:val="center"/>
            <w:hideMark/>
          </w:tcPr>
          <w:p w14:paraId="1DF416A0" w14:textId="77777777" w:rsidR="00E82E8B" w:rsidRPr="00721D63" w:rsidRDefault="00E82E8B" w:rsidP="00721D63">
            <w:pPr>
              <w:spacing w:line="360" w:lineRule="exact"/>
              <w:jc w:val="center"/>
              <w:rPr>
                <w:rFonts w:ascii="Courier New" w:hAnsi="Courier New" w:cs="Courier New"/>
                <w:sz w:val="26"/>
                <w:szCs w:val="26"/>
              </w:rPr>
            </w:pPr>
            <w:r w:rsidRPr="00721D63">
              <w:rPr>
                <w:sz w:val="26"/>
                <w:szCs w:val="26"/>
              </w:rPr>
              <w:t> </w:t>
            </w:r>
          </w:p>
        </w:tc>
        <w:tc>
          <w:tcPr>
            <w:tcW w:w="1133" w:type="dxa"/>
            <w:tcBorders>
              <w:top w:val="single" w:sz="4" w:space="0" w:color="auto"/>
              <w:left w:val="nil"/>
              <w:bottom w:val="single" w:sz="4" w:space="0" w:color="auto"/>
              <w:right w:val="single" w:sz="4" w:space="0" w:color="auto"/>
            </w:tcBorders>
            <w:vAlign w:val="center"/>
            <w:hideMark/>
          </w:tcPr>
          <w:p w14:paraId="3814BEB5" w14:textId="77777777" w:rsidR="00E82E8B" w:rsidRPr="00721D63" w:rsidRDefault="00E82E8B" w:rsidP="00721D63">
            <w:pPr>
              <w:spacing w:line="360" w:lineRule="exact"/>
              <w:jc w:val="center"/>
              <w:rPr>
                <w:sz w:val="26"/>
                <w:szCs w:val="26"/>
              </w:rPr>
            </w:pPr>
            <w:r w:rsidRPr="00721D63">
              <w:rPr>
                <w:sz w:val="26"/>
                <w:szCs w:val="26"/>
              </w:rPr>
              <w:t>225,60</w:t>
            </w:r>
          </w:p>
        </w:tc>
        <w:tc>
          <w:tcPr>
            <w:tcW w:w="1133" w:type="dxa"/>
            <w:tcBorders>
              <w:top w:val="single" w:sz="4" w:space="0" w:color="auto"/>
              <w:left w:val="nil"/>
              <w:bottom w:val="single" w:sz="4" w:space="0" w:color="auto"/>
              <w:right w:val="single" w:sz="4" w:space="0" w:color="auto"/>
            </w:tcBorders>
            <w:vAlign w:val="center"/>
            <w:hideMark/>
          </w:tcPr>
          <w:p w14:paraId="0EE503A4" w14:textId="77777777" w:rsidR="00E82E8B" w:rsidRPr="00721D63" w:rsidRDefault="00E82E8B" w:rsidP="00721D63">
            <w:pPr>
              <w:spacing w:line="360" w:lineRule="exact"/>
              <w:jc w:val="center"/>
              <w:rPr>
                <w:sz w:val="26"/>
                <w:szCs w:val="26"/>
              </w:rPr>
            </w:pPr>
            <w:r w:rsidRPr="00721D63">
              <w:rPr>
                <w:sz w:val="26"/>
                <w:szCs w:val="26"/>
              </w:rPr>
              <w:t> </w:t>
            </w:r>
          </w:p>
        </w:tc>
      </w:tr>
      <w:tr w:rsidR="00CD0911" w:rsidRPr="00CD0911" w14:paraId="34E27109" w14:textId="77777777" w:rsidTr="006827BC">
        <w:trPr>
          <w:trHeight w:val="454"/>
          <w:jc w:val="center"/>
        </w:trPr>
        <w:tc>
          <w:tcPr>
            <w:tcW w:w="709" w:type="dxa"/>
            <w:tcBorders>
              <w:top w:val="nil"/>
              <w:left w:val="single" w:sz="4" w:space="0" w:color="auto"/>
              <w:bottom w:val="single" w:sz="4" w:space="0" w:color="auto"/>
              <w:right w:val="nil"/>
            </w:tcBorders>
            <w:vAlign w:val="center"/>
            <w:hideMark/>
          </w:tcPr>
          <w:p w14:paraId="0596C951" w14:textId="77777777" w:rsidR="00E82E8B" w:rsidRPr="00721D63" w:rsidRDefault="00E82E8B" w:rsidP="00721D63">
            <w:pPr>
              <w:spacing w:line="360" w:lineRule="exact"/>
              <w:jc w:val="center"/>
              <w:rPr>
                <w:sz w:val="26"/>
                <w:szCs w:val="26"/>
              </w:rPr>
            </w:pPr>
            <w:r w:rsidRPr="00721D63">
              <w:rPr>
                <w:sz w:val="26"/>
                <w:szCs w:val="26"/>
              </w:rPr>
              <w:t>4</w:t>
            </w:r>
          </w:p>
        </w:tc>
        <w:tc>
          <w:tcPr>
            <w:tcW w:w="2830" w:type="dxa"/>
            <w:tcBorders>
              <w:top w:val="nil"/>
              <w:left w:val="single" w:sz="4" w:space="0" w:color="auto"/>
              <w:bottom w:val="single" w:sz="4" w:space="0" w:color="auto"/>
              <w:right w:val="single" w:sz="4" w:space="0" w:color="auto"/>
            </w:tcBorders>
            <w:vAlign w:val="center"/>
            <w:hideMark/>
          </w:tcPr>
          <w:p w14:paraId="04B5E486" w14:textId="77777777" w:rsidR="00E82E8B" w:rsidRPr="00721D63" w:rsidRDefault="00E82E8B" w:rsidP="00721D63">
            <w:pPr>
              <w:spacing w:line="360" w:lineRule="exact"/>
              <w:rPr>
                <w:sz w:val="26"/>
                <w:szCs w:val="26"/>
              </w:rPr>
            </w:pPr>
            <w:r w:rsidRPr="00721D63">
              <w:rPr>
                <w:sz w:val="26"/>
                <w:szCs w:val="26"/>
              </w:rPr>
              <w:t>Máy chiếu (projector)</w:t>
            </w:r>
          </w:p>
        </w:tc>
        <w:tc>
          <w:tcPr>
            <w:tcW w:w="522" w:type="dxa"/>
            <w:tcBorders>
              <w:top w:val="nil"/>
              <w:left w:val="nil"/>
              <w:bottom w:val="single" w:sz="4" w:space="0" w:color="auto"/>
              <w:right w:val="single" w:sz="4" w:space="0" w:color="auto"/>
            </w:tcBorders>
            <w:vAlign w:val="center"/>
            <w:hideMark/>
          </w:tcPr>
          <w:p w14:paraId="510CA6B6" w14:textId="77777777" w:rsidR="00E82E8B" w:rsidRPr="00721D63" w:rsidRDefault="00E82E8B" w:rsidP="00721D63">
            <w:pPr>
              <w:spacing w:line="360" w:lineRule="exact"/>
              <w:jc w:val="center"/>
              <w:rPr>
                <w:sz w:val="26"/>
                <w:szCs w:val="26"/>
              </w:rPr>
            </w:pPr>
            <w:r w:rsidRPr="00721D63">
              <w:rPr>
                <w:sz w:val="26"/>
                <w:szCs w:val="26"/>
              </w:rPr>
              <w:t>Cái</w:t>
            </w:r>
          </w:p>
        </w:tc>
        <w:tc>
          <w:tcPr>
            <w:tcW w:w="1025" w:type="dxa"/>
            <w:tcBorders>
              <w:top w:val="nil"/>
              <w:left w:val="nil"/>
              <w:bottom w:val="single" w:sz="4" w:space="0" w:color="auto"/>
              <w:right w:val="single" w:sz="4" w:space="0" w:color="auto"/>
            </w:tcBorders>
            <w:vAlign w:val="center"/>
            <w:hideMark/>
          </w:tcPr>
          <w:p w14:paraId="6D646DFB" w14:textId="77777777" w:rsidR="00E82E8B" w:rsidRPr="00721D63" w:rsidRDefault="00E82E8B" w:rsidP="00721D63">
            <w:pPr>
              <w:spacing w:line="360" w:lineRule="exact"/>
              <w:jc w:val="center"/>
              <w:rPr>
                <w:sz w:val="26"/>
                <w:szCs w:val="26"/>
              </w:rPr>
            </w:pPr>
            <w:r w:rsidRPr="00721D63">
              <w:rPr>
                <w:sz w:val="26"/>
                <w:szCs w:val="26"/>
              </w:rPr>
              <w:t>0,50</w:t>
            </w:r>
          </w:p>
        </w:tc>
        <w:tc>
          <w:tcPr>
            <w:tcW w:w="931" w:type="dxa"/>
            <w:tcBorders>
              <w:top w:val="nil"/>
              <w:left w:val="nil"/>
              <w:bottom w:val="single" w:sz="4" w:space="0" w:color="auto"/>
              <w:right w:val="single" w:sz="4" w:space="0" w:color="auto"/>
            </w:tcBorders>
            <w:vAlign w:val="center"/>
            <w:hideMark/>
          </w:tcPr>
          <w:p w14:paraId="40DC35A3" w14:textId="77777777" w:rsidR="00E82E8B" w:rsidRPr="00721D63" w:rsidRDefault="00E82E8B" w:rsidP="00721D63">
            <w:pPr>
              <w:spacing w:line="360" w:lineRule="exact"/>
              <w:jc w:val="center"/>
              <w:rPr>
                <w:sz w:val="26"/>
                <w:szCs w:val="26"/>
              </w:rPr>
            </w:pPr>
            <w:r w:rsidRPr="00721D63">
              <w:rPr>
                <w:sz w:val="26"/>
                <w:szCs w:val="26"/>
              </w:rPr>
              <w:t>56,40</w:t>
            </w:r>
          </w:p>
        </w:tc>
        <w:tc>
          <w:tcPr>
            <w:tcW w:w="992" w:type="dxa"/>
            <w:tcBorders>
              <w:top w:val="nil"/>
              <w:left w:val="nil"/>
              <w:bottom w:val="single" w:sz="4" w:space="0" w:color="auto"/>
              <w:right w:val="single" w:sz="4" w:space="0" w:color="auto"/>
            </w:tcBorders>
            <w:vAlign w:val="center"/>
            <w:hideMark/>
          </w:tcPr>
          <w:p w14:paraId="5B028701" w14:textId="77777777" w:rsidR="00E82E8B" w:rsidRPr="00721D63" w:rsidRDefault="00E82E8B" w:rsidP="00721D63">
            <w:pPr>
              <w:spacing w:line="360" w:lineRule="exact"/>
              <w:jc w:val="center"/>
              <w:rPr>
                <w:sz w:val="26"/>
                <w:szCs w:val="26"/>
              </w:rPr>
            </w:pPr>
            <w:r w:rsidRPr="00721D63">
              <w:rPr>
                <w:sz w:val="26"/>
                <w:szCs w:val="26"/>
              </w:rPr>
              <w:t> </w:t>
            </w:r>
          </w:p>
        </w:tc>
        <w:tc>
          <w:tcPr>
            <w:tcW w:w="1133" w:type="dxa"/>
            <w:tcBorders>
              <w:top w:val="nil"/>
              <w:left w:val="nil"/>
              <w:bottom w:val="single" w:sz="4" w:space="0" w:color="auto"/>
              <w:right w:val="single" w:sz="4" w:space="0" w:color="auto"/>
            </w:tcBorders>
            <w:vAlign w:val="center"/>
            <w:hideMark/>
          </w:tcPr>
          <w:p w14:paraId="0B021492" w14:textId="77777777" w:rsidR="00E82E8B" w:rsidRPr="00721D63" w:rsidRDefault="00E82E8B" w:rsidP="00721D63">
            <w:pPr>
              <w:spacing w:line="360" w:lineRule="exact"/>
              <w:jc w:val="center"/>
              <w:rPr>
                <w:sz w:val="26"/>
                <w:szCs w:val="26"/>
              </w:rPr>
            </w:pPr>
            <w:r w:rsidRPr="00721D63">
              <w:rPr>
                <w:sz w:val="26"/>
                <w:szCs w:val="26"/>
              </w:rPr>
              <w:t>56,40</w:t>
            </w:r>
          </w:p>
        </w:tc>
        <w:tc>
          <w:tcPr>
            <w:tcW w:w="1133" w:type="dxa"/>
            <w:tcBorders>
              <w:top w:val="nil"/>
              <w:left w:val="nil"/>
              <w:bottom w:val="single" w:sz="4" w:space="0" w:color="auto"/>
              <w:right w:val="single" w:sz="4" w:space="0" w:color="auto"/>
            </w:tcBorders>
            <w:vAlign w:val="center"/>
            <w:hideMark/>
          </w:tcPr>
          <w:p w14:paraId="69DBEB65" w14:textId="77777777" w:rsidR="00E82E8B" w:rsidRPr="00721D63" w:rsidRDefault="00E82E8B" w:rsidP="00721D63">
            <w:pPr>
              <w:spacing w:line="360" w:lineRule="exact"/>
              <w:jc w:val="center"/>
              <w:rPr>
                <w:sz w:val="26"/>
                <w:szCs w:val="26"/>
              </w:rPr>
            </w:pPr>
            <w:r w:rsidRPr="00721D63">
              <w:rPr>
                <w:sz w:val="26"/>
                <w:szCs w:val="26"/>
              </w:rPr>
              <w:t> </w:t>
            </w:r>
          </w:p>
        </w:tc>
      </w:tr>
      <w:tr w:rsidR="00CD0911" w:rsidRPr="00CD0911" w14:paraId="77400286" w14:textId="77777777" w:rsidTr="006827BC">
        <w:trPr>
          <w:trHeight w:val="454"/>
          <w:jc w:val="center"/>
        </w:trPr>
        <w:tc>
          <w:tcPr>
            <w:tcW w:w="709" w:type="dxa"/>
            <w:tcBorders>
              <w:top w:val="nil"/>
              <w:left w:val="single" w:sz="4" w:space="0" w:color="auto"/>
              <w:bottom w:val="single" w:sz="4" w:space="0" w:color="auto"/>
              <w:right w:val="nil"/>
            </w:tcBorders>
            <w:vAlign w:val="center"/>
            <w:hideMark/>
          </w:tcPr>
          <w:p w14:paraId="6E173CF6" w14:textId="77777777" w:rsidR="00E82E8B" w:rsidRPr="00721D63" w:rsidRDefault="00E82E8B" w:rsidP="00721D63">
            <w:pPr>
              <w:spacing w:line="360" w:lineRule="exact"/>
              <w:jc w:val="center"/>
              <w:rPr>
                <w:sz w:val="26"/>
                <w:szCs w:val="26"/>
              </w:rPr>
            </w:pPr>
            <w:r w:rsidRPr="00721D63">
              <w:rPr>
                <w:sz w:val="26"/>
                <w:szCs w:val="26"/>
              </w:rPr>
              <w:t>5</w:t>
            </w:r>
          </w:p>
        </w:tc>
        <w:tc>
          <w:tcPr>
            <w:tcW w:w="2830" w:type="dxa"/>
            <w:tcBorders>
              <w:top w:val="nil"/>
              <w:left w:val="single" w:sz="4" w:space="0" w:color="auto"/>
              <w:bottom w:val="single" w:sz="4" w:space="0" w:color="auto"/>
              <w:right w:val="single" w:sz="4" w:space="0" w:color="auto"/>
            </w:tcBorders>
            <w:vAlign w:val="center"/>
            <w:hideMark/>
          </w:tcPr>
          <w:p w14:paraId="0C8A8947" w14:textId="77777777" w:rsidR="00E82E8B" w:rsidRPr="00721D63" w:rsidRDefault="00E82E8B" w:rsidP="00721D63">
            <w:pPr>
              <w:spacing w:line="360" w:lineRule="exact"/>
              <w:rPr>
                <w:sz w:val="26"/>
                <w:szCs w:val="26"/>
              </w:rPr>
            </w:pPr>
            <w:r w:rsidRPr="00721D63">
              <w:rPr>
                <w:sz w:val="26"/>
                <w:szCs w:val="26"/>
              </w:rPr>
              <w:t>Máy tính xách tay</w:t>
            </w:r>
          </w:p>
        </w:tc>
        <w:tc>
          <w:tcPr>
            <w:tcW w:w="522" w:type="dxa"/>
            <w:tcBorders>
              <w:top w:val="nil"/>
              <w:left w:val="nil"/>
              <w:bottom w:val="single" w:sz="4" w:space="0" w:color="auto"/>
              <w:right w:val="single" w:sz="4" w:space="0" w:color="auto"/>
            </w:tcBorders>
            <w:vAlign w:val="center"/>
            <w:hideMark/>
          </w:tcPr>
          <w:p w14:paraId="39C12F73" w14:textId="77777777" w:rsidR="00E82E8B" w:rsidRPr="00721D63" w:rsidRDefault="00E82E8B" w:rsidP="00721D63">
            <w:pPr>
              <w:spacing w:line="360" w:lineRule="exact"/>
              <w:jc w:val="center"/>
              <w:rPr>
                <w:sz w:val="26"/>
                <w:szCs w:val="26"/>
              </w:rPr>
            </w:pPr>
            <w:r w:rsidRPr="00721D63">
              <w:rPr>
                <w:sz w:val="26"/>
                <w:szCs w:val="26"/>
              </w:rPr>
              <w:t>kW</w:t>
            </w:r>
          </w:p>
        </w:tc>
        <w:tc>
          <w:tcPr>
            <w:tcW w:w="1025" w:type="dxa"/>
            <w:tcBorders>
              <w:top w:val="nil"/>
              <w:left w:val="nil"/>
              <w:bottom w:val="single" w:sz="4" w:space="0" w:color="auto"/>
              <w:right w:val="single" w:sz="4" w:space="0" w:color="auto"/>
            </w:tcBorders>
            <w:vAlign w:val="center"/>
            <w:hideMark/>
          </w:tcPr>
          <w:p w14:paraId="434633A2" w14:textId="77777777" w:rsidR="00E82E8B" w:rsidRPr="00721D63" w:rsidRDefault="00E82E8B" w:rsidP="00721D63">
            <w:pPr>
              <w:spacing w:line="360" w:lineRule="exact"/>
              <w:jc w:val="center"/>
              <w:rPr>
                <w:sz w:val="26"/>
                <w:szCs w:val="26"/>
              </w:rPr>
            </w:pPr>
            <w:r w:rsidRPr="00721D63">
              <w:rPr>
                <w:sz w:val="26"/>
                <w:szCs w:val="26"/>
              </w:rPr>
              <w:t>0,50</w:t>
            </w:r>
          </w:p>
        </w:tc>
        <w:tc>
          <w:tcPr>
            <w:tcW w:w="931" w:type="dxa"/>
            <w:tcBorders>
              <w:top w:val="nil"/>
              <w:left w:val="nil"/>
              <w:bottom w:val="single" w:sz="4" w:space="0" w:color="auto"/>
              <w:right w:val="single" w:sz="4" w:space="0" w:color="auto"/>
            </w:tcBorders>
            <w:vAlign w:val="center"/>
            <w:hideMark/>
          </w:tcPr>
          <w:p w14:paraId="7737940E" w14:textId="77777777" w:rsidR="00E82E8B" w:rsidRPr="00721D63" w:rsidRDefault="00E82E8B" w:rsidP="00721D63">
            <w:pPr>
              <w:spacing w:line="360" w:lineRule="exact"/>
              <w:jc w:val="center"/>
              <w:rPr>
                <w:sz w:val="26"/>
                <w:szCs w:val="26"/>
              </w:rPr>
            </w:pPr>
            <w:r w:rsidRPr="00721D63">
              <w:rPr>
                <w:sz w:val="26"/>
                <w:szCs w:val="26"/>
              </w:rPr>
              <w:t>56,40</w:t>
            </w:r>
          </w:p>
        </w:tc>
        <w:tc>
          <w:tcPr>
            <w:tcW w:w="992" w:type="dxa"/>
            <w:tcBorders>
              <w:top w:val="nil"/>
              <w:left w:val="nil"/>
              <w:bottom w:val="single" w:sz="4" w:space="0" w:color="auto"/>
              <w:right w:val="single" w:sz="4" w:space="0" w:color="auto"/>
            </w:tcBorders>
            <w:vAlign w:val="center"/>
            <w:hideMark/>
          </w:tcPr>
          <w:p w14:paraId="2A37E4DC" w14:textId="77777777" w:rsidR="00E82E8B" w:rsidRPr="00721D63" w:rsidRDefault="00E82E8B" w:rsidP="00721D63">
            <w:pPr>
              <w:spacing w:line="360" w:lineRule="exact"/>
              <w:jc w:val="center"/>
              <w:rPr>
                <w:rFonts w:ascii="Courier New" w:hAnsi="Courier New" w:cs="Courier New"/>
                <w:sz w:val="26"/>
                <w:szCs w:val="26"/>
              </w:rPr>
            </w:pPr>
            <w:r w:rsidRPr="00721D63">
              <w:rPr>
                <w:sz w:val="26"/>
                <w:szCs w:val="26"/>
              </w:rPr>
              <w:t>35,20</w:t>
            </w:r>
          </w:p>
        </w:tc>
        <w:tc>
          <w:tcPr>
            <w:tcW w:w="1133" w:type="dxa"/>
            <w:tcBorders>
              <w:top w:val="nil"/>
              <w:left w:val="nil"/>
              <w:bottom w:val="single" w:sz="4" w:space="0" w:color="auto"/>
              <w:right w:val="single" w:sz="4" w:space="0" w:color="auto"/>
            </w:tcBorders>
            <w:vAlign w:val="center"/>
            <w:hideMark/>
          </w:tcPr>
          <w:p w14:paraId="3D53847E" w14:textId="77777777" w:rsidR="00E82E8B" w:rsidRPr="00721D63" w:rsidRDefault="00E82E8B" w:rsidP="00721D63">
            <w:pPr>
              <w:spacing w:line="360" w:lineRule="exact"/>
              <w:jc w:val="center"/>
              <w:rPr>
                <w:sz w:val="26"/>
                <w:szCs w:val="26"/>
              </w:rPr>
            </w:pPr>
            <w:r w:rsidRPr="00721D63">
              <w:rPr>
                <w:sz w:val="26"/>
                <w:szCs w:val="26"/>
              </w:rPr>
              <w:t>56,40</w:t>
            </w:r>
          </w:p>
        </w:tc>
        <w:tc>
          <w:tcPr>
            <w:tcW w:w="1133" w:type="dxa"/>
            <w:tcBorders>
              <w:top w:val="nil"/>
              <w:left w:val="nil"/>
              <w:bottom w:val="single" w:sz="4" w:space="0" w:color="auto"/>
              <w:right w:val="single" w:sz="4" w:space="0" w:color="auto"/>
            </w:tcBorders>
            <w:vAlign w:val="center"/>
            <w:hideMark/>
          </w:tcPr>
          <w:p w14:paraId="480EB4EF" w14:textId="77777777" w:rsidR="00E82E8B" w:rsidRPr="00721D63" w:rsidRDefault="00E82E8B" w:rsidP="00721D63">
            <w:pPr>
              <w:spacing w:line="360" w:lineRule="exact"/>
              <w:jc w:val="center"/>
              <w:rPr>
                <w:rFonts w:ascii="Courier New" w:hAnsi="Courier New" w:cs="Courier New"/>
                <w:sz w:val="26"/>
                <w:szCs w:val="26"/>
              </w:rPr>
            </w:pPr>
            <w:r w:rsidRPr="00721D63">
              <w:rPr>
                <w:sz w:val="26"/>
                <w:szCs w:val="26"/>
              </w:rPr>
              <w:t>35,20</w:t>
            </w:r>
          </w:p>
        </w:tc>
      </w:tr>
      <w:tr w:rsidR="00CD0911" w:rsidRPr="00CD0911" w14:paraId="35E5C8F9" w14:textId="77777777" w:rsidTr="006827BC">
        <w:trPr>
          <w:trHeight w:val="454"/>
          <w:jc w:val="center"/>
        </w:trPr>
        <w:tc>
          <w:tcPr>
            <w:tcW w:w="709" w:type="dxa"/>
            <w:tcBorders>
              <w:top w:val="nil"/>
              <w:left w:val="single" w:sz="4" w:space="0" w:color="auto"/>
              <w:bottom w:val="single" w:sz="4" w:space="0" w:color="auto"/>
              <w:right w:val="nil"/>
            </w:tcBorders>
            <w:vAlign w:val="center"/>
            <w:hideMark/>
          </w:tcPr>
          <w:p w14:paraId="6DADB661" w14:textId="77777777" w:rsidR="00E82E8B" w:rsidRPr="00721D63" w:rsidRDefault="00E82E8B" w:rsidP="00721D63">
            <w:pPr>
              <w:spacing w:line="360" w:lineRule="exact"/>
              <w:jc w:val="center"/>
              <w:rPr>
                <w:sz w:val="26"/>
                <w:szCs w:val="26"/>
              </w:rPr>
            </w:pPr>
            <w:r w:rsidRPr="00721D63">
              <w:rPr>
                <w:sz w:val="26"/>
                <w:szCs w:val="26"/>
              </w:rPr>
              <w:t>6</w:t>
            </w:r>
          </w:p>
        </w:tc>
        <w:tc>
          <w:tcPr>
            <w:tcW w:w="2830" w:type="dxa"/>
            <w:tcBorders>
              <w:top w:val="nil"/>
              <w:left w:val="single" w:sz="4" w:space="0" w:color="auto"/>
              <w:bottom w:val="single" w:sz="4" w:space="0" w:color="auto"/>
              <w:right w:val="single" w:sz="4" w:space="0" w:color="auto"/>
            </w:tcBorders>
            <w:vAlign w:val="center"/>
            <w:hideMark/>
          </w:tcPr>
          <w:p w14:paraId="3C3A9010" w14:textId="77777777" w:rsidR="00E82E8B" w:rsidRPr="00721D63" w:rsidRDefault="00E82E8B" w:rsidP="00721D63">
            <w:pPr>
              <w:spacing w:line="360" w:lineRule="exact"/>
              <w:rPr>
                <w:sz w:val="26"/>
                <w:szCs w:val="26"/>
              </w:rPr>
            </w:pPr>
            <w:r w:rsidRPr="00721D63">
              <w:rPr>
                <w:sz w:val="26"/>
                <w:szCs w:val="26"/>
              </w:rPr>
              <w:t>Máy photo</w:t>
            </w:r>
          </w:p>
        </w:tc>
        <w:tc>
          <w:tcPr>
            <w:tcW w:w="522" w:type="dxa"/>
            <w:tcBorders>
              <w:top w:val="nil"/>
              <w:left w:val="nil"/>
              <w:bottom w:val="single" w:sz="4" w:space="0" w:color="auto"/>
              <w:right w:val="single" w:sz="4" w:space="0" w:color="auto"/>
            </w:tcBorders>
            <w:vAlign w:val="center"/>
            <w:hideMark/>
          </w:tcPr>
          <w:p w14:paraId="2DB59426" w14:textId="77777777" w:rsidR="00E82E8B" w:rsidRPr="00721D63" w:rsidRDefault="00E82E8B" w:rsidP="00721D63">
            <w:pPr>
              <w:spacing w:line="360" w:lineRule="exact"/>
              <w:jc w:val="center"/>
              <w:rPr>
                <w:sz w:val="26"/>
                <w:szCs w:val="26"/>
              </w:rPr>
            </w:pPr>
            <w:r w:rsidRPr="00721D63">
              <w:rPr>
                <w:sz w:val="26"/>
                <w:szCs w:val="26"/>
              </w:rPr>
              <w:t>Cái</w:t>
            </w:r>
          </w:p>
        </w:tc>
        <w:tc>
          <w:tcPr>
            <w:tcW w:w="1025" w:type="dxa"/>
            <w:tcBorders>
              <w:top w:val="nil"/>
              <w:left w:val="nil"/>
              <w:bottom w:val="single" w:sz="4" w:space="0" w:color="auto"/>
              <w:right w:val="single" w:sz="4" w:space="0" w:color="auto"/>
            </w:tcBorders>
            <w:vAlign w:val="center"/>
            <w:hideMark/>
          </w:tcPr>
          <w:p w14:paraId="2A014395" w14:textId="77777777" w:rsidR="00E82E8B" w:rsidRPr="00721D63" w:rsidRDefault="00E82E8B" w:rsidP="00721D63">
            <w:pPr>
              <w:spacing w:line="360" w:lineRule="exact"/>
              <w:jc w:val="center"/>
              <w:rPr>
                <w:sz w:val="26"/>
                <w:szCs w:val="26"/>
              </w:rPr>
            </w:pPr>
            <w:r w:rsidRPr="00721D63">
              <w:rPr>
                <w:sz w:val="26"/>
                <w:szCs w:val="26"/>
              </w:rPr>
              <w:t>1,50</w:t>
            </w:r>
          </w:p>
        </w:tc>
        <w:tc>
          <w:tcPr>
            <w:tcW w:w="931" w:type="dxa"/>
            <w:tcBorders>
              <w:top w:val="nil"/>
              <w:left w:val="nil"/>
              <w:bottom w:val="single" w:sz="4" w:space="0" w:color="auto"/>
              <w:right w:val="single" w:sz="4" w:space="0" w:color="auto"/>
            </w:tcBorders>
            <w:vAlign w:val="center"/>
            <w:hideMark/>
          </w:tcPr>
          <w:p w14:paraId="0D8A7370" w14:textId="77777777" w:rsidR="00E82E8B" w:rsidRPr="00721D63" w:rsidRDefault="00E82E8B" w:rsidP="00721D63">
            <w:pPr>
              <w:spacing w:line="360" w:lineRule="exact"/>
              <w:jc w:val="center"/>
              <w:rPr>
                <w:sz w:val="26"/>
                <w:szCs w:val="26"/>
              </w:rPr>
            </w:pPr>
            <w:r w:rsidRPr="00721D63">
              <w:rPr>
                <w:sz w:val="26"/>
                <w:szCs w:val="26"/>
              </w:rPr>
              <w:t>112,80</w:t>
            </w:r>
          </w:p>
        </w:tc>
        <w:tc>
          <w:tcPr>
            <w:tcW w:w="992" w:type="dxa"/>
            <w:tcBorders>
              <w:top w:val="nil"/>
              <w:left w:val="nil"/>
              <w:bottom w:val="single" w:sz="4" w:space="0" w:color="auto"/>
              <w:right w:val="single" w:sz="4" w:space="0" w:color="auto"/>
            </w:tcBorders>
            <w:vAlign w:val="center"/>
            <w:hideMark/>
          </w:tcPr>
          <w:p w14:paraId="137B4E08" w14:textId="77777777" w:rsidR="00E82E8B" w:rsidRPr="00721D63" w:rsidRDefault="00E82E8B" w:rsidP="00721D63">
            <w:pPr>
              <w:spacing w:line="360" w:lineRule="exact"/>
              <w:jc w:val="center"/>
              <w:rPr>
                <w:rFonts w:ascii="Courier New" w:hAnsi="Courier New" w:cs="Courier New"/>
                <w:sz w:val="26"/>
                <w:szCs w:val="26"/>
              </w:rPr>
            </w:pPr>
            <w:r w:rsidRPr="00721D63">
              <w:rPr>
                <w:sz w:val="26"/>
                <w:szCs w:val="26"/>
              </w:rPr>
              <w:t> </w:t>
            </w:r>
          </w:p>
        </w:tc>
        <w:tc>
          <w:tcPr>
            <w:tcW w:w="1133" w:type="dxa"/>
            <w:tcBorders>
              <w:top w:val="nil"/>
              <w:left w:val="nil"/>
              <w:bottom w:val="single" w:sz="4" w:space="0" w:color="auto"/>
              <w:right w:val="single" w:sz="4" w:space="0" w:color="auto"/>
            </w:tcBorders>
            <w:vAlign w:val="center"/>
            <w:hideMark/>
          </w:tcPr>
          <w:p w14:paraId="7C6D412D" w14:textId="77777777" w:rsidR="00E82E8B" w:rsidRPr="00721D63" w:rsidRDefault="00E82E8B" w:rsidP="00721D63">
            <w:pPr>
              <w:spacing w:line="360" w:lineRule="exact"/>
              <w:jc w:val="center"/>
              <w:rPr>
                <w:sz w:val="26"/>
                <w:szCs w:val="26"/>
              </w:rPr>
            </w:pPr>
            <w:r w:rsidRPr="00721D63">
              <w:rPr>
                <w:sz w:val="26"/>
                <w:szCs w:val="26"/>
              </w:rPr>
              <w:t>112,80</w:t>
            </w:r>
          </w:p>
        </w:tc>
        <w:tc>
          <w:tcPr>
            <w:tcW w:w="1133" w:type="dxa"/>
            <w:tcBorders>
              <w:top w:val="nil"/>
              <w:left w:val="nil"/>
              <w:bottom w:val="single" w:sz="4" w:space="0" w:color="auto"/>
              <w:right w:val="single" w:sz="4" w:space="0" w:color="auto"/>
            </w:tcBorders>
            <w:vAlign w:val="center"/>
            <w:hideMark/>
          </w:tcPr>
          <w:p w14:paraId="066A4500" w14:textId="77777777" w:rsidR="00E82E8B" w:rsidRPr="00721D63" w:rsidRDefault="00E82E8B" w:rsidP="00721D63">
            <w:pPr>
              <w:spacing w:line="360" w:lineRule="exact"/>
              <w:jc w:val="center"/>
              <w:rPr>
                <w:rFonts w:ascii="Courier New" w:hAnsi="Courier New" w:cs="Courier New"/>
                <w:sz w:val="26"/>
                <w:szCs w:val="26"/>
              </w:rPr>
            </w:pPr>
            <w:r w:rsidRPr="00721D63">
              <w:rPr>
                <w:sz w:val="26"/>
                <w:szCs w:val="26"/>
              </w:rPr>
              <w:t> </w:t>
            </w:r>
          </w:p>
        </w:tc>
      </w:tr>
      <w:tr w:rsidR="00CD0911" w:rsidRPr="00CD0911" w14:paraId="38800AAA" w14:textId="77777777" w:rsidTr="006827BC">
        <w:trPr>
          <w:trHeight w:val="454"/>
          <w:jc w:val="center"/>
        </w:trPr>
        <w:tc>
          <w:tcPr>
            <w:tcW w:w="709" w:type="dxa"/>
            <w:tcBorders>
              <w:top w:val="nil"/>
              <w:left w:val="single" w:sz="4" w:space="0" w:color="auto"/>
              <w:bottom w:val="single" w:sz="4" w:space="0" w:color="auto"/>
              <w:right w:val="nil"/>
            </w:tcBorders>
            <w:vAlign w:val="center"/>
            <w:hideMark/>
          </w:tcPr>
          <w:p w14:paraId="4B5BC63B" w14:textId="77777777" w:rsidR="00E82E8B" w:rsidRPr="00721D63" w:rsidRDefault="00E82E8B" w:rsidP="00721D63">
            <w:pPr>
              <w:spacing w:line="360" w:lineRule="exact"/>
              <w:jc w:val="center"/>
              <w:rPr>
                <w:sz w:val="26"/>
                <w:szCs w:val="26"/>
              </w:rPr>
            </w:pPr>
            <w:r w:rsidRPr="00721D63">
              <w:rPr>
                <w:sz w:val="26"/>
                <w:szCs w:val="26"/>
              </w:rPr>
              <w:t>7</w:t>
            </w:r>
          </w:p>
        </w:tc>
        <w:tc>
          <w:tcPr>
            <w:tcW w:w="2830" w:type="dxa"/>
            <w:tcBorders>
              <w:top w:val="nil"/>
              <w:left w:val="single" w:sz="4" w:space="0" w:color="auto"/>
              <w:bottom w:val="single" w:sz="4" w:space="0" w:color="auto"/>
              <w:right w:val="single" w:sz="4" w:space="0" w:color="auto"/>
            </w:tcBorders>
            <w:vAlign w:val="center"/>
            <w:hideMark/>
          </w:tcPr>
          <w:p w14:paraId="1AD0B41B" w14:textId="77777777" w:rsidR="00E82E8B" w:rsidRPr="00721D63" w:rsidRDefault="00E82E8B" w:rsidP="00721D63">
            <w:pPr>
              <w:spacing w:line="360" w:lineRule="exact"/>
              <w:rPr>
                <w:sz w:val="26"/>
                <w:szCs w:val="26"/>
              </w:rPr>
            </w:pPr>
            <w:r w:rsidRPr="00721D63">
              <w:rPr>
                <w:sz w:val="26"/>
                <w:szCs w:val="26"/>
              </w:rPr>
              <w:t>Máy ảnh</w:t>
            </w:r>
          </w:p>
        </w:tc>
        <w:tc>
          <w:tcPr>
            <w:tcW w:w="522" w:type="dxa"/>
            <w:tcBorders>
              <w:top w:val="nil"/>
              <w:left w:val="nil"/>
              <w:bottom w:val="single" w:sz="4" w:space="0" w:color="auto"/>
              <w:right w:val="single" w:sz="4" w:space="0" w:color="auto"/>
            </w:tcBorders>
            <w:vAlign w:val="center"/>
            <w:hideMark/>
          </w:tcPr>
          <w:p w14:paraId="539A2E26" w14:textId="77777777" w:rsidR="00E82E8B" w:rsidRPr="00721D63" w:rsidRDefault="00E82E8B" w:rsidP="00721D63">
            <w:pPr>
              <w:spacing w:line="360" w:lineRule="exact"/>
              <w:jc w:val="center"/>
              <w:rPr>
                <w:sz w:val="26"/>
                <w:szCs w:val="26"/>
              </w:rPr>
            </w:pPr>
            <w:r w:rsidRPr="00721D63">
              <w:rPr>
                <w:sz w:val="26"/>
                <w:szCs w:val="26"/>
              </w:rPr>
              <w:t>Cái</w:t>
            </w:r>
          </w:p>
        </w:tc>
        <w:tc>
          <w:tcPr>
            <w:tcW w:w="1025" w:type="dxa"/>
            <w:tcBorders>
              <w:top w:val="nil"/>
              <w:left w:val="nil"/>
              <w:bottom w:val="single" w:sz="4" w:space="0" w:color="auto"/>
              <w:right w:val="single" w:sz="4" w:space="0" w:color="auto"/>
            </w:tcBorders>
            <w:vAlign w:val="center"/>
            <w:hideMark/>
          </w:tcPr>
          <w:p w14:paraId="5CE94670" w14:textId="77777777" w:rsidR="00E82E8B" w:rsidRPr="00721D63" w:rsidRDefault="00E82E8B" w:rsidP="00721D63">
            <w:pPr>
              <w:spacing w:line="360" w:lineRule="exact"/>
              <w:jc w:val="center"/>
              <w:rPr>
                <w:sz w:val="26"/>
                <w:szCs w:val="26"/>
              </w:rPr>
            </w:pPr>
          </w:p>
        </w:tc>
        <w:tc>
          <w:tcPr>
            <w:tcW w:w="931" w:type="dxa"/>
            <w:tcBorders>
              <w:top w:val="nil"/>
              <w:left w:val="nil"/>
              <w:bottom w:val="single" w:sz="4" w:space="0" w:color="auto"/>
              <w:right w:val="single" w:sz="4" w:space="0" w:color="auto"/>
            </w:tcBorders>
            <w:vAlign w:val="center"/>
            <w:hideMark/>
          </w:tcPr>
          <w:p w14:paraId="7C402055" w14:textId="77777777" w:rsidR="00E82E8B" w:rsidRPr="00721D63" w:rsidRDefault="00E82E8B" w:rsidP="00721D63">
            <w:pPr>
              <w:spacing w:line="360" w:lineRule="exact"/>
              <w:jc w:val="center"/>
              <w:rPr>
                <w:sz w:val="26"/>
                <w:szCs w:val="26"/>
              </w:rPr>
            </w:pPr>
            <w:r w:rsidRPr="00721D63">
              <w:rPr>
                <w:sz w:val="26"/>
                <w:szCs w:val="26"/>
              </w:rPr>
              <w:t> </w:t>
            </w:r>
          </w:p>
        </w:tc>
        <w:tc>
          <w:tcPr>
            <w:tcW w:w="992" w:type="dxa"/>
            <w:tcBorders>
              <w:top w:val="nil"/>
              <w:left w:val="nil"/>
              <w:bottom w:val="single" w:sz="4" w:space="0" w:color="auto"/>
              <w:right w:val="single" w:sz="4" w:space="0" w:color="auto"/>
            </w:tcBorders>
            <w:vAlign w:val="center"/>
            <w:hideMark/>
          </w:tcPr>
          <w:p w14:paraId="4325616D" w14:textId="77777777" w:rsidR="00E82E8B" w:rsidRPr="00721D63" w:rsidRDefault="00E82E8B" w:rsidP="00721D63">
            <w:pPr>
              <w:spacing w:line="360" w:lineRule="exact"/>
              <w:jc w:val="center"/>
              <w:rPr>
                <w:rFonts w:ascii="Courier New" w:hAnsi="Courier New" w:cs="Courier New"/>
                <w:sz w:val="26"/>
                <w:szCs w:val="26"/>
              </w:rPr>
            </w:pPr>
            <w:r w:rsidRPr="00721D63">
              <w:rPr>
                <w:sz w:val="26"/>
                <w:szCs w:val="26"/>
              </w:rPr>
              <w:t>70,40</w:t>
            </w:r>
          </w:p>
        </w:tc>
        <w:tc>
          <w:tcPr>
            <w:tcW w:w="1133" w:type="dxa"/>
            <w:tcBorders>
              <w:top w:val="nil"/>
              <w:left w:val="nil"/>
              <w:bottom w:val="single" w:sz="4" w:space="0" w:color="auto"/>
              <w:right w:val="single" w:sz="4" w:space="0" w:color="auto"/>
            </w:tcBorders>
            <w:vAlign w:val="center"/>
            <w:hideMark/>
          </w:tcPr>
          <w:p w14:paraId="0C1778E1" w14:textId="77777777" w:rsidR="00E82E8B" w:rsidRPr="00721D63" w:rsidRDefault="00E82E8B" w:rsidP="00721D63">
            <w:pPr>
              <w:spacing w:line="360" w:lineRule="exact"/>
              <w:jc w:val="center"/>
              <w:rPr>
                <w:sz w:val="26"/>
                <w:szCs w:val="26"/>
              </w:rPr>
            </w:pPr>
            <w:r w:rsidRPr="00721D63">
              <w:rPr>
                <w:sz w:val="26"/>
                <w:szCs w:val="26"/>
              </w:rPr>
              <w:t> </w:t>
            </w:r>
          </w:p>
        </w:tc>
        <w:tc>
          <w:tcPr>
            <w:tcW w:w="1133" w:type="dxa"/>
            <w:tcBorders>
              <w:top w:val="nil"/>
              <w:left w:val="nil"/>
              <w:bottom w:val="single" w:sz="4" w:space="0" w:color="auto"/>
              <w:right w:val="single" w:sz="4" w:space="0" w:color="auto"/>
            </w:tcBorders>
            <w:vAlign w:val="center"/>
            <w:hideMark/>
          </w:tcPr>
          <w:p w14:paraId="7B8500E3" w14:textId="77777777" w:rsidR="00E82E8B" w:rsidRPr="00721D63" w:rsidRDefault="00E82E8B" w:rsidP="00721D63">
            <w:pPr>
              <w:spacing w:line="360" w:lineRule="exact"/>
              <w:jc w:val="center"/>
              <w:rPr>
                <w:rFonts w:ascii="Courier New" w:hAnsi="Courier New" w:cs="Courier New"/>
                <w:sz w:val="26"/>
                <w:szCs w:val="26"/>
              </w:rPr>
            </w:pPr>
            <w:r w:rsidRPr="00721D63">
              <w:rPr>
                <w:sz w:val="26"/>
                <w:szCs w:val="26"/>
              </w:rPr>
              <w:t>70,40</w:t>
            </w:r>
          </w:p>
        </w:tc>
      </w:tr>
    </w:tbl>
    <w:p w14:paraId="2325DB86" w14:textId="2D2A9424" w:rsidR="00E82E8B" w:rsidRPr="00CD0911" w:rsidRDefault="00E82E8B" w:rsidP="00D51FE0">
      <w:pPr>
        <w:spacing w:before="120" w:line="400" w:lineRule="exact"/>
        <w:ind w:firstLine="720"/>
        <w:rPr>
          <w:sz w:val="28"/>
          <w:szCs w:val="28"/>
        </w:rPr>
      </w:pPr>
      <w:bookmarkStart w:id="23" w:name="_Hlk202874546"/>
      <w:bookmarkEnd w:id="16"/>
      <w:r w:rsidRPr="00CD0911">
        <w:rPr>
          <w:b/>
          <w:bCs/>
          <w:i/>
          <w:iCs/>
          <w:sz w:val="28"/>
          <w:szCs w:val="28"/>
        </w:rPr>
        <w:lastRenderedPageBreak/>
        <w:t>Ghi chú:</w:t>
      </w:r>
    </w:p>
    <w:p w14:paraId="7E636D41" w14:textId="5A097096" w:rsidR="00E82E8B" w:rsidRPr="00CD0911" w:rsidRDefault="00E82E8B" w:rsidP="00D51FE0">
      <w:pPr>
        <w:spacing w:before="120" w:line="400" w:lineRule="exact"/>
        <w:ind w:firstLine="720"/>
        <w:jc w:val="both"/>
        <w:rPr>
          <w:sz w:val="28"/>
          <w:szCs w:val="28"/>
        </w:rPr>
      </w:pPr>
      <w:r w:rsidRPr="00CD0911">
        <w:rPr>
          <w:sz w:val="28"/>
          <w:szCs w:val="28"/>
        </w:rPr>
        <w:t xml:space="preserve">Định mức tại Bảng </w:t>
      </w:r>
      <w:r w:rsidR="009C43D0" w:rsidRPr="00CD0911">
        <w:rPr>
          <w:sz w:val="28"/>
          <w:szCs w:val="28"/>
        </w:rPr>
        <w:t>39</w:t>
      </w:r>
      <w:r w:rsidRPr="00CD0911">
        <w:rPr>
          <w:sz w:val="28"/>
          <w:szCs w:val="28"/>
        </w:rPr>
        <w:t xml:space="preserve"> tính cho thửa đất hoặc khu đất trung bình, khi tính mức cho thửa đất hoặc khu đất</w:t>
      </w:r>
      <w:r w:rsidR="00CF6C32" w:rsidRPr="00CD0911">
        <w:rPr>
          <w:sz w:val="28"/>
          <w:szCs w:val="28"/>
        </w:rPr>
        <w:t xml:space="preserve"> </w:t>
      </w:r>
      <w:r w:rsidR="00D10809" w:rsidRPr="00CD0911">
        <w:rPr>
          <w:sz w:val="28"/>
          <w:szCs w:val="28"/>
        </w:rPr>
        <w:t>xây dựng hệ số điều chỉnh giá đất theo khu vực, vị trí</w:t>
      </w:r>
      <w:r w:rsidRPr="00CD0911">
        <w:rPr>
          <w:sz w:val="28"/>
          <w:szCs w:val="28"/>
        </w:rPr>
        <w:t xml:space="preserve"> cụ thể thì điều chỉnh tương tự phần định mức lao động </w:t>
      </w:r>
      <w:r w:rsidR="00D10809" w:rsidRPr="00CD0911">
        <w:rPr>
          <w:sz w:val="28"/>
          <w:szCs w:val="28"/>
        </w:rPr>
        <w:t xml:space="preserve">xây dựng hệ số điều chỉnh giá đất theo khu vực, vị trí </w:t>
      </w:r>
      <w:r w:rsidRPr="00CD0911">
        <w:rPr>
          <w:sz w:val="28"/>
          <w:szCs w:val="28"/>
        </w:rPr>
        <w:t>cụ thể tại các bước theo cơ cấu tại định mức lao động tại Bảng 3</w:t>
      </w:r>
      <w:r w:rsidR="009C43D0" w:rsidRPr="00CD0911">
        <w:rPr>
          <w:sz w:val="28"/>
          <w:szCs w:val="28"/>
        </w:rPr>
        <w:t>5</w:t>
      </w:r>
      <w:r w:rsidRPr="00CD0911">
        <w:rPr>
          <w:sz w:val="28"/>
          <w:szCs w:val="28"/>
        </w:rPr>
        <w:t>.</w:t>
      </w:r>
    </w:p>
    <w:p w14:paraId="1C4AE36D" w14:textId="77777777" w:rsidR="00FF2CBD" w:rsidRPr="00CD0911" w:rsidRDefault="00FF2CBD" w:rsidP="00D51FE0">
      <w:pPr>
        <w:spacing w:before="120" w:line="400" w:lineRule="exact"/>
        <w:ind w:firstLine="720"/>
        <w:outlineLvl w:val="1"/>
        <w:rPr>
          <w:b/>
          <w:bCs/>
          <w:sz w:val="28"/>
          <w:szCs w:val="28"/>
        </w:rPr>
      </w:pPr>
      <w:r w:rsidRPr="00CD0911">
        <w:rPr>
          <w:b/>
          <w:bCs/>
          <w:sz w:val="28"/>
          <w:szCs w:val="28"/>
        </w:rPr>
        <w:t>Điều 2. Điều khoản thi hành</w:t>
      </w:r>
    </w:p>
    <w:p w14:paraId="00037DFB" w14:textId="7FE3393F" w:rsidR="00FF2CBD" w:rsidRPr="00CD0911" w:rsidRDefault="00CB46F7" w:rsidP="00D51FE0">
      <w:pPr>
        <w:spacing w:before="120" w:line="400" w:lineRule="exact"/>
        <w:ind w:firstLine="720"/>
        <w:jc w:val="both"/>
        <w:rPr>
          <w:sz w:val="28"/>
          <w:szCs w:val="28"/>
        </w:rPr>
      </w:pPr>
      <w:r w:rsidRPr="00CD0911">
        <w:rPr>
          <w:sz w:val="28"/>
          <w:szCs w:val="28"/>
        </w:rPr>
        <w:t xml:space="preserve">1. </w:t>
      </w:r>
      <w:r w:rsidR="00FF2CBD" w:rsidRPr="00CD0911">
        <w:rPr>
          <w:sz w:val="28"/>
          <w:szCs w:val="28"/>
        </w:rPr>
        <w:t xml:space="preserve">Quyết định này có hiệu lực thi hành kể từ ngày </w:t>
      </w:r>
      <w:r w:rsidR="000409E7">
        <w:rPr>
          <w:sz w:val="28"/>
          <w:szCs w:val="28"/>
        </w:rPr>
        <w:t xml:space="preserve">11 </w:t>
      </w:r>
      <w:r w:rsidR="00FF2CBD" w:rsidRPr="00CD0911">
        <w:rPr>
          <w:sz w:val="28"/>
          <w:szCs w:val="28"/>
        </w:rPr>
        <w:t xml:space="preserve">tháng </w:t>
      </w:r>
      <w:r w:rsidR="000409E7">
        <w:rPr>
          <w:sz w:val="28"/>
          <w:szCs w:val="28"/>
        </w:rPr>
        <w:t xml:space="preserve">5 </w:t>
      </w:r>
      <w:r w:rsidR="00FF2CBD" w:rsidRPr="00CD0911">
        <w:rPr>
          <w:sz w:val="28"/>
          <w:szCs w:val="28"/>
        </w:rPr>
        <w:t xml:space="preserve">năm 2026. </w:t>
      </w:r>
    </w:p>
    <w:p w14:paraId="2104AE33" w14:textId="78A190CB" w:rsidR="00FF2CBD" w:rsidRPr="00CD0911" w:rsidRDefault="00CB46F7" w:rsidP="00D51FE0">
      <w:pPr>
        <w:spacing w:before="120" w:line="400" w:lineRule="exact"/>
        <w:ind w:firstLine="720"/>
        <w:jc w:val="both"/>
        <w:rPr>
          <w:spacing w:val="2"/>
          <w:sz w:val="28"/>
          <w:szCs w:val="28"/>
        </w:rPr>
      </w:pPr>
      <w:r w:rsidRPr="00CD0911">
        <w:rPr>
          <w:spacing w:val="2"/>
          <w:sz w:val="28"/>
          <w:szCs w:val="28"/>
        </w:rPr>
        <w:t xml:space="preserve">2. </w:t>
      </w:r>
      <w:r w:rsidR="00FF2CBD" w:rsidRPr="00CD0911">
        <w:rPr>
          <w:spacing w:val="2"/>
          <w:sz w:val="28"/>
          <w:szCs w:val="28"/>
        </w:rPr>
        <w:t>Chánh Văn phòng Ủy ban nhân dân tỉnh; Giám đốc Sở Nông nghiệp và Môi trường; Thủ trưởng các Sở, ban, ngành; Chủ tịch Ủy ban nhân dân xã, phường và các tổ chức, cá nhân có liên quan chịu trách nhiệm thi hành Quyết định này./</w:t>
      </w:r>
      <w:r w:rsidR="00E01728">
        <w:rPr>
          <w:spacing w:val="2"/>
          <w:sz w:val="28"/>
          <w:szCs w:val="28"/>
        </w:rPr>
        <w:t>.</w:t>
      </w:r>
    </w:p>
    <w:bookmarkEnd w:id="23"/>
    <w:p w14:paraId="76C97B9A" w14:textId="06461904" w:rsidR="00BF4CCB" w:rsidRPr="00CD0911" w:rsidRDefault="00BF4CCB" w:rsidP="00BF4CCB">
      <w:pPr>
        <w:spacing w:after="120"/>
        <w:ind w:firstLine="720"/>
        <w:jc w:val="both"/>
        <w:rPr>
          <w:sz w:val="28"/>
          <w:szCs w:val="28"/>
        </w:rPr>
      </w:pPr>
    </w:p>
    <w:tbl>
      <w:tblPr>
        <w:tblW w:w="9354" w:type="dxa"/>
        <w:tblLook w:val="04A0" w:firstRow="1" w:lastRow="0" w:firstColumn="1" w:lastColumn="0" w:noHBand="0" w:noVBand="1"/>
      </w:tblPr>
      <w:tblGrid>
        <w:gridCol w:w="5387"/>
        <w:gridCol w:w="3967"/>
      </w:tblGrid>
      <w:tr w:rsidR="0062710E" w:rsidRPr="00CD0911" w14:paraId="3DCF0688" w14:textId="77777777" w:rsidTr="00564EC9">
        <w:tc>
          <w:tcPr>
            <w:tcW w:w="5387" w:type="dxa"/>
          </w:tcPr>
          <w:p w14:paraId="4C9BB1DC" w14:textId="77777777" w:rsidR="000C3278" w:rsidRPr="000C3278" w:rsidRDefault="000C3278" w:rsidP="00421522">
            <w:pPr>
              <w:rPr>
                <w:b/>
                <w:i/>
                <w:sz w:val="14"/>
                <w:szCs w:val="14"/>
              </w:rPr>
            </w:pPr>
          </w:p>
          <w:p w14:paraId="439D906E" w14:textId="0E6777B5" w:rsidR="00421522" w:rsidRDefault="00BF4CCB" w:rsidP="00421522">
            <w:pPr>
              <w:rPr>
                <w:sz w:val="22"/>
                <w:szCs w:val="22"/>
              </w:rPr>
            </w:pPr>
            <w:r w:rsidRPr="00CD0911">
              <w:rPr>
                <w:b/>
                <w:i/>
                <w:lang w:val="vi-VN"/>
              </w:rPr>
              <w:t>Nơi nhận:</w:t>
            </w:r>
            <w:r w:rsidRPr="00CD0911">
              <w:rPr>
                <w:sz w:val="28"/>
                <w:szCs w:val="28"/>
                <w:lang w:val="vi-VN"/>
              </w:rPr>
              <w:br/>
            </w:r>
            <w:r w:rsidRPr="00CD0911">
              <w:rPr>
                <w:sz w:val="22"/>
                <w:szCs w:val="22"/>
                <w:lang w:val="vi-VN"/>
              </w:rPr>
              <w:t xml:space="preserve">- Như </w:t>
            </w:r>
            <w:r w:rsidR="000001C6">
              <w:rPr>
                <w:sz w:val="22"/>
                <w:szCs w:val="22"/>
              </w:rPr>
              <w:t xml:space="preserve">khoản 2 </w:t>
            </w:r>
            <w:r w:rsidRPr="00CD0911">
              <w:rPr>
                <w:sz w:val="22"/>
                <w:szCs w:val="22"/>
                <w:lang w:val="vi-VN"/>
              </w:rPr>
              <w:t xml:space="preserve">Điều </w:t>
            </w:r>
            <w:r w:rsidR="00CB46F7" w:rsidRPr="00CD0911">
              <w:rPr>
                <w:sz w:val="22"/>
                <w:szCs w:val="22"/>
              </w:rPr>
              <w:t>2</w:t>
            </w:r>
            <w:r w:rsidRPr="00CD0911">
              <w:rPr>
                <w:sz w:val="22"/>
                <w:szCs w:val="22"/>
                <w:lang w:val="vi-VN"/>
              </w:rPr>
              <w:t>;</w:t>
            </w:r>
            <w:r w:rsidRPr="00CD0911">
              <w:rPr>
                <w:sz w:val="22"/>
                <w:szCs w:val="22"/>
                <w:lang w:val="vi-VN"/>
              </w:rPr>
              <w:br/>
            </w:r>
            <w:r w:rsidR="00421522" w:rsidRPr="00CD0911">
              <w:rPr>
                <w:sz w:val="22"/>
                <w:szCs w:val="22"/>
              </w:rPr>
              <w:t>- Văn phòng Chính phủ;</w:t>
            </w:r>
            <w:r w:rsidR="00E01728" w:rsidRPr="00CD0911">
              <w:rPr>
                <w:sz w:val="22"/>
                <w:szCs w:val="22"/>
              </w:rPr>
              <w:t xml:space="preserve"> </w:t>
            </w:r>
            <w:r w:rsidR="00421522" w:rsidRPr="00CD0911">
              <w:rPr>
                <w:sz w:val="22"/>
                <w:szCs w:val="22"/>
              </w:rPr>
              <w:br/>
              <w:t xml:space="preserve">- Bộ Nông nghiệp và Môi trường; </w:t>
            </w:r>
          </w:p>
          <w:p w14:paraId="017FF827" w14:textId="77777777" w:rsidR="00436E7C" w:rsidRPr="000C3278" w:rsidRDefault="00436E7C" w:rsidP="00436E7C">
            <w:pPr>
              <w:rPr>
                <w:sz w:val="22"/>
                <w:szCs w:val="22"/>
              </w:rPr>
            </w:pPr>
            <w:r w:rsidRPr="000C3278">
              <w:rPr>
                <w:sz w:val="22"/>
                <w:szCs w:val="22"/>
              </w:rPr>
              <w:t>- Đoàn Đại biểu Quốc hội tỉnh;</w:t>
            </w:r>
          </w:p>
          <w:p w14:paraId="0EBAA0A2" w14:textId="77777777" w:rsidR="00421522" w:rsidRPr="00CD0911" w:rsidRDefault="00421522" w:rsidP="00421522">
            <w:pPr>
              <w:rPr>
                <w:sz w:val="22"/>
                <w:szCs w:val="22"/>
              </w:rPr>
            </w:pPr>
            <w:r w:rsidRPr="00CD0911">
              <w:rPr>
                <w:sz w:val="22"/>
                <w:szCs w:val="22"/>
              </w:rPr>
              <w:t>- Vụ Pháp chế, Bộ Nông nghiệp và Môi trường;</w:t>
            </w:r>
            <w:r w:rsidRPr="00CD0911">
              <w:rPr>
                <w:sz w:val="22"/>
                <w:szCs w:val="22"/>
              </w:rPr>
              <w:br/>
              <w:t>- Cục Kiểm tra văn bản và Tổ chức thi hành pháp luật, Bộ Tư pháp;</w:t>
            </w:r>
          </w:p>
          <w:p w14:paraId="28B12412" w14:textId="77777777" w:rsidR="00421522" w:rsidRPr="00CD0911" w:rsidRDefault="00421522" w:rsidP="00421522">
            <w:pPr>
              <w:rPr>
                <w:sz w:val="22"/>
                <w:szCs w:val="22"/>
              </w:rPr>
            </w:pPr>
            <w:r w:rsidRPr="00CD0911">
              <w:rPr>
                <w:sz w:val="22"/>
                <w:szCs w:val="22"/>
              </w:rPr>
              <w:t>- Thường trực Tỉnh uỷ;</w:t>
            </w:r>
            <w:r w:rsidRPr="00CD0911">
              <w:rPr>
                <w:sz w:val="22"/>
                <w:szCs w:val="22"/>
              </w:rPr>
              <w:br/>
              <w:t>- Thường trực HĐND tỉnh;</w:t>
            </w:r>
            <w:r w:rsidRPr="00CD0911">
              <w:rPr>
                <w:sz w:val="22"/>
                <w:szCs w:val="22"/>
              </w:rPr>
              <w:br/>
              <w:t>- Chủ tịch, các PCT UBND tỉnh;</w:t>
            </w:r>
          </w:p>
          <w:p w14:paraId="51C0029D" w14:textId="77777777" w:rsidR="00421522" w:rsidRPr="00CD0911" w:rsidRDefault="00421522" w:rsidP="00421522">
            <w:pPr>
              <w:rPr>
                <w:sz w:val="22"/>
                <w:szCs w:val="22"/>
              </w:rPr>
            </w:pPr>
            <w:r w:rsidRPr="00CD0911">
              <w:rPr>
                <w:sz w:val="22"/>
                <w:szCs w:val="22"/>
              </w:rPr>
              <w:t xml:space="preserve">- Các Ban của Tỉnh uỷ, HĐND tỉnh, đại biểu HĐND tỉnh; </w:t>
            </w:r>
            <w:r w:rsidRPr="00CD0911">
              <w:rPr>
                <w:sz w:val="22"/>
                <w:szCs w:val="22"/>
              </w:rPr>
              <w:br/>
              <w:t>- UBMTTQ và các tổ chức CT-XH tỉnh;</w:t>
            </w:r>
            <w:r w:rsidRPr="00CD0911">
              <w:rPr>
                <w:sz w:val="22"/>
                <w:szCs w:val="22"/>
              </w:rPr>
              <w:br/>
              <w:t>- Các Sở, ban, ngành cấp tỉnh;</w:t>
            </w:r>
          </w:p>
          <w:p w14:paraId="4CAFF73F" w14:textId="350E30B4" w:rsidR="00421522" w:rsidRPr="00CD0911" w:rsidRDefault="00421522" w:rsidP="00421522">
            <w:pPr>
              <w:rPr>
                <w:sz w:val="22"/>
                <w:szCs w:val="22"/>
              </w:rPr>
            </w:pPr>
            <w:r w:rsidRPr="00CD0911">
              <w:rPr>
                <w:sz w:val="22"/>
                <w:szCs w:val="22"/>
              </w:rPr>
              <w:t xml:space="preserve"> - Báo và </w:t>
            </w:r>
            <w:r w:rsidR="00FE287B">
              <w:rPr>
                <w:sz w:val="22"/>
                <w:szCs w:val="22"/>
              </w:rPr>
              <w:t>p</w:t>
            </w:r>
            <w:r w:rsidRPr="00CD0911">
              <w:rPr>
                <w:sz w:val="22"/>
                <w:szCs w:val="22"/>
              </w:rPr>
              <w:t xml:space="preserve">hát thanh, truyền hình Tuyên Quang; </w:t>
            </w:r>
          </w:p>
          <w:p w14:paraId="28B06E88" w14:textId="7E2FE758" w:rsidR="00421522" w:rsidRPr="00CD0911" w:rsidRDefault="00421522" w:rsidP="007F33F5">
            <w:pPr>
              <w:rPr>
                <w:sz w:val="22"/>
                <w:szCs w:val="22"/>
              </w:rPr>
            </w:pPr>
            <w:r w:rsidRPr="00CD0911">
              <w:rPr>
                <w:sz w:val="22"/>
                <w:szCs w:val="22"/>
              </w:rPr>
              <w:t xml:space="preserve">- </w:t>
            </w:r>
            <w:r w:rsidR="007F33F5" w:rsidRPr="00CD0911">
              <w:rPr>
                <w:sz w:val="22"/>
                <w:szCs w:val="22"/>
              </w:rPr>
              <w:t xml:space="preserve">Trung tâm Thông tin - Hội nghị </w:t>
            </w:r>
            <w:r w:rsidR="007F33F5" w:rsidRPr="00CD0911">
              <w:rPr>
                <w:i/>
                <w:iCs/>
                <w:sz w:val="22"/>
                <w:szCs w:val="22"/>
              </w:rPr>
              <w:t>(đăng Công</w:t>
            </w:r>
            <w:r w:rsidR="00883D58" w:rsidRPr="00CD0911">
              <w:rPr>
                <w:i/>
                <w:iCs/>
                <w:sz w:val="22"/>
                <w:szCs w:val="22"/>
              </w:rPr>
              <w:t xml:space="preserve"> </w:t>
            </w:r>
            <w:r w:rsidR="007F33F5" w:rsidRPr="00CD0911">
              <w:rPr>
                <w:i/>
                <w:iCs/>
                <w:sz w:val="22"/>
                <w:szCs w:val="22"/>
              </w:rPr>
              <w:t>báo)</w:t>
            </w:r>
            <w:r w:rsidRPr="00CD0911">
              <w:rPr>
                <w:sz w:val="22"/>
                <w:szCs w:val="22"/>
              </w:rPr>
              <w:t>;</w:t>
            </w:r>
          </w:p>
          <w:p w14:paraId="670672CB" w14:textId="751CFB39" w:rsidR="00883D58" w:rsidRPr="00CD0911" w:rsidRDefault="00883D58" w:rsidP="007F33F5">
            <w:pPr>
              <w:rPr>
                <w:sz w:val="22"/>
                <w:szCs w:val="22"/>
              </w:rPr>
            </w:pPr>
            <w:r w:rsidRPr="00CD0911">
              <w:rPr>
                <w:sz w:val="22"/>
                <w:szCs w:val="22"/>
              </w:rPr>
              <w:t>- Cơ sở dữ liệu VBQPPL tỉnh (đăng tải);</w:t>
            </w:r>
          </w:p>
          <w:p w14:paraId="40B4A6CE" w14:textId="77777777" w:rsidR="00883D58" w:rsidRPr="00CD0911" w:rsidRDefault="00883D58" w:rsidP="00883D58">
            <w:pPr>
              <w:rPr>
                <w:sz w:val="22"/>
                <w:szCs w:val="22"/>
              </w:rPr>
            </w:pPr>
            <w:r w:rsidRPr="00CD0911">
              <w:rPr>
                <w:sz w:val="22"/>
                <w:szCs w:val="22"/>
              </w:rPr>
              <w:t>- Cổng thông tin điện tử tỉnh;</w:t>
            </w:r>
          </w:p>
          <w:p w14:paraId="31E35A70" w14:textId="413E73D4" w:rsidR="00883D58" w:rsidRPr="00CD0911" w:rsidRDefault="00883D58" w:rsidP="007F33F5">
            <w:pPr>
              <w:rPr>
                <w:sz w:val="22"/>
                <w:szCs w:val="22"/>
              </w:rPr>
            </w:pPr>
            <w:r w:rsidRPr="00CD0911">
              <w:rPr>
                <w:sz w:val="22"/>
                <w:szCs w:val="22"/>
              </w:rPr>
              <w:t>- Các Phó CVP UBND tỉnh;</w:t>
            </w:r>
          </w:p>
          <w:p w14:paraId="2A97BFB4" w14:textId="0FAFD942" w:rsidR="00421522" w:rsidRPr="00AA10A4" w:rsidRDefault="00421522" w:rsidP="00421522">
            <w:pPr>
              <w:rPr>
                <w:sz w:val="28"/>
                <w:szCs w:val="28"/>
                <w:vertAlign w:val="subscript"/>
                <w:lang w:val="vi-VN"/>
              </w:rPr>
            </w:pPr>
            <w:r w:rsidRPr="00CD0911">
              <w:rPr>
                <w:sz w:val="22"/>
                <w:szCs w:val="22"/>
              </w:rPr>
              <w:t xml:space="preserve">- Lưu VT, </w:t>
            </w:r>
            <w:r w:rsidR="00AA10A4">
              <w:rPr>
                <w:sz w:val="22"/>
                <w:szCs w:val="22"/>
              </w:rPr>
              <w:t xml:space="preserve">KTN </w:t>
            </w:r>
            <w:r w:rsidR="00AA10A4">
              <w:rPr>
                <w:sz w:val="22"/>
                <w:szCs w:val="22"/>
                <w:vertAlign w:val="subscript"/>
              </w:rPr>
              <w:t>(Chính).</w:t>
            </w:r>
          </w:p>
          <w:p w14:paraId="20B8F19F" w14:textId="66BCEB85" w:rsidR="00BF4CCB" w:rsidRPr="00CD0911" w:rsidRDefault="00BF4CCB" w:rsidP="00560E52">
            <w:pPr>
              <w:rPr>
                <w:sz w:val="28"/>
                <w:szCs w:val="28"/>
                <w:lang w:val="vi-VN"/>
              </w:rPr>
            </w:pPr>
          </w:p>
        </w:tc>
        <w:tc>
          <w:tcPr>
            <w:tcW w:w="3967" w:type="dxa"/>
          </w:tcPr>
          <w:p w14:paraId="721A3607" w14:textId="37819633" w:rsidR="00BF4CCB" w:rsidRPr="00CD0911" w:rsidRDefault="00BF4CCB" w:rsidP="000C3278">
            <w:pPr>
              <w:jc w:val="center"/>
              <w:rPr>
                <w:b/>
                <w:sz w:val="28"/>
                <w:szCs w:val="28"/>
                <w:lang w:val="vi-VN"/>
              </w:rPr>
            </w:pPr>
            <w:r w:rsidRPr="00CD0911">
              <w:rPr>
                <w:b/>
                <w:sz w:val="28"/>
                <w:szCs w:val="28"/>
                <w:lang w:val="vi-VN"/>
              </w:rPr>
              <w:t>TM. ỦY BAN NHÂN DÂN</w:t>
            </w:r>
            <w:r w:rsidRPr="00CD0911">
              <w:rPr>
                <w:b/>
                <w:sz w:val="28"/>
                <w:szCs w:val="28"/>
                <w:lang w:val="vi-VN"/>
              </w:rPr>
              <w:br/>
            </w:r>
            <w:r w:rsidR="000C3278">
              <w:rPr>
                <w:b/>
                <w:sz w:val="28"/>
                <w:szCs w:val="28"/>
              </w:rPr>
              <w:t xml:space="preserve">KT. </w:t>
            </w:r>
            <w:r w:rsidRPr="00CD0911">
              <w:rPr>
                <w:b/>
                <w:sz w:val="28"/>
                <w:szCs w:val="28"/>
                <w:lang w:val="vi-VN"/>
              </w:rPr>
              <w:t>CHỦ TỊCH</w:t>
            </w:r>
          </w:p>
          <w:p w14:paraId="5802CD33" w14:textId="77777777" w:rsidR="00BF4CCB" w:rsidRPr="000C3278" w:rsidRDefault="000C3278" w:rsidP="000C3278">
            <w:pPr>
              <w:jc w:val="center"/>
              <w:rPr>
                <w:b/>
                <w:bCs/>
                <w:sz w:val="28"/>
                <w:szCs w:val="28"/>
              </w:rPr>
            </w:pPr>
            <w:r w:rsidRPr="000C3278">
              <w:rPr>
                <w:b/>
                <w:bCs/>
                <w:sz w:val="28"/>
                <w:szCs w:val="28"/>
              </w:rPr>
              <w:t>PHÓ CHỦ TỊCH</w:t>
            </w:r>
          </w:p>
          <w:p w14:paraId="1A4B48A4" w14:textId="77777777" w:rsidR="000C3278" w:rsidRPr="000C3278" w:rsidRDefault="000C3278" w:rsidP="000C3278">
            <w:pPr>
              <w:spacing w:after="120"/>
              <w:jc w:val="center"/>
              <w:rPr>
                <w:b/>
                <w:bCs/>
                <w:sz w:val="28"/>
                <w:szCs w:val="28"/>
              </w:rPr>
            </w:pPr>
          </w:p>
          <w:p w14:paraId="7624472E" w14:textId="77777777" w:rsidR="000C3278" w:rsidRPr="000C3278" w:rsidRDefault="000C3278" w:rsidP="000C3278">
            <w:pPr>
              <w:spacing w:after="120"/>
              <w:jc w:val="center"/>
              <w:rPr>
                <w:b/>
                <w:bCs/>
                <w:sz w:val="28"/>
                <w:szCs w:val="28"/>
              </w:rPr>
            </w:pPr>
          </w:p>
          <w:p w14:paraId="672E8C84" w14:textId="4EE4D703" w:rsidR="000C3278" w:rsidRPr="005B5A94" w:rsidRDefault="005B5A94" w:rsidP="000C3278">
            <w:pPr>
              <w:spacing w:after="120"/>
              <w:jc w:val="center"/>
              <w:rPr>
                <w:i/>
                <w:iCs/>
                <w:sz w:val="28"/>
                <w:szCs w:val="28"/>
              </w:rPr>
            </w:pPr>
            <w:r w:rsidRPr="005B5A94">
              <w:rPr>
                <w:i/>
                <w:iCs/>
                <w:sz w:val="28"/>
                <w:szCs w:val="28"/>
              </w:rPr>
              <w:t>(Đã ký)</w:t>
            </w:r>
          </w:p>
          <w:p w14:paraId="5C99CC7B" w14:textId="77777777" w:rsidR="00564EC9" w:rsidRPr="000C3278" w:rsidRDefault="00564EC9" w:rsidP="000C3278">
            <w:pPr>
              <w:spacing w:after="120"/>
              <w:jc w:val="center"/>
              <w:rPr>
                <w:b/>
                <w:bCs/>
                <w:sz w:val="28"/>
                <w:szCs w:val="28"/>
              </w:rPr>
            </w:pPr>
          </w:p>
          <w:p w14:paraId="2343C160" w14:textId="77777777" w:rsidR="000C3278" w:rsidRPr="000C3278" w:rsidRDefault="000C3278" w:rsidP="000C3278">
            <w:pPr>
              <w:spacing w:after="120"/>
              <w:jc w:val="center"/>
              <w:rPr>
                <w:b/>
                <w:bCs/>
                <w:sz w:val="28"/>
                <w:szCs w:val="28"/>
              </w:rPr>
            </w:pPr>
          </w:p>
          <w:p w14:paraId="72979F81" w14:textId="3BE36876" w:rsidR="000C3278" w:rsidRPr="000C3278" w:rsidRDefault="000C3278" w:rsidP="000C3278">
            <w:pPr>
              <w:spacing w:after="120"/>
              <w:jc w:val="center"/>
              <w:rPr>
                <w:sz w:val="28"/>
                <w:szCs w:val="28"/>
              </w:rPr>
            </w:pPr>
            <w:r w:rsidRPr="000C3278">
              <w:rPr>
                <w:b/>
                <w:bCs/>
                <w:sz w:val="28"/>
                <w:szCs w:val="28"/>
              </w:rPr>
              <w:t>Hoàng Gia Long</w:t>
            </w:r>
          </w:p>
        </w:tc>
      </w:tr>
    </w:tbl>
    <w:p w14:paraId="5E3A75BA" w14:textId="77777777" w:rsidR="00BF4CCB" w:rsidRPr="00CD0911" w:rsidRDefault="00BF4CCB" w:rsidP="00BF4CCB">
      <w:pPr>
        <w:spacing w:before="120" w:after="120"/>
        <w:ind w:firstLine="720"/>
        <w:jc w:val="both"/>
        <w:rPr>
          <w:sz w:val="28"/>
          <w:szCs w:val="32"/>
          <w:lang w:val="vi-VN"/>
        </w:rPr>
      </w:pPr>
    </w:p>
    <w:bookmarkEnd w:id="1"/>
    <w:bookmarkEnd w:id="8"/>
    <w:p w14:paraId="6A6C7321" w14:textId="77777777" w:rsidR="00BF4CCB" w:rsidRPr="00CD0911" w:rsidRDefault="00BF4CCB" w:rsidP="00047E97">
      <w:pPr>
        <w:spacing w:before="120" w:after="120" w:line="360" w:lineRule="exact"/>
        <w:jc w:val="center"/>
        <w:rPr>
          <w:b/>
          <w:bCs/>
          <w:sz w:val="28"/>
          <w:szCs w:val="28"/>
          <w:lang w:val="vi-VN"/>
        </w:rPr>
      </w:pPr>
    </w:p>
    <w:sectPr w:rsidR="00BF4CCB" w:rsidRPr="00CD0911" w:rsidSect="00FA65B1">
      <w:headerReference w:type="default" r:id="rId8"/>
      <w:headerReference w:type="first" r:id="rId9"/>
      <w:pgSz w:w="11906" w:h="16838"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4A338" w14:textId="77777777" w:rsidR="00B04043" w:rsidRDefault="00B04043" w:rsidP="006132D6">
      <w:r>
        <w:separator/>
      </w:r>
    </w:p>
  </w:endnote>
  <w:endnote w:type="continuationSeparator" w:id="0">
    <w:p w14:paraId="08A66E7E" w14:textId="77777777" w:rsidR="00B04043" w:rsidRDefault="00B04043" w:rsidP="00613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nTime">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45456" w14:textId="77777777" w:rsidR="00B04043" w:rsidRDefault="00B04043" w:rsidP="006132D6">
      <w:r>
        <w:separator/>
      </w:r>
    </w:p>
  </w:footnote>
  <w:footnote w:type="continuationSeparator" w:id="0">
    <w:p w14:paraId="3E6E9539" w14:textId="77777777" w:rsidR="00B04043" w:rsidRDefault="00B04043" w:rsidP="00613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919154"/>
      <w:docPartObj>
        <w:docPartGallery w:val="Page Numbers (Top of Page)"/>
        <w:docPartUnique/>
      </w:docPartObj>
    </w:sdtPr>
    <w:sdtEndPr>
      <w:rPr>
        <w:noProof/>
      </w:rPr>
    </w:sdtEndPr>
    <w:sdtContent>
      <w:p w14:paraId="5ECD4729" w14:textId="601A85D3" w:rsidR="00F71102" w:rsidRDefault="00F71102">
        <w:pPr>
          <w:pStyle w:val="Header"/>
          <w:jc w:val="center"/>
        </w:pPr>
        <w:r>
          <w:fldChar w:fldCharType="begin"/>
        </w:r>
        <w:r>
          <w:instrText xml:space="preserve"> PAGE   \* MERGEFORMAT </w:instrText>
        </w:r>
        <w:r>
          <w:fldChar w:fldCharType="separate"/>
        </w:r>
        <w:r w:rsidR="00B141CA">
          <w:rPr>
            <w:noProof/>
          </w:rPr>
          <w:t>17</w:t>
        </w:r>
        <w:r>
          <w:rPr>
            <w:noProof/>
          </w:rPr>
          <w:fldChar w:fldCharType="end"/>
        </w:r>
      </w:p>
    </w:sdtContent>
  </w:sdt>
  <w:p w14:paraId="23A0C823" w14:textId="77777777" w:rsidR="00F71102" w:rsidRDefault="00F711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3A226" w14:textId="0CC655B6" w:rsidR="00F71102" w:rsidRDefault="00F71102">
    <w:pPr>
      <w:pStyle w:val="Header"/>
      <w:jc w:val="center"/>
    </w:pPr>
  </w:p>
  <w:p w14:paraId="60B02BE2" w14:textId="77777777" w:rsidR="00F71102" w:rsidRDefault="00F711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1" w15:restartNumberingAfterBreak="0">
    <w:nsid w:val="9C8AC8EF"/>
    <w:multiLevelType w:val="multilevel"/>
    <w:tmpl w:val="9C8AC8EF"/>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2" w15:restartNumberingAfterBreak="0">
    <w:nsid w:val="B0F1ACD9"/>
    <w:multiLevelType w:val="multilevel"/>
    <w:tmpl w:val="B0F1ACD9"/>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3" w15:restartNumberingAfterBreak="0">
    <w:nsid w:val="B5E306ED"/>
    <w:multiLevelType w:val="multilevel"/>
    <w:tmpl w:val="B5E306ED"/>
    <w:lvl w:ilvl="0">
      <w:start w:val="1"/>
      <w:numFmt w:val="lowerLetter"/>
      <w:lvlText w:val="%1)"/>
      <w:lvlJc w:val="left"/>
      <w:pPr>
        <w:ind w:left="222" w:hanging="307"/>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7"/>
      </w:pPr>
      <w:rPr>
        <w:rFonts w:hint="default"/>
        <w:lang w:eastAsia="en-US" w:bidi="ar-SA"/>
      </w:rPr>
    </w:lvl>
    <w:lvl w:ilvl="2">
      <w:numFmt w:val="bullet"/>
      <w:lvlText w:val="•"/>
      <w:lvlJc w:val="left"/>
      <w:pPr>
        <w:ind w:left="2117" w:hanging="307"/>
      </w:pPr>
      <w:rPr>
        <w:rFonts w:hint="default"/>
        <w:lang w:eastAsia="en-US" w:bidi="ar-SA"/>
      </w:rPr>
    </w:lvl>
    <w:lvl w:ilvl="3">
      <w:numFmt w:val="bullet"/>
      <w:lvlText w:val="•"/>
      <w:lvlJc w:val="left"/>
      <w:pPr>
        <w:ind w:left="3065" w:hanging="307"/>
      </w:pPr>
      <w:rPr>
        <w:rFonts w:hint="default"/>
        <w:lang w:eastAsia="en-US" w:bidi="ar-SA"/>
      </w:rPr>
    </w:lvl>
    <w:lvl w:ilvl="4">
      <w:numFmt w:val="bullet"/>
      <w:lvlText w:val="•"/>
      <w:lvlJc w:val="left"/>
      <w:pPr>
        <w:ind w:left="4014" w:hanging="307"/>
      </w:pPr>
      <w:rPr>
        <w:rFonts w:hint="default"/>
        <w:lang w:eastAsia="en-US" w:bidi="ar-SA"/>
      </w:rPr>
    </w:lvl>
    <w:lvl w:ilvl="5">
      <w:numFmt w:val="bullet"/>
      <w:lvlText w:val="•"/>
      <w:lvlJc w:val="left"/>
      <w:pPr>
        <w:ind w:left="4963" w:hanging="307"/>
      </w:pPr>
      <w:rPr>
        <w:rFonts w:hint="default"/>
        <w:lang w:eastAsia="en-US" w:bidi="ar-SA"/>
      </w:rPr>
    </w:lvl>
    <w:lvl w:ilvl="6">
      <w:numFmt w:val="bullet"/>
      <w:lvlText w:val="•"/>
      <w:lvlJc w:val="left"/>
      <w:pPr>
        <w:ind w:left="5911" w:hanging="307"/>
      </w:pPr>
      <w:rPr>
        <w:rFonts w:hint="default"/>
        <w:lang w:eastAsia="en-US" w:bidi="ar-SA"/>
      </w:rPr>
    </w:lvl>
    <w:lvl w:ilvl="7">
      <w:numFmt w:val="bullet"/>
      <w:lvlText w:val="•"/>
      <w:lvlJc w:val="left"/>
      <w:pPr>
        <w:ind w:left="6860" w:hanging="307"/>
      </w:pPr>
      <w:rPr>
        <w:rFonts w:hint="default"/>
        <w:lang w:eastAsia="en-US" w:bidi="ar-SA"/>
      </w:rPr>
    </w:lvl>
    <w:lvl w:ilvl="8">
      <w:numFmt w:val="bullet"/>
      <w:lvlText w:val="•"/>
      <w:lvlJc w:val="left"/>
      <w:pPr>
        <w:ind w:left="7809" w:hanging="307"/>
      </w:pPr>
      <w:rPr>
        <w:rFonts w:hint="default"/>
        <w:lang w:eastAsia="en-US" w:bidi="ar-SA"/>
      </w:rPr>
    </w:lvl>
  </w:abstractNum>
  <w:abstractNum w:abstractNumId="4" w15:restartNumberingAfterBreak="0">
    <w:nsid w:val="BF205925"/>
    <w:multiLevelType w:val="multilevel"/>
    <w:tmpl w:val="BF205925"/>
    <w:lvl w:ilvl="0">
      <w:numFmt w:val="bullet"/>
      <w:lvlText w:val="-"/>
      <w:lvlJc w:val="left"/>
      <w:pPr>
        <w:ind w:left="222" w:hanging="18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88"/>
      </w:pPr>
      <w:rPr>
        <w:rFonts w:hint="default"/>
        <w:lang w:eastAsia="en-US" w:bidi="ar-SA"/>
      </w:rPr>
    </w:lvl>
    <w:lvl w:ilvl="2">
      <w:numFmt w:val="bullet"/>
      <w:lvlText w:val="•"/>
      <w:lvlJc w:val="left"/>
      <w:pPr>
        <w:ind w:left="2117" w:hanging="188"/>
      </w:pPr>
      <w:rPr>
        <w:rFonts w:hint="default"/>
        <w:lang w:eastAsia="en-US" w:bidi="ar-SA"/>
      </w:rPr>
    </w:lvl>
    <w:lvl w:ilvl="3">
      <w:numFmt w:val="bullet"/>
      <w:lvlText w:val="•"/>
      <w:lvlJc w:val="left"/>
      <w:pPr>
        <w:ind w:left="3065" w:hanging="188"/>
      </w:pPr>
      <w:rPr>
        <w:rFonts w:hint="default"/>
        <w:lang w:eastAsia="en-US" w:bidi="ar-SA"/>
      </w:rPr>
    </w:lvl>
    <w:lvl w:ilvl="4">
      <w:numFmt w:val="bullet"/>
      <w:lvlText w:val="•"/>
      <w:lvlJc w:val="left"/>
      <w:pPr>
        <w:ind w:left="4014" w:hanging="188"/>
      </w:pPr>
      <w:rPr>
        <w:rFonts w:hint="default"/>
        <w:lang w:eastAsia="en-US" w:bidi="ar-SA"/>
      </w:rPr>
    </w:lvl>
    <w:lvl w:ilvl="5">
      <w:numFmt w:val="bullet"/>
      <w:lvlText w:val="•"/>
      <w:lvlJc w:val="left"/>
      <w:pPr>
        <w:ind w:left="4963" w:hanging="188"/>
      </w:pPr>
      <w:rPr>
        <w:rFonts w:hint="default"/>
        <w:lang w:eastAsia="en-US" w:bidi="ar-SA"/>
      </w:rPr>
    </w:lvl>
    <w:lvl w:ilvl="6">
      <w:numFmt w:val="bullet"/>
      <w:lvlText w:val="•"/>
      <w:lvlJc w:val="left"/>
      <w:pPr>
        <w:ind w:left="5911" w:hanging="188"/>
      </w:pPr>
      <w:rPr>
        <w:rFonts w:hint="default"/>
        <w:lang w:eastAsia="en-US" w:bidi="ar-SA"/>
      </w:rPr>
    </w:lvl>
    <w:lvl w:ilvl="7">
      <w:numFmt w:val="bullet"/>
      <w:lvlText w:val="•"/>
      <w:lvlJc w:val="left"/>
      <w:pPr>
        <w:ind w:left="6860" w:hanging="188"/>
      </w:pPr>
      <w:rPr>
        <w:rFonts w:hint="default"/>
        <w:lang w:eastAsia="en-US" w:bidi="ar-SA"/>
      </w:rPr>
    </w:lvl>
    <w:lvl w:ilvl="8">
      <w:numFmt w:val="bullet"/>
      <w:lvlText w:val="•"/>
      <w:lvlJc w:val="left"/>
      <w:pPr>
        <w:ind w:left="7809" w:hanging="188"/>
      </w:pPr>
      <w:rPr>
        <w:rFonts w:hint="default"/>
        <w:lang w:eastAsia="en-US" w:bidi="ar-SA"/>
      </w:rPr>
    </w:lvl>
  </w:abstractNum>
  <w:abstractNum w:abstractNumId="5" w15:restartNumberingAfterBreak="0">
    <w:nsid w:val="C8879AEF"/>
    <w:multiLevelType w:val="multilevel"/>
    <w:tmpl w:val="C8879AEF"/>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480" w:hanging="164"/>
      </w:pPr>
      <w:rPr>
        <w:rFonts w:hint="default"/>
        <w:lang w:eastAsia="en-US" w:bidi="ar-SA"/>
      </w:rPr>
    </w:lvl>
    <w:lvl w:ilvl="5">
      <w:numFmt w:val="bullet"/>
      <w:lvlText w:val="•"/>
      <w:lvlJc w:val="left"/>
      <w:pPr>
        <w:ind w:left="2851" w:hanging="164"/>
      </w:pPr>
      <w:rPr>
        <w:rFonts w:hint="default"/>
        <w:lang w:eastAsia="en-US" w:bidi="ar-SA"/>
      </w:rPr>
    </w:lvl>
    <w:lvl w:ilvl="6">
      <w:numFmt w:val="bullet"/>
      <w:lvlText w:val="•"/>
      <w:lvlJc w:val="left"/>
      <w:pPr>
        <w:ind w:left="4222" w:hanging="164"/>
      </w:pPr>
      <w:rPr>
        <w:rFonts w:hint="default"/>
        <w:lang w:eastAsia="en-US" w:bidi="ar-SA"/>
      </w:rPr>
    </w:lvl>
    <w:lvl w:ilvl="7">
      <w:numFmt w:val="bullet"/>
      <w:lvlText w:val="•"/>
      <w:lvlJc w:val="left"/>
      <w:pPr>
        <w:ind w:left="5593" w:hanging="164"/>
      </w:pPr>
      <w:rPr>
        <w:rFonts w:hint="default"/>
        <w:lang w:eastAsia="en-US" w:bidi="ar-SA"/>
      </w:rPr>
    </w:lvl>
    <w:lvl w:ilvl="8">
      <w:numFmt w:val="bullet"/>
      <w:lvlText w:val="•"/>
      <w:lvlJc w:val="left"/>
      <w:pPr>
        <w:ind w:left="6964" w:hanging="164"/>
      </w:pPr>
      <w:rPr>
        <w:rFonts w:hint="default"/>
        <w:lang w:eastAsia="en-US" w:bidi="ar-SA"/>
      </w:rPr>
    </w:lvl>
  </w:abstractNum>
  <w:abstractNum w:abstractNumId="6" w15:restartNumberingAfterBreak="0">
    <w:nsid w:val="CF092B84"/>
    <w:multiLevelType w:val="multilevel"/>
    <w:tmpl w:val="CF092B84"/>
    <w:lvl w:ilvl="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eastAsia="en-US" w:bidi="ar-SA"/>
      </w:rPr>
    </w:lvl>
    <w:lvl w:ilvl="1">
      <w:numFmt w:val="bullet"/>
      <w:lvlText w:val="•"/>
      <w:lvlJc w:val="left"/>
      <w:pPr>
        <w:ind w:left="623" w:hanging="128"/>
      </w:pPr>
      <w:rPr>
        <w:rFonts w:hint="default"/>
        <w:lang w:eastAsia="en-US" w:bidi="ar-SA"/>
      </w:rPr>
    </w:lvl>
    <w:lvl w:ilvl="2">
      <w:numFmt w:val="bullet"/>
      <w:lvlText w:val="•"/>
      <w:lvlJc w:val="left"/>
      <w:pPr>
        <w:ind w:left="1067" w:hanging="128"/>
      </w:pPr>
      <w:rPr>
        <w:rFonts w:hint="default"/>
        <w:lang w:eastAsia="en-US" w:bidi="ar-SA"/>
      </w:rPr>
    </w:lvl>
    <w:lvl w:ilvl="3">
      <w:numFmt w:val="bullet"/>
      <w:lvlText w:val="•"/>
      <w:lvlJc w:val="left"/>
      <w:pPr>
        <w:ind w:left="1511" w:hanging="128"/>
      </w:pPr>
      <w:rPr>
        <w:rFonts w:hint="default"/>
        <w:lang w:eastAsia="en-US" w:bidi="ar-SA"/>
      </w:rPr>
    </w:lvl>
    <w:lvl w:ilvl="4">
      <w:numFmt w:val="bullet"/>
      <w:lvlText w:val="•"/>
      <w:lvlJc w:val="left"/>
      <w:pPr>
        <w:ind w:left="1955" w:hanging="128"/>
      </w:pPr>
      <w:rPr>
        <w:rFonts w:hint="default"/>
        <w:lang w:eastAsia="en-US" w:bidi="ar-SA"/>
      </w:rPr>
    </w:lvl>
    <w:lvl w:ilvl="5">
      <w:numFmt w:val="bullet"/>
      <w:lvlText w:val="•"/>
      <w:lvlJc w:val="left"/>
      <w:pPr>
        <w:ind w:left="2399" w:hanging="128"/>
      </w:pPr>
      <w:rPr>
        <w:rFonts w:hint="default"/>
        <w:lang w:eastAsia="en-US" w:bidi="ar-SA"/>
      </w:rPr>
    </w:lvl>
    <w:lvl w:ilvl="6">
      <w:numFmt w:val="bullet"/>
      <w:lvlText w:val="•"/>
      <w:lvlJc w:val="left"/>
      <w:pPr>
        <w:ind w:left="2843" w:hanging="128"/>
      </w:pPr>
      <w:rPr>
        <w:rFonts w:hint="default"/>
        <w:lang w:eastAsia="en-US" w:bidi="ar-SA"/>
      </w:rPr>
    </w:lvl>
    <w:lvl w:ilvl="7">
      <w:numFmt w:val="bullet"/>
      <w:lvlText w:val="•"/>
      <w:lvlJc w:val="left"/>
      <w:pPr>
        <w:ind w:left="3287" w:hanging="128"/>
      </w:pPr>
      <w:rPr>
        <w:rFonts w:hint="default"/>
        <w:lang w:eastAsia="en-US" w:bidi="ar-SA"/>
      </w:rPr>
    </w:lvl>
    <w:lvl w:ilvl="8">
      <w:numFmt w:val="bullet"/>
      <w:lvlText w:val="•"/>
      <w:lvlJc w:val="left"/>
      <w:pPr>
        <w:ind w:left="3731" w:hanging="128"/>
      </w:pPr>
      <w:rPr>
        <w:rFonts w:hint="default"/>
        <w:lang w:eastAsia="en-US" w:bidi="ar-SA"/>
      </w:rPr>
    </w:lvl>
  </w:abstractNum>
  <w:abstractNum w:abstractNumId="7" w15:restartNumberingAfterBreak="0">
    <w:nsid w:val="D7F9FE59"/>
    <w:multiLevelType w:val="multilevel"/>
    <w:tmpl w:val="D7F9FE59"/>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8" w15:restartNumberingAfterBreak="0">
    <w:nsid w:val="DCBA6B53"/>
    <w:multiLevelType w:val="multilevel"/>
    <w:tmpl w:val="DCBA6B53"/>
    <w:lvl w:ilvl="0">
      <w:numFmt w:val="bullet"/>
      <w:lvlText w:val="-"/>
      <w:lvlJc w:val="left"/>
      <w:pPr>
        <w:ind w:left="222" w:hanging="15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59"/>
      </w:pPr>
      <w:rPr>
        <w:rFonts w:hint="default"/>
        <w:lang w:eastAsia="en-US" w:bidi="ar-SA"/>
      </w:rPr>
    </w:lvl>
    <w:lvl w:ilvl="2">
      <w:numFmt w:val="bullet"/>
      <w:lvlText w:val="•"/>
      <w:lvlJc w:val="left"/>
      <w:pPr>
        <w:ind w:left="2117" w:hanging="159"/>
      </w:pPr>
      <w:rPr>
        <w:rFonts w:hint="default"/>
        <w:lang w:eastAsia="en-US" w:bidi="ar-SA"/>
      </w:rPr>
    </w:lvl>
    <w:lvl w:ilvl="3">
      <w:numFmt w:val="bullet"/>
      <w:lvlText w:val="•"/>
      <w:lvlJc w:val="left"/>
      <w:pPr>
        <w:ind w:left="3065" w:hanging="159"/>
      </w:pPr>
      <w:rPr>
        <w:rFonts w:hint="default"/>
        <w:lang w:eastAsia="en-US" w:bidi="ar-SA"/>
      </w:rPr>
    </w:lvl>
    <w:lvl w:ilvl="4">
      <w:numFmt w:val="bullet"/>
      <w:lvlText w:val="•"/>
      <w:lvlJc w:val="left"/>
      <w:pPr>
        <w:ind w:left="4014" w:hanging="159"/>
      </w:pPr>
      <w:rPr>
        <w:rFonts w:hint="default"/>
        <w:lang w:eastAsia="en-US" w:bidi="ar-SA"/>
      </w:rPr>
    </w:lvl>
    <w:lvl w:ilvl="5">
      <w:numFmt w:val="bullet"/>
      <w:lvlText w:val="•"/>
      <w:lvlJc w:val="left"/>
      <w:pPr>
        <w:ind w:left="4963" w:hanging="159"/>
      </w:pPr>
      <w:rPr>
        <w:rFonts w:hint="default"/>
        <w:lang w:eastAsia="en-US" w:bidi="ar-SA"/>
      </w:rPr>
    </w:lvl>
    <w:lvl w:ilvl="6">
      <w:numFmt w:val="bullet"/>
      <w:lvlText w:val="•"/>
      <w:lvlJc w:val="left"/>
      <w:pPr>
        <w:ind w:left="5911" w:hanging="159"/>
      </w:pPr>
      <w:rPr>
        <w:rFonts w:hint="default"/>
        <w:lang w:eastAsia="en-US" w:bidi="ar-SA"/>
      </w:rPr>
    </w:lvl>
    <w:lvl w:ilvl="7">
      <w:numFmt w:val="bullet"/>
      <w:lvlText w:val="•"/>
      <w:lvlJc w:val="left"/>
      <w:pPr>
        <w:ind w:left="6860" w:hanging="159"/>
      </w:pPr>
      <w:rPr>
        <w:rFonts w:hint="default"/>
        <w:lang w:eastAsia="en-US" w:bidi="ar-SA"/>
      </w:rPr>
    </w:lvl>
    <w:lvl w:ilvl="8">
      <w:numFmt w:val="bullet"/>
      <w:lvlText w:val="•"/>
      <w:lvlJc w:val="left"/>
      <w:pPr>
        <w:ind w:left="7809" w:hanging="159"/>
      </w:pPr>
      <w:rPr>
        <w:rFonts w:hint="default"/>
        <w:lang w:eastAsia="en-US" w:bidi="ar-SA"/>
      </w:rPr>
    </w:lvl>
  </w:abstractNum>
  <w:abstractNum w:abstractNumId="9" w15:restartNumberingAfterBreak="0">
    <w:nsid w:val="F4B5D9F5"/>
    <w:multiLevelType w:val="multilevel"/>
    <w:tmpl w:val="F4B5D9F5"/>
    <w:lvl w:ilvl="0">
      <w:numFmt w:val="bullet"/>
      <w:lvlText w:val="-"/>
      <w:lvlJc w:val="left"/>
      <w:pPr>
        <w:ind w:left="222" w:hanging="16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68"/>
      </w:pPr>
      <w:rPr>
        <w:rFonts w:hint="default"/>
        <w:lang w:eastAsia="en-US" w:bidi="ar-SA"/>
      </w:rPr>
    </w:lvl>
    <w:lvl w:ilvl="2">
      <w:numFmt w:val="bullet"/>
      <w:lvlText w:val="•"/>
      <w:lvlJc w:val="left"/>
      <w:pPr>
        <w:ind w:left="2117" w:hanging="168"/>
      </w:pPr>
      <w:rPr>
        <w:rFonts w:hint="default"/>
        <w:lang w:eastAsia="en-US" w:bidi="ar-SA"/>
      </w:rPr>
    </w:lvl>
    <w:lvl w:ilvl="3">
      <w:numFmt w:val="bullet"/>
      <w:lvlText w:val="•"/>
      <w:lvlJc w:val="left"/>
      <w:pPr>
        <w:ind w:left="3065" w:hanging="168"/>
      </w:pPr>
      <w:rPr>
        <w:rFonts w:hint="default"/>
        <w:lang w:eastAsia="en-US" w:bidi="ar-SA"/>
      </w:rPr>
    </w:lvl>
    <w:lvl w:ilvl="4">
      <w:numFmt w:val="bullet"/>
      <w:lvlText w:val="•"/>
      <w:lvlJc w:val="left"/>
      <w:pPr>
        <w:ind w:left="4014" w:hanging="168"/>
      </w:pPr>
      <w:rPr>
        <w:rFonts w:hint="default"/>
        <w:lang w:eastAsia="en-US" w:bidi="ar-SA"/>
      </w:rPr>
    </w:lvl>
    <w:lvl w:ilvl="5">
      <w:numFmt w:val="bullet"/>
      <w:lvlText w:val="•"/>
      <w:lvlJc w:val="left"/>
      <w:pPr>
        <w:ind w:left="4963" w:hanging="168"/>
      </w:pPr>
      <w:rPr>
        <w:rFonts w:hint="default"/>
        <w:lang w:eastAsia="en-US" w:bidi="ar-SA"/>
      </w:rPr>
    </w:lvl>
    <w:lvl w:ilvl="6">
      <w:numFmt w:val="bullet"/>
      <w:lvlText w:val="•"/>
      <w:lvlJc w:val="left"/>
      <w:pPr>
        <w:ind w:left="5911" w:hanging="168"/>
      </w:pPr>
      <w:rPr>
        <w:rFonts w:hint="default"/>
        <w:lang w:eastAsia="en-US" w:bidi="ar-SA"/>
      </w:rPr>
    </w:lvl>
    <w:lvl w:ilvl="7">
      <w:numFmt w:val="bullet"/>
      <w:lvlText w:val="•"/>
      <w:lvlJc w:val="left"/>
      <w:pPr>
        <w:ind w:left="6860" w:hanging="168"/>
      </w:pPr>
      <w:rPr>
        <w:rFonts w:hint="default"/>
        <w:lang w:eastAsia="en-US" w:bidi="ar-SA"/>
      </w:rPr>
    </w:lvl>
    <w:lvl w:ilvl="8">
      <w:numFmt w:val="bullet"/>
      <w:lvlText w:val="•"/>
      <w:lvlJc w:val="left"/>
      <w:pPr>
        <w:ind w:left="7809" w:hanging="168"/>
      </w:pPr>
      <w:rPr>
        <w:rFonts w:hint="default"/>
        <w:lang w:eastAsia="en-US" w:bidi="ar-SA"/>
      </w:rPr>
    </w:lvl>
  </w:abstractNum>
  <w:abstractNum w:abstractNumId="10" w15:restartNumberingAfterBreak="0">
    <w:nsid w:val="0053208E"/>
    <w:multiLevelType w:val="multilevel"/>
    <w:tmpl w:val="0053208E"/>
    <w:lvl w:ilvl="0">
      <w:start w:val="1"/>
      <w:numFmt w:val="decimal"/>
      <w:lvlText w:val="%1."/>
      <w:lvlJc w:val="left"/>
      <w:pPr>
        <w:ind w:left="1068" w:hanging="28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924" w:hanging="281"/>
      </w:pPr>
      <w:rPr>
        <w:rFonts w:hint="default"/>
        <w:lang w:eastAsia="en-US" w:bidi="ar-SA"/>
      </w:rPr>
    </w:lvl>
    <w:lvl w:ilvl="2">
      <w:numFmt w:val="bullet"/>
      <w:lvlText w:val="•"/>
      <w:lvlJc w:val="left"/>
      <w:pPr>
        <w:ind w:left="2789" w:hanging="281"/>
      </w:pPr>
      <w:rPr>
        <w:rFonts w:hint="default"/>
        <w:lang w:eastAsia="en-US" w:bidi="ar-SA"/>
      </w:rPr>
    </w:lvl>
    <w:lvl w:ilvl="3">
      <w:numFmt w:val="bullet"/>
      <w:lvlText w:val="•"/>
      <w:lvlJc w:val="left"/>
      <w:pPr>
        <w:ind w:left="3653" w:hanging="281"/>
      </w:pPr>
      <w:rPr>
        <w:rFonts w:hint="default"/>
        <w:lang w:eastAsia="en-US" w:bidi="ar-SA"/>
      </w:rPr>
    </w:lvl>
    <w:lvl w:ilvl="4">
      <w:numFmt w:val="bullet"/>
      <w:lvlText w:val="•"/>
      <w:lvlJc w:val="left"/>
      <w:pPr>
        <w:ind w:left="4518" w:hanging="281"/>
      </w:pPr>
      <w:rPr>
        <w:rFonts w:hint="default"/>
        <w:lang w:eastAsia="en-US" w:bidi="ar-SA"/>
      </w:rPr>
    </w:lvl>
    <w:lvl w:ilvl="5">
      <w:numFmt w:val="bullet"/>
      <w:lvlText w:val="•"/>
      <w:lvlJc w:val="left"/>
      <w:pPr>
        <w:ind w:left="5383" w:hanging="281"/>
      </w:pPr>
      <w:rPr>
        <w:rFonts w:hint="default"/>
        <w:lang w:eastAsia="en-US" w:bidi="ar-SA"/>
      </w:rPr>
    </w:lvl>
    <w:lvl w:ilvl="6">
      <w:numFmt w:val="bullet"/>
      <w:lvlText w:val="•"/>
      <w:lvlJc w:val="left"/>
      <w:pPr>
        <w:ind w:left="6247" w:hanging="281"/>
      </w:pPr>
      <w:rPr>
        <w:rFonts w:hint="default"/>
        <w:lang w:eastAsia="en-US" w:bidi="ar-SA"/>
      </w:rPr>
    </w:lvl>
    <w:lvl w:ilvl="7">
      <w:numFmt w:val="bullet"/>
      <w:lvlText w:val="•"/>
      <w:lvlJc w:val="left"/>
      <w:pPr>
        <w:ind w:left="7112" w:hanging="281"/>
      </w:pPr>
      <w:rPr>
        <w:rFonts w:hint="default"/>
        <w:lang w:eastAsia="en-US" w:bidi="ar-SA"/>
      </w:rPr>
    </w:lvl>
    <w:lvl w:ilvl="8">
      <w:numFmt w:val="bullet"/>
      <w:lvlText w:val="•"/>
      <w:lvlJc w:val="left"/>
      <w:pPr>
        <w:ind w:left="7977" w:hanging="281"/>
      </w:pPr>
      <w:rPr>
        <w:rFonts w:hint="default"/>
        <w:lang w:eastAsia="en-US" w:bidi="ar-SA"/>
      </w:rPr>
    </w:lvl>
  </w:abstractNum>
  <w:abstractNum w:abstractNumId="11" w15:restartNumberingAfterBreak="0">
    <w:nsid w:val="0248C179"/>
    <w:multiLevelType w:val="multilevel"/>
    <w:tmpl w:val="0248C179"/>
    <w:lvl w:ilvl="0">
      <w:start w:val="1"/>
      <w:numFmt w:val="lowerLetter"/>
      <w:lvlText w:val="%1)"/>
      <w:lvlJc w:val="left"/>
      <w:pPr>
        <w:ind w:left="1159" w:hanging="30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105" w:hanging="308"/>
      </w:pPr>
      <w:rPr>
        <w:rFonts w:hint="default"/>
        <w:lang w:eastAsia="en-US" w:bidi="ar-SA"/>
      </w:rPr>
    </w:lvl>
    <w:lvl w:ilvl="2">
      <w:numFmt w:val="bullet"/>
      <w:lvlText w:val="•"/>
      <w:lvlJc w:val="left"/>
      <w:pPr>
        <w:ind w:left="3054" w:hanging="308"/>
      </w:pPr>
      <w:rPr>
        <w:rFonts w:hint="default"/>
        <w:lang w:eastAsia="en-US" w:bidi="ar-SA"/>
      </w:rPr>
    </w:lvl>
    <w:lvl w:ilvl="3">
      <w:numFmt w:val="bullet"/>
      <w:lvlText w:val="•"/>
      <w:lvlJc w:val="left"/>
      <w:pPr>
        <w:ind w:left="4002" w:hanging="308"/>
      </w:pPr>
      <w:rPr>
        <w:rFonts w:hint="default"/>
        <w:lang w:eastAsia="en-US" w:bidi="ar-SA"/>
      </w:rPr>
    </w:lvl>
    <w:lvl w:ilvl="4">
      <w:numFmt w:val="bullet"/>
      <w:lvlText w:val="•"/>
      <w:lvlJc w:val="left"/>
      <w:pPr>
        <w:ind w:left="4951" w:hanging="308"/>
      </w:pPr>
      <w:rPr>
        <w:rFonts w:hint="default"/>
        <w:lang w:eastAsia="en-US" w:bidi="ar-SA"/>
      </w:rPr>
    </w:lvl>
    <w:lvl w:ilvl="5">
      <w:numFmt w:val="bullet"/>
      <w:lvlText w:val="•"/>
      <w:lvlJc w:val="left"/>
      <w:pPr>
        <w:ind w:left="5900" w:hanging="308"/>
      </w:pPr>
      <w:rPr>
        <w:rFonts w:hint="default"/>
        <w:lang w:eastAsia="en-US" w:bidi="ar-SA"/>
      </w:rPr>
    </w:lvl>
    <w:lvl w:ilvl="6">
      <w:numFmt w:val="bullet"/>
      <w:lvlText w:val="•"/>
      <w:lvlJc w:val="left"/>
      <w:pPr>
        <w:ind w:left="6848" w:hanging="308"/>
      </w:pPr>
      <w:rPr>
        <w:rFonts w:hint="default"/>
        <w:lang w:eastAsia="en-US" w:bidi="ar-SA"/>
      </w:rPr>
    </w:lvl>
    <w:lvl w:ilvl="7">
      <w:numFmt w:val="bullet"/>
      <w:lvlText w:val="•"/>
      <w:lvlJc w:val="left"/>
      <w:pPr>
        <w:ind w:left="7797" w:hanging="308"/>
      </w:pPr>
      <w:rPr>
        <w:rFonts w:hint="default"/>
        <w:lang w:eastAsia="en-US" w:bidi="ar-SA"/>
      </w:rPr>
    </w:lvl>
    <w:lvl w:ilvl="8">
      <w:numFmt w:val="bullet"/>
      <w:lvlText w:val="•"/>
      <w:lvlJc w:val="left"/>
      <w:pPr>
        <w:ind w:left="8746" w:hanging="308"/>
      </w:pPr>
      <w:rPr>
        <w:rFonts w:hint="default"/>
        <w:lang w:eastAsia="en-US" w:bidi="ar-SA"/>
      </w:rPr>
    </w:lvl>
  </w:abstractNum>
  <w:abstractNum w:abstractNumId="12" w15:restartNumberingAfterBreak="0">
    <w:nsid w:val="03D62ECE"/>
    <w:multiLevelType w:val="multilevel"/>
    <w:tmpl w:val="03D62ECE"/>
    <w:lvl w:ilvl="0">
      <w:start w:val="1"/>
      <w:numFmt w:val="lowerLetter"/>
      <w:lvlText w:val="%1)"/>
      <w:lvlJc w:val="left"/>
      <w:pPr>
        <w:ind w:left="222" w:hanging="315"/>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15"/>
      </w:pPr>
      <w:rPr>
        <w:rFonts w:hint="default"/>
        <w:lang w:eastAsia="en-US" w:bidi="ar-SA"/>
      </w:rPr>
    </w:lvl>
    <w:lvl w:ilvl="2">
      <w:numFmt w:val="bullet"/>
      <w:lvlText w:val="•"/>
      <w:lvlJc w:val="left"/>
      <w:pPr>
        <w:ind w:left="2117" w:hanging="315"/>
      </w:pPr>
      <w:rPr>
        <w:rFonts w:hint="default"/>
        <w:lang w:eastAsia="en-US" w:bidi="ar-SA"/>
      </w:rPr>
    </w:lvl>
    <w:lvl w:ilvl="3">
      <w:numFmt w:val="bullet"/>
      <w:lvlText w:val="•"/>
      <w:lvlJc w:val="left"/>
      <w:pPr>
        <w:ind w:left="3065" w:hanging="315"/>
      </w:pPr>
      <w:rPr>
        <w:rFonts w:hint="default"/>
        <w:lang w:eastAsia="en-US" w:bidi="ar-SA"/>
      </w:rPr>
    </w:lvl>
    <w:lvl w:ilvl="4">
      <w:numFmt w:val="bullet"/>
      <w:lvlText w:val="•"/>
      <w:lvlJc w:val="left"/>
      <w:pPr>
        <w:ind w:left="4014" w:hanging="315"/>
      </w:pPr>
      <w:rPr>
        <w:rFonts w:hint="default"/>
        <w:lang w:eastAsia="en-US" w:bidi="ar-SA"/>
      </w:rPr>
    </w:lvl>
    <w:lvl w:ilvl="5">
      <w:numFmt w:val="bullet"/>
      <w:lvlText w:val="•"/>
      <w:lvlJc w:val="left"/>
      <w:pPr>
        <w:ind w:left="4963" w:hanging="315"/>
      </w:pPr>
      <w:rPr>
        <w:rFonts w:hint="default"/>
        <w:lang w:eastAsia="en-US" w:bidi="ar-SA"/>
      </w:rPr>
    </w:lvl>
    <w:lvl w:ilvl="6">
      <w:numFmt w:val="bullet"/>
      <w:lvlText w:val="•"/>
      <w:lvlJc w:val="left"/>
      <w:pPr>
        <w:ind w:left="5911" w:hanging="315"/>
      </w:pPr>
      <w:rPr>
        <w:rFonts w:hint="default"/>
        <w:lang w:eastAsia="en-US" w:bidi="ar-SA"/>
      </w:rPr>
    </w:lvl>
    <w:lvl w:ilvl="7">
      <w:numFmt w:val="bullet"/>
      <w:lvlText w:val="•"/>
      <w:lvlJc w:val="left"/>
      <w:pPr>
        <w:ind w:left="6860" w:hanging="315"/>
      </w:pPr>
      <w:rPr>
        <w:rFonts w:hint="default"/>
        <w:lang w:eastAsia="en-US" w:bidi="ar-SA"/>
      </w:rPr>
    </w:lvl>
    <w:lvl w:ilvl="8">
      <w:numFmt w:val="bullet"/>
      <w:lvlText w:val="•"/>
      <w:lvlJc w:val="left"/>
      <w:pPr>
        <w:ind w:left="7809" w:hanging="315"/>
      </w:pPr>
      <w:rPr>
        <w:rFonts w:hint="default"/>
        <w:lang w:eastAsia="en-US" w:bidi="ar-SA"/>
      </w:rPr>
    </w:lvl>
  </w:abstractNum>
  <w:abstractNum w:abstractNumId="13" w15:restartNumberingAfterBreak="0">
    <w:nsid w:val="05860609"/>
    <w:multiLevelType w:val="hybridMultilevel"/>
    <w:tmpl w:val="92BA55BA"/>
    <w:lvl w:ilvl="0" w:tplc="876831F4">
      <w:start w:val="1"/>
      <w:numFmt w:val="bullet"/>
      <w:lvlText w:val=""/>
      <w:lvlJc w:val="left"/>
      <w:pPr>
        <w:ind w:left="786" w:hanging="360"/>
      </w:pPr>
      <w:rPr>
        <w:rFonts w:ascii="Symbol" w:hAnsi="Symbol" w:hint="default"/>
        <w:sz w:val="24"/>
      </w:rPr>
    </w:lvl>
    <w:lvl w:ilvl="1" w:tplc="04090003">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14" w15:restartNumberingAfterBreak="0">
    <w:nsid w:val="066616E8"/>
    <w:multiLevelType w:val="hybridMultilevel"/>
    <w:tmpl w:val="40CA0248"/>
    <w:lvl w:ilvl="0" w:tplc="EDA8F7CA">
      <w:numFmt w:val="bullet"/>
      <w:lvlText w:val="-"/>
      <w:lvlJc w:val="left"/>
      <w:pPr>
        <w:ind w:left="900" w:hanging="360"/>
      </w:pPr>
      <w:rPr>
        <w:rFonts w:ascii="Times New Roman" w:eastAsia="Times New Roman" w:hAnsi="Times New Roman" w:cs="Times New Roman" w:hint="default"/>
        <w:b w:val="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15:restartNumberingAfterBreak="0">
    <w:nsid w:val="0C8C78B1"/>
    <w:multiLevelType w:val="hybridMultilevel"/>
    <w:tmpl w:val="225EC12A"/>
    <w:lvl w:ilvl="0" w:tplc="24E82DA0">
      <w:start w:val="1"/>
      <w:numFmt w:val="bullet"/>
      <w:lvlText w:val="o"/>
      <w:lvlJc w:val="left"/>
      <w:pPr>
        <w:ind w:left="786" w:hanging="360"/>
      </w:pPr>
      <w:rPr>
        <w:rFonts w:ascii="Courier New" w:hAnsi="Courier New" w:cs="Courier New" w:hint="default"/>
        <w:sz w:val="20"/>
        <w:szCs w:val="20"/>
      </w:rPr>
    </w:lvl>
    <w:lvl w:ilvl="1" w:tplc="04090003">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16" w15:restartNumberingAfterBreak="0">
    <w:nsid w:val="0E640482"/>
    <w:multiLevelType w:val="multilevel"/>
    <w:tmpl w:val="0E640482"/>
    <w:lvl w:ilvl="0">
      <w:start w:val="1"/>
      <w:numFmt w:val="lowerLetter"/>
      <w:lvlText w:val="%1)"/>
      <w:lvlJc w:val="left"/>
      <w:pPr>
        <w:ind w:left="1151" w:hanging="300"/>
      </w:pPr>
      <w:rPr>
        <w:rFonts w:ascii="Times New Roman" w:eastAsia="Times New Roman" w:hAnsi="Times New Roman" w:cs="Times New Roman" w:hint="default"/>
        <w:b w:val="0"/>
        <w:bCs w:val="0"/>
        <w:i w:val="0"/>
        <w:iCs w:val="0"/>
        <w:spacing w:val="-5"/>
        <w:w w:val="100"/>
        <w:sz w:val="28"/>
        <w:szCs w:val="28"/>
        <w:lang w:eastAsia="en-US" w:bidi="ar-SA"/>
      </w:rPr>
    </w:lvl>
    <w:lvl w:ilvl="1">
      <w:numFmt w:val="bullet"/>
      <w:lvlText w:val="•"/>
      <w:lvlJc w:val="left"/>
      <w:pPr>
        <w:ind w:left="2097" w:hanging="300"/>
      </w:pPr>
      <w:rPr>
        <w:rFonts w:hint="default"/>
        <w:lang w:eastAsia="en-US" w:bidi="ar-SA"/>
      </w:rPr>
    </w:lvl>
    <w:lvl w:ilvl="2">
      <w:numFmt w:val="bullet"/>
      <w:lvlText w:val="•"/>
      <w:lvlJc w:val="left"/>
      <w:pPr>
        <w:ind w:left="3046" w:hanging="300"/>
      </w:pPr>
      <w:rPr>
        <w:rFonts w:hint="default"/>
        <w:lang w:eastAsia="en-US" w:bidi="ar-SA"/>
      </w:rPr>
    </w:lvl>
    <w:lvl w:ilvl="3">
      <w:numFmt w:val="bullet"/>
      <w:lvlText w:val="•"/>
      <w:lvlJc w:val="left"/>
      <w:pPr>
        <w:ind w:left="3994" w:hanging="300"/>
      </w:pPr>
      <w:rPr>
        <w:rFonts w:hint="default"/>
        <w:lang w:eastAsia="en-US" w:bidi="ar-SA"/>
      </w:rPr>
    </w:lvl>
    <w:lvl w:ilvl="4">
      <w:numFmt w:val="bullet"/>
      <w:lvlText w:val="•"/>
      <w:lvlJc w:val="left"/>
      <w:pPr>
        <w:ind w:left="4943" w:hanging="300"/>
      </w:pPr>
      <w:rPr>
        <w:rFonts w:hint="default"/>
        <w:lang w:eastAsia="en-US" w:bidi="ar-SA"/>
      </w:rPr>
    </w:lvl>
    <w:lvl w:ilvl="5">
      <w:numFmt w:val="bullet"/>
      <w:lvlText w:val="•"/>
      <w:lvlJc w:val="left"/>
      <w:pPr>
        <w:ind w:left="5892" w:hanging="300"/>
      </w:pPr>
      <w:rPr>
        <w:rFonts w:hint="default"/>
        <w:lang w:eastAsia="en-US" w:bidi="ar-SA"/>
      </w:rPr>
    </w:lvl>
    <w:lvl w:ilvl="6">
      <w:numFmt w:val="bullet"/>
      <w:lvlText w:val="•"/>
      <w:lvlJc w:val="left"/>
      <w:pPr>
        <w:ind w:left="6840" w:hanging="300"/>
      </w:pPr>
      <w:rPr>
        <w:rFonts w:hint="default"/>
        <w:lang w:eastAsia="en-US" w:bidi="ar-SA"/>
      </w:rPr>
    </w:lvl>
    <w:lvl w:ilvl="7">
      <w:numFmt w:val="bullet"/>
      <w:lvlText w:val="•"/>
      <w:lvlJc w:val="left"/>
      <w:pPr>
        <w:ind w:left="7789" w:hanging="300"/>
      </w:pPr>
      <w:rPr>
        <w:rFonts w:hint="default"/>
        <w:lang w:eastAsia="en-US" w:bidi="ar-SA"/>
      </w:rPr>
    </w:lvl>
    <w:lvl w:ilvl="8">
      <w:numFmt w:val="bullet"/>
      <w:lvlText w:val="•"/>
      <w:lvlJc w:val="left"/>
      <w:pPr>
        <w:ind w:left="8738" w:hanging="300"/>
      </w:pPr>
      <w:rPr>
        <w:rFonts w:hint="default"/>
        <w:lang w:eastAsia="en-US" w:bidi="ar-SA"/>
      </w:rPr>
    </w:lvl>
  </w:abstractNum>
  <w:abstractNum w:abstractNumId="17" w15:restartNumberingAfterBreak="0">
    <w:nsid w:val="1A9E686C"/>
    <w:multiLevelType w:val="multilevel"/>
    <w:tmpl w:val="65668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287753"/>
    <w:multiLevelType w:val="hybridMultilevel"/>
    <w:tmpl w:val="DCA43CCC"/>
    <w:lvl w:ilvl="0" w:tplc="7FC8BF2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470EC97"/>
    <w:multiLevelType w:val="multilevel"/>
    <w:tmpl w:val="2470EC97"/>
    <w:lvl w:ilvl="0">
      <w:start w:val="1"/>
      <w:numFmt w:val="lowerLetter"/>
      <w:lvlText w:val="%1)"/>
      <w:lvlJc w:val="left"/>
      <w:pPr>
        <w:ind w:left="1140" w:hanging="28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006" w:hanging="289"/>
      </w:pPr>
      <w:rPr>
        <w:rFonts w:hint="default"/>
        <w:lang w:eastAsia="en-US" w:bidi="ar-SA"/>
      </w:rPr>
    </w:lvl>
    <w:lvl w:ilvl="2">
      <w:numFmt w:val="bullet"/>
      <w:lvlText w:val="•"/>
      <w:lvlJc w:val="left"/>
      <w:pPr>
        <w:ind w:left="2869" w:hanging="289"/>
      </w:pPr>
      <w:rPr>
        <w:rFonts w:hint="default"/>
        <w:lang w:eastAsia="en-US" w:bidi="ar-SA"/>
      </w:rPr>
    </w:lvl>
    <w:lvl w:ilvl="3">
      <w:numFmt w:val="bullet"/>
      <w:lvlText w:val="•"/>
      <w:lvlJc w:val="left"/>
      <w:pPr>
        <w:ind w:left="3731" w:hanging="289"/>
      </w:pPr>
      <w:rPr>
        <w:rFonts w:hint="default"/>
        <w:lang w:eastAsia="en-US" w:bidi="ar-SA"/>
      </w:rPr>
    </w:lvl>
    <w:lvl w:ilvl="4">
      <w:numFmt w:val="bullet"/>
      <w:lvlText w:val="•"/>
      <w:lvlJc w:val="left"/>
      <w:pPr>
        <w:ind w:left="4594" w:hanging="289"/>
      </w:pPr>
      <w:rPr>
        <w:rFonts w:hint="default"/>
        <w:lang w:eastAsia="en-US" w:bidi="ar-SA"/>
      </w:rPr>
    </w:lvl>
    <w:lvl w:ilvl="5">
      <w:numFmt w:val="bullet"/>
      <w:lvlText w:val="•"/>
      <w:lvlJc w:val="left"/>
      <w:pPr>
        <w:ind w:left="5457" w:hanging="289"/>
      </w:pPr>
      <w:rPr>
        <w:rFonts w:hint="default"/>
        <w:lang w:eastAsia="en-US" w:bidi="ar-SA"/>
      </w:rPr>
    </w:lvl>
    <w:lvl w:ilvl="6">
      <w:numFmt w:val="bullet"/>
      <w:lvlText w:val="•"/>
      <w:lvlJc w:val="left"/>
      <w:pPr>
        <w:ind w:left="6319" w:hanging="289"/>
      </w:pPr>
      <w:rPr>
        <w:rFonts w:hint="default"/>
        <w:lang w:eastAsia="en-US" w:bidi="ar-SA"/>
      </w:rPr>
    </w:lvl>
    <w:lvl w:ilvl="7">
      <w:numFmt w:val="bullet"/>
      <w:lvlText w:val="•"/>
      <w:lvlJc w:val="left"/>
      <w:pPr>
        <w:ind w:left="7182" w:hanging="289"/>
      </w:pPr>
      <w:rPr>
        <w:rFonts w:hint="default"/>
        <w:lang w:eastAsia="en-US" w:bidi="ar-SA"/>
      </w:rPr>
    </w:lvl>
    <w:lvl w:ilvl="8">
      <w:numFmt w:val="bullet"/>
      <w:lvlText w:val="•"/>
      <w:lvlJc w:val="left"/>
      <w:pPr>
        <w:ind w:left="8045" w:hanging="289"/>
      </w:pPr>
      <w:rPr>
        <w:rFonts w:hint="default"/>
        <w:lang w:eastAsia="en-US" w:bidi="ar-SA"/>
      </w:rPr>
    </w:lvl>
  </w:abstractNum>
  <w:abstractNum w:abstractNumId="20" w15:restartNumberingAfterBreak="0">
    <w:nsid w:val="25B654F3"/>
    <w:multiLevelType w:val="multilevel"/>
    <w:tmpl w:val="25B654F3"/>
    <w:lvl w:ilvl="0">
      <w:start w:val="1"/>
      <w:numFmt w:val="lowerLetter"/>
      <w:lvlText w:val="%1)"/>
      <w:lvlJc w:val="left"/>
      <w:pPr>
        <w:ind w:left="1069" w:hanging="281"/>
      </w:pPr>
      <w:rPr>
        <w:rFonts w:ascii="Times New Roman" w:eastAsia="Times New Roman" w:hAnsi="Times New Roman" w:cs="Times New Roman" w:hint="default"/>
        <w:b w:val="0"/>
        <w:bCs w:val="0"/>
        <w:i w:val="0"/>
        <w:iCs w:val="0"/>
        <w:spacing w:val="-3"/>
        <w:w w:val="100"/>
        <w:sz w:val="28"/>
        <w:szCs w:val="28"/>
        <w:lang w:eastAsia="en-US" w:bidi="ar-SA"/>
      </w:rPr>
    </w:lvl>
    <w:lvl w:ilvl="1">
      <w:numFmt w:val="bullet"/>
      <w:lvlText w:val="•"/>
      <w:lvlJc w:val="left"/>
      <w:pPr>
        <w:ind w:left="1924" w:hanging="281"/>
      </w:pPr>
      <w:rPr>
        <w:rFonts w:hint="default"/>
        <w:lang w:eastAsia="en-US" w:bidi="ar-SA"/>
      </w:rPr>
    </w:lvl>
    <w:lvl w:ilvl="2">
      <w:numFmt w:val="bullet"/>
      <w:lvlText w:val="•"/>
      <w:lvlJc w:val="left"/>
      <w:pPr>
        <w:ind w:left="2789" w:hanging="281"/>
      </w:pPr>
      <w:rPr>
        <w:rFonts w:hint="default"/>
        <w:lang w:eastAsia="en-US" w:bidi="ar-SA"/>
      </w:rPr>
    </w:lvl>
    <w:lvl w:ilvl="3">
      <w:numFmt w:val="bullet"/>
      <w:lvlText w:val="•"/>
      <w:lvlJc w:val="left"/>
      <w:pPr>
        <w:ind w:left="3653" w:hanging="281"/>
      </w:pPr>
      <w:rPr>
        <w:rFonts w:hint="default"/>
        <w:lang w:eastAsia="en-US" w:bidi="ar-SA"/>
      </w:rPr>
    </w:lvl>
    <w:lvl w:ilvl="4">
      <w:numFmt w:val="bullet"/>
      <w:lvlText w:val="•"/>
      <w:lvlJc w:val="left"/>
      <w:pPr>
        <w:ind w:left="4518" w:hanging="281"/>
      </w:pPr>
      <w:rPr>
        <w:rFonts w:hint="default"/>
        <w:lang w:eastAsia="en-US" w:bidi="ar-SA"/>
      </w:rPr>
    </w:lvl>
    <w:lvl w:ilvl="5">
      <w:numFmt w:val="bullet"/>
      <w:lvlText w:val="•"/>
      <w:lvlJc w:val="left"/>
      <w:pPr>
        <w:ind w:left="5383" w:hanging="281"/>
      </w:pPr>
      <w:rPr>
        <w:rFonts w:hint="default"/>
        <w:lang w:eastAsia="en-US" w:bidi="ar-SA"/>
      </w:rPr>
    </w:lvl>
    <w:lvl w:ilvl="6">
      <w:numFmt w:val="bullet"/>
      <w:lvlText w:val="•"/>
      <w:lvlJc w:val="left"/>
      <w:pPr>
        <w:ind w:left="6247" w:hanging="281"/>
      </w:pPr>
      <w:rPr>
        <w:rFonts w:hint="default"/>
        <w:lang w:eastAsia="en-US" w:bidi="ar-SA"/>
      </w:rPr>
    </w:lvl>
    <w:lvl w:ilvl="7">
      <w:numFmt w:val="bullet"/>
      <w:lvlText w:val="•"/>
      <w:lvlJc w:val="left"/>
      <w:pPr>
        <w:ind w:left="7112" w:hanging="281"/>
      </w:pPr>
      <w:rPr>
        <w:rFonts w:hint="default"/>
        <w:lang w:eastAsia="en-US" w:bidi="ar-SA"/>
      </w:rPr>
    </w:lvl>
    <w:lvl w:ilvl="8">
      <w:numFmt w:val="bullet"/>
      <w:lvlText w:val="•"/>
      <w:lvlJc w:val="left"/>
      <w:pPr>
        <w:ind w:left="7977" w:hanging="281"/>
      </w:pPr>
      <w:rPr>
        <w:rFonts w:hint="default"/>
        <w:lang w:eastAsia="en-US" w:bidi="ar-SA"/>
      </w:rPr>
    </w:lvl>
  </w:abstractNum>
  <w:abstractNum w:abstractNumId="21" w15:restartNumberingAfterBreak="0">
    <w:nsid w:val="2A8F537B"/>
    <w:multiLevelType w:val="multilevel"/>
    <w:tmpl w:val="2A8F537B"/>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22" w15:restartNumberingAfterBreak="0">
    <w:nsid w:val="2C37054D"/>
    <w:multiLevelType w:val="multilevel"/>
    <w:tmpl w:val="1244343C"/>
    <w:lvl w:ilvl="0">
      <w:start w:val="7"/>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C6E36C3"/>
    <w:multiLevelType w:val="hybridMultilevel"/>
    <w:tmpl w:val="53183758"/>
    <w:lvl w:ilvl="0" w:tplc="83FA6C92">
      <w:start w:val="1"/>
      <w:numFmt w:val="bullet"/>
      <w:lvlText w:val=""/>
      <w:lvlJc w:val="left"/>
      <w:pPr>
        <w:ind w:left="1018" w:hanging="360"/>
      </w:pPr>
      <w:rPr>
        <w:rFonts w:ascii="Symbol" w:hAnsi="Symbol" w:hint="default"/>
        <w:sz w:val="24"/>
        <w:szCs w:val="24"/>
      </w:rPr>
    </w:lvl>
    <w:lvl w:ilvl="1" w:tplc="04090003" w:tentative="1">
      <w:start w:val="1"/>
      <w:numFmt w:val="bullet"/>
      <w:lvlText w:val="o"/>
      <w:lvlJc w:val="left"/>
      <w:pPr>
        <w:ind w:left="1738" w:hanging="360"/>
      </w:pPr>
      <w:rPr>
        <w:rFonts w:ascii="Courier New" w:hAnsi="Courier New" w:cs="Courier New" w:hint="default"/>
      </w:rPr>
    </w:lvl>
    <w:lvl w:ilvl="2" w:tplc="04090005" w:tentative="1">
      <w:start w:val="1"/>
      <w:numFmt w:val="bullet"/>
      <w:lvlText w:val=""/>
      <w:lvlJc w:val="left"/>
      <w:pPr>
        <w:ind w:left="2458" w:hanging="360"/>
      </w:pPr>
      <w:rPr>
        <w:rFonts w:ascii="Wingdings" w:hAnsi="Wingdings" w:hint="default"/>
      </w:rPr>
    </w:lvl>
    <w:lvl w:ilvl="3" w:tplc="04090001" w:tentative="1">
      <w:start w:val="1"/>
      <w:numFmt w:val="bullet"/>
      <w:lvlText w:val=""/>
      <w:lvlJc w:val="left"/>
      <w:pPr>
        <w:ind w:left="3178" w:hanging="360"/>
      </w:pPr>
      <w:rPr>
        <w:rFonts w:ascii="Symbol" w:hAnsi="Symbol" w:hint="default"/>
      </w:rPr>
    </w:lvl>
    <w:lvl w:ilvl="4" w:tplc="04090003" w:tentative="1">
      <w:start w:val="1"/>
      <w:numFmt w:val="bullet"/>
      <w:lvlText w:val="o"/>
      <w:lvlJc w:val="left"/>
      <w:pPr>
        <w:ind w:left="3898" w:hanging="360"/>
      </w:pPr>
      <w:rPr>
        <w:rFonts w:ascii="Courier New" w:hAnsi="Courier New" w:cs="Courier New" w:hint="default"/>
      </w:rPr>
    </w:lvl>
    <w:lvl w:ilvl="5" w:tplc="04090005" w:tentative="1">
      <w:start w:val="1"/>
      <w:numFmt w:val="bullet"/>
      <w:lvlText w:val=""/>
      <w:lvlJc w:val="left"/>
      <w:pPr>
        <w:ind w:left="4618" w:hanging="360"/>
      </w:pPr>
      <w:rPr>
        <w:rFonts w:ascii="Wingdings" w:hAnsi="Wingdings" w:hint="default"/>
      </w:rPr>
    </w:lvl>
    <w:lvl w:ilvl="6" w:tplc="04090001" w:tentative="1">
      <w:start w:val="1"/>
      <w:numFmt w:val="bullet"/>
      <w:lvlText w:val=""/>
      <w:lvlJc w:val="left"/>
      <w:pPr>
        <w:ind w:left="5338" w:hanging="360"/>
      </w:pPr>
      <w:rPr>
        <w:rFonts w:ascii="Symbol" w:hAnsi="Symbol" w:hint="default"/>
      </w:rPr>
    </w:lvl>
    <w:lvl w:ilvl="7" w:tplc="04090003" w:tentative="1">
      <w:start w:val="1"/>
      <w:numFmt w:val="bullet"/>
      <w:lvlText w:val="o"/>
      <w:lvlJc w:val="left"/>
      <w:pPr>
        <w:ind w:left="6058" w:hanging="360"/>
      </w:pPr>
      <w:rPr>
        <w:rFonts w:ascii="Courier New" w:hAnsi="Courier New" w:cs="Courier New" w:hint="default"/>
      </w:rPr>
    </w:lvl>
    <w:lvl w:ilvl="8" w:tplc="04090005" w:tentative="1">
      <w:start w:val="1"/>
      <w:numFmt w:val="bullet"/>
      <w:lvlText w:val=""/>
      <w:lvlJc w:val="left"/>
      <w:pPr>
        <w:ind w:left="6778" w:hanging="360"/>
      </w:pPr>
      <w:rPr>
        <w:rFonts w:ascii="Wingdings" w:hAnsi="Wingdings" w:hint="default"/>
      </w:rPr>
    </w:lvl>
  </w:abstractNum>
  <w:abstractNum w:abstractNumId="24" w15:restartNumberingAfterBreak="0">
    <w:nsid w:val="33347FD1"/>
    <w:multiLevelType w:val="hybridMultilevel"/>
    <w:tmpl w:val="9CF635C4"/>
    <w:lvl w:ilvl="0" w:tplc="F014D95A">
      <w:start w:val="1"/>
      <w:numFmt w:val="bullet"/>
      <w:lvlText w:val=""/>
      <w:lvlJc w:val="left"/>
      <w:pPr>
        <w:ind w:left="1792" w:hanging="360"/>
      </w:pPr>
      <w:rPr>
        <w:rFonts w:ascii="Symbol" w:hAnsi="Symbol" w:hint="default"/>
        <w:sz w:val="24"/>
        <w:szCs w:val="24"/>
      </w:rPr>
    </w:lvl>
    <w:lvl w:ilvl="1" w:tplc="04090003" w:tentative="1">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25" w15:restartNumberingAfterBreak="0">
    <w:nsid w:val="39D86176"/>
    <w:multiLevelType w:val="hybridMultilevel"/>
    <w:tmpl w:val="09D6D186"/>
    <w:lvl w:ilvl="0" w:tplc="91248522">
      <w:start w:val="1"/>
      <w:numFmt w:val="decimal"/>
      <w:lvlText w:val="%1."/>
      <w:lvlJc w:val="left"/>
      <w:pPr>
        <w:tabs>
          <w:tab w:val="num" w:pos="1070"/>
        </w:tabs>
        <w:ind w:left="1070" w:hanging="360"/>
      </w:pPr>
      <w:rPr>
        <w:rFonts w:hint="default"/>
      </w:rPr>
    </w:lvl>
    <w:lvl w:ilvl="1" w:tplc="04090019">
      <w:start w:val="1"/>
      <w:numFmt w:val="lowerLetter"/>
      <w:lvlText w:val="%2."/>
      <w:lvlJc w:val="left"/>
      <w:pPr>
        <w:tabs>
          <w:tab w:val="num" w:pos="1790"/>
        </w:tabs>
        <w:ind w:left="1790" w:hanging="360"/>
      </w:pPr>
      <w:rPr>
        <w:rFonts w:hint="default"/>
      </w:rPr>
    </w:lvl>
    <w:lvl w:ilvl="2" w:tplc="0409001B" w:tentative="1">
      <w:start w:val="1"/>
      <w:numFmt w:val="lowerRoman"/>
      <w:lvlText w:val="%3."/>
      <w:lvlJc w:val="right"/>
      <w:pPr>
        <w:tabs>
          <w:tab w:val="num" w:pos="2510"/>
        </w:tabs>
        <w:ind w:left="2510" w:hanging="180"/>
      </w:pPr>
    </w:lvl>
    <w:lvl w:ilvl="3" w:tplc="0409000F" w:tentative="1">
      <w:start w:val="1"/>
      <w:numFmt w:val="decimal"/>
      <w:lvlText w:val="%4."/>
      <w:lvlJc w:val="left"/>
      <w:pPr>
        <w:tabs>
          <w:tab w:val="num" w:pos="3230"/>
        </w:tabs>
        <w:ind w:left="3230" w:hanging="360"/>
      </w:pPr>
    </w:lvl>
    <w:lvl w:ilvl="4" w:tplc="04090019" w:tentative="1">
      <w:start w:val="1"/>
      <w:numFmt w:val="lowerLetter"/>
      <w:lvlText w:val="%5."/>
      <w:lvlJc w:val="left"/>
      <w:pPr>
        <w:tabs>
          <w:tab w:val="num" w:pos="3950"/>
        </w:tabs>
        <w:ind w:left="3950" w:hanging="360"/>
      </w:pPr>
    </w:lvl>
    <w:lvl w:ilvl="5" w:tplc="0409001B" w:tentative="1">
      <w:start w:val="1"/>
      <w:numFmt w:val="lowerRoman"/>
      <w:lvlText w:val="%6."/>
      <w:lvlJc w:val="right"/>
      <w:pPr>
        <w:tabs>
          <w:tab w:val="num" w:pos="4670"/>
        </w:tabs>
        <w:ind w:left="4670" w:hanging="180"/>
      </w:pPr>
    </w:lvl>
    <w:lvl w:ilvl="6" w:tplc="0409000F" w:tentative="1">
      <w:start w:val="1"/>
      <w:numFmt w:val="decimal"/>
      <w:lvlText w:val="%7."/>
      <w:lvlJc w:val="left"/>
      <w:pPr>
        <w:tabs>
          <w:tab w:val="num" w:pos="5390"/>
        </w:tabs>
        <w:ind w:left="5390" w:hanging="360"/>
      </w:pPr>
    </w:lvl>
    <w:lvl w:ilvl="7" w:tplc="04090019" w:tentative="1">
      <w:start w:val="1"/>
      <w:numFmt w:val="lowerLetter"/>
      <w:lvlText w:val="%8."/>
      <w:lvlJc w:val="left"/>
      <w:pPr>
        <w:tabs>
          <w:tab w:val="num" w:pos="6110"/>
        </w:tabs>
        <w:ind w:left="6110" w:hanging="360"/>
      </w:pPr>
    </w:lvl>
    <w:lvl w:ilvl="8" w:tplc="0409001B" w:tentative="1">
      <w:start w:val="1"/>
      <w:numFmt w:val="lowerRoman"/>
      <w:lvlText w:val="%9."/>
      <w:lvlJc w:val="right"/>
      <w:pPr>
        <w:tabs>
          <w:tab w:val="num" w:pos="6830"/>
        </w:tabs>
        <w:ind w:left="6830" w:hanging="180"/>
      </w:pPr>
    </w:lvl>
  </w:abstractNum>
  <w:abstractNum w:abstractNumId="26" w15:restartNumberingAfterBreak="0">
    <w:nsid w:val="3B6B493B"/>
    <w:multiLevelType w:val="hybridMultilevel"/>
    <w:tmpl w:val="B28E9028"/>
    <w:lvl w:ilvl="0" w:tplc="FEDA997C">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 w15:restartNumberingAfterBreak="0">
    <w:nsid w:val="46A08BB8"/>
    <w:multiLevelType w:val="multilevel"/>
    <w:tmpl w:val="46A08BB8"/>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28" w15:restartNumberingAfterBreak="0">
    <w:nsid w:val="4C1BAE26"/>
    <w:multiLevelType w:val="multilevel"/>
    <w:tmpl w:val="4C1BAE26"/>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29" w15:restartNumberingAfterBreak="0">
    <w:nsid w:val="4D4DC07F"/>
    <w:multiLevelType w:val="multilevel"/>
    <w:tmpl w:val="4D4DC07F"/>
    <w:lvl w:ilvl="0">
      <w:start w:val="1"/>
      <w:numFmt w:val="lowerLetter"/>
      <w:lvlText w:val="%1)"/>
      <w:lvlJc w:val="left"/>
      <w:pPr>
        <w:ind w:left="1140" w:hanging="28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006" w:hanging="289"/>
      </w:pPr>
      <w:rPr>
        <w:rFonts w:hint="default"/>
        <w:lang w:eastAsia="en-US" w:bidi="ar-SA"/>
      </w:rPr>
    </w:lvl>
    <w:lvl w:ilvl="2">
      <w:numFmt w:val="bullet"/>
      <w:lvlText w:val="•"/>
      <w:lvlJc w:val="left"/>
      <w:pPr>
        <w:ind w:left="2869" w:hanging="289"/>
      </w:pPr>
      <w:rPr>
        <w:rFonts w:hint="default"/>
        <w:lang w:eastAsia="en-US" w:bidi="ar-SA"/>
      </w:rPr>
    </w:lvl>
    <w:lvl w:ilvl="3">
      <w:numFmt w:val="bullet"/>
      <w:lvlText w:val="•"/>
      <w:lvlJc w:val="left"/>
      <w:pPr>
        <w:ind w:left="3731" w:hanging="289"/>
      </w:pPr>
      <w:rPr>
        <w:rFonts w:hint="default"/>
        <w:lang w:eastAsia="en-US" w:bidi="ar-SA"/>
      </w:rPr>
    </w:lvl>
    <w:lvl w:ilvl="4">
      <w:numFmt w:val="bullet"/>
      <w:lvlText w:val="•"/>
      <w:lvlJc w:val="left"/>
      <w:pPr>
        <w:ind w:left="4594" w:hanging="289"/>
      </w:pPr>
      <w:rPr>
        <w:rFonts w:hint="default"/>
        <w:lang w:eastAsia="en-US" w:bidi="ar-SA"/>
      </w:rPr>
    </w:lvl>
    <w:lvl w:ilvl="5">
      <w:numFmt w:val="bullet"/>
      <w:lvlText w:val="•"/>
      <w:lvlJc w:val="left"/>
      <w:pPr>
        <w:ind w:left="5457" w:hanging="289"/>
      </w:pPr>
      <w:rPr>
        <w:rFonts w:hint="default"/>
        <w:lang w:eastAsia="en-US" w:bidi="ar-SA"/>
      </w:rPr>
    </w:lvl>
    <w:lvl w:ilvl="6">
      <w:numFmt w:val="bullet"/>
      <w:lvlText w:val="•"/>
      <w:lvlJc w:val="left"/>
      <w:pPr>
        <w:ind w:left="6319" w:hanging="289"/>
      </w:pPr>
      <w:rPr>
        <w:rFonts w:hint="default"/>
        <w:lang w:eastAsia="en-US" w:bidi="ar-SA"/>
      </w:rPr>
    </w:lvl>
    <w:lvl w:ilvl="7">
      <w:numFmt w:val="bullet"/>
      <w:lvlText w:val="•"/>
      <w:lvlJc w:val="left"/>
      <w:pPr>
        <w:ind w:left="7182" w:hanging="289"/>
      </w:pPr>
      <w:rPr>
        <w:rFonts w:hint="default"/>
        <w:lang w:eastAsia="en-US" w:bidi="ar-SA"/>
      </w:rPr>
    </w:lvl>
    <w:lvl w:ilvl="8">
      <w:numFmt w:val="bullet"/>
      <w:lvlText w:val="•"/>
      <w:lvlJc w:val="left"/>
      <w:pPr>
        <w:ind w:left="8045" w:hanging="289"/>
      </w:pPr>
      <w:rPr>
        <w:rFonts w:hint="default"/>
        <w:lang w:eastAsia="en-US" w:bidi="ar-SA"/>
      </w:rPr>
    </w:lvl>
  </w:abstractNum>
  <w:abstractNum w:abstractNumId="30" w15:restartNumberingAfterBreak="0">
    <w:nsid w:val="540A457C"/>
    <w:multiLevelType w:val="hybridMultilevel"/>
    <w:tmpl w:val="E4A42D78"/>
    <w:lvl w:ilvl="0" w:tplc="63B6D766">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31" w15:restartNumberingAfterBreak="0">
    <w:nsid w:val="59ADCABA"/>
    <w:multiLevelType w:val="multilevel"/>
    <w:tmpl w:val="59ADCABA"/>
    <w:lvl w:ilvl="0">
      <w:start w:val="1"/>
      <w:numFmt w:val="decimal"/>
      <w:lvlText w:val="%1."/>
      <w:lvlJc w:val="left"/>
      <w:pPr>
        <w:ind w:left="1069"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39" w:hanging="452"/>
      </w:pPr>
      <w:rPr>
        <w:rFonts w:ascii="Times New Roman" w:eastAsia="Times New Roman" w:hAnsi="Times New Roman" w:cs="Times New Roman" w:hint="default"/>
        <w:b w:val="0"/>
        <w:bCs w:val="0"/>
        <w:i w:val="0"/>
        <w:iCs w:val="0"/>
        <w:spacing w:val="-11"/>
        <w:w w:val="100"/>
        <w:sz w:val="28"/>
        <w:szCs w:val="28"/>
        <w:lang w:eastAsia="en-US" w:bidi="ar-SA"/>
      </w:rPr>
    </w:lvl>
    <w:lvl w:ilvl="2">
      <w:start w:val="1"/>
      <w:numFmt w:val="decimal"/>
      <w:lvlText w:val="%1.%2.%3."/>
      <w:lvlJc w:val="left"/>
      <w:pPr>
        <w:ind w:left="222" w:hanging="710"/>
      </w:pPr>
      <w:rPr>
        <w:rFonts w:ascii="Times New Roman" w:eastAsia="Times New Roman" w:hAnsi="Times New Roman" w:cs="Times New Roman" w:hint="default"/>
        <w:b w:val="0"/>
        <w:bCs w:val="0"/>
        <w:i w:val="0"/>
        <w:iCs w:val="0"/>
        <w:spacing w:val="-4"/>
        <w:w w:val="100"/>
        <w:sz w:val="28"/>
        <w:szCs w:val="28"/>
        <w:lang w:eastAsia="en-US" w:bidi="ar-SA"/>
      </w:rPr>
    </w:lvl>
    <w:lvl w:ilvl="3">
      <w:start w:val="1"/>
      <w:numFmt w:val="decimal"/>
      <w:lvlText w:val="%1.%2.%3.%4."/>
      <w:lvlJc w:val="left"/>
      <w:pPr>
        <w:ind w:left="222" w:hanging="926"/>
      </w:pPr>
      <w:rPr>
        <w:rFonts w:ascii="Times New Roman" w:eastAsia="Times New Roman" w:hAnsi="Times New Roman" w:cs="Times New Roman" w:hint="default"/>
        <w:b w:val="0"/>
        <w:bCs w:val="0"/>
        <w:i w:val="0"/>
        <w:iCs w:val="0"/>
        <w:spacing w:val="-4"/>
        <w:w w:val="100"/>
        <w:sz w:val="28"/>
        <w:szCs w:val="28"/>
        <w:lang w:eastAsia="en-US" w:bidi="ar-SA"/>
      </w:rPr>
    </w:lvl>
    <w:lvl w:ilvl="4">
      <w:numFmt w:val="bullet"/>
      <w:lvlText w:val="•"/>
      <w:lvlJc w:val="left"/>
      <w:pPr>
        <w:ind w:left="2483" w:hanging="926"/>
      </w:pPr>
      <w:rPr>
        <w:rFonts w:hint="default"/>
        <w:lang w:eastAsia="en-US" w:bidi="ar-SA"/>
      </w:rPr>
    </w:lvl>
    <w:lvl w:ilvl="5">
      <w:numFmt w:val="bullet"/>
      <w:lvlText w:val="•"/>
      <w:lvlJc w:val="left"/>
      <w:pPr>
        <w:ind w:left="3687" w:hanging="926"/>
      </w:pPr>
      <w:rPr>
        <w:rFonts w:hint="default"/>
        <w:lang w:eastAsia="en-US" w:bidi="ar-SA"/>
      </w:rPr>
    </w:lvl>
    <w:lvl w:ilvl="6">
      <w:numFmt w:val="bullet"/>
      <w:lvlText w:val="•"/>
      <w:lvlJc w:val="left"/>
      <w:pPr>
        <w:ind w:left="4891" w:hanging="926"/>
      </w:pPr>
      <w:rPr>
        <w:rFonts w:hint="default"/>
        <w:lang w:eastAsia="en-US" w:bidi="ar-SA"/>
      </w:rPr>
    </w:lvl>
    <w:lvl w:ilvl="7">
      <w:numFmt w:val="bullet"/>
      <w:lvlText w:val="•"/>
      <w:lvlJc w:val="left"/>
      <w:pPr>
        <w:ind w:left="6095" w:hanging="926"/>
      </w:pPr>
      <w:rPr>
        <w:rFonts w:hint="default"/>
        <w:lang w:eastAsia="en-US" w:bidi="ar-SA"/>
      </w:rPr>
    </w:lvl>
    <w:lvl w:ilvl="8">
      <w:numFmt w:val="bullet"/>
      <w:lvlText w:val="•"/>
      <w:lvlJc w:val="left"/>
      <w:pPr>
        <w:ind w:left="7298" w:hanging="926"/>
      </w:pPr>
      <w:rPr>
        <w:rFonts w:hint="default"/>
        <w:lang w:eastAsia="en-US" w:bidi="ar-SA"/>
      </w:rPr>
    </w:lvl>
  </w:abstractNum>
  <w:abstractNum w:abstractNumId="32" w15:restartNumberingAfterBreak="0">
    <w:nsid w:val="5A241D34"/>
    <w:multiLevelType w:val="multilevel"/>
    <w:tmpl w:val="5A241D34"/>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33" w15:restartNumberingAfterBreak="0">
    <w:nsid w:val="5DB5339A"/>
    <w:multiLevelType w:val="hybridMultilevel"/>
    <w:tmpl w:val="6B6CAFAA"/>
    <w:lvl w:ilvl="0" w:tplc="73B455F8">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4" w15:restartNumberingAfterBreak="0">
    <w:nsid w:val="5DEF5970"/>
    <w:multiLevelType w:val="hybridMultilevel"/>
    <w:tmpl w:val="CAE09F46"/>
    <w:lvl w:ilvl="0" w:tplc="876831F4">
      <w:start w:val="1"/>
      <w:numFmt w:val="bullet"/>
      <w:lvlText w:val=""/>
      <w:lvlJc w:val="left"/>
      <w:pPr>
        <w:ind w:left="786" w:hanging="360"/>
      </w:pPr>
      <w:rPr>
        <w:rFonts w:ascii="Symbol" w:hAnsi="Symbol" w:hint="default"/>
        <w:sz w:val="24"/>
      </w:rPr>
    </w:lvl>
    <w:lvl w:ilvl="1" w:tplc="04090003">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35" w15:restartNumberingAfterBreak="0">
    <w:nsid w:val="5ED0298B"/>
    <w:multiLevelType w:val="multilevel"/>
    <w:tmpl w:val="175CA774"/>
    <w:lvl w:ilvl="0">
      <w:start w:val="1"/>
      <w:numFmt w:val="decimal"/>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2727" w:hanging="1800"/>
      </w:pPr>
      <w:rPr>
        <w:rFonts w:hint="default"/>
      </w:rPr>
    </w:lvl>
  </w:abstractNum>
  <w:abstractNum w:abstractNumId="36" w15:restartNumberingAfterBreak="0">
    <w:nsid w:val="60382F6E"/>
    <w:multiLevelType w:val="multilevel"/>
    <w:tmpl w:val="60382F6E"/>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480" w:hanging="164"/>
      </w:pPr>
      <w:rPr>
        <w:rFonts w:hint="default"/>
        <w:lang w:eastAsia="en-US" w:bidi="ar-SA"/>
      </w:rPr>
    </w:lvl>
    <w:lvl w:ilvl="5">
      <w:numFmt w:val="bullet"/>
      <w:lvlText w:val="•"/>
      <w:lvlJc w:val="left"/>
      <w:pPr>
        <w:ind w:left="2851" w:hanging="164"/>
      </w:pPr>
      <w:rPr>
        <w:rFonts w:hint="default"/>
        <w:lang w:eastAsia="en-US" w:bidi="ar-SA"/>
      </w:rPr>
    </w:lvl>
    <w:lvl w:ilvl="6">
      <w:numFmt w:val="bullet"/>
      <w:lvlText w:val="•"/>
      <w:lvlJc w:val="left"/>
      <w:pPr>
        <w:ind w:left="4222" w:hanging="164"/>
      </w:pPr>
      <w:rPr>
        <w:rFonts w:hint="default"/>
        <w:lang w:eastAsia="en-US" w:bidi="ar-SA"/>
      </w:rPr>
    </w:lvl>
    <w:lvl w:ilvl="7">
      <w:numFmt w:val="bullet"/>
      <w:lvlText w:val="•"/>
      <w:lvlJc w:val="left"/>
      <w:pPr>
        <w:ind w:left="5593" w:hanging="164"/>
      </w:pPr>
      <w:rPr>
        <w:rFonts w:hint="default"/>
        <w:lang w:eastAsia="en-US" w:bidi="ar-SA"/>
      </w:rPr>
    </w:lvl>
    <w:lvl w:ilvl="8">
      <w:numFmt w:val="bullet"/>
      <w:lvlText w:val="•"/>
      <w:lvlJc w:val="left"/>
      <w:pPr>
        <w:ind w:left="6964" w:hanging="164"/>
      </w:pPr>
      <w:rPr>
        <w:rFonts w:hint="default"/>
        <w:lang w:eastAsia="en-US" w:bidi="ar-SA"/>
      </w:rPr>
    </w:lvl>
  </w:abstractNum>
  <w:abstractNum w:abstractNumId="37" w15:restartNumberingAfterBreak="0">
    <w:nsid w:val="637246F0"/>
    <w:multiLevelType w:val="multilevel"/>
    <w:tmpl w:val="92BA55BA"/>
    <w:lvl w:ilvl="0">
      <w:start w:val="1"/>
      <w:numFmt w:val="bullet"/>
      <w:lvlText w:val=""/>
      <w:lvlJc w:val="left"/>
      <w:pPr>
        <w:ind w:left="786" w:hanging="360"/>
      </w:pPr>
      <w:rPr>
        <w:rFonts w:ascii="Symbol" w:hAnsi="Symbol" w:hint="default"/>
        <w:sz w:val="24"/>
      </w:rPr>
    </w:lvl>
    <w:lvl w:ilvl="1">
      <w:start w:val="1"/>
      <w:numFmt w:val="bullet"/>
      <w:lvlText w:val="o"/>
      <w:lvlJc w:val="left"/>
      <w:pPr>
        <w:ind w:left="2512" w:hanging="360"/>
      </w:pPr>
      <w:rPr>
        <w:rFonts w:ascii="Courier New" w:hAnsi="Courier New" w:cs="Courier New" w:hint="default"/>
      </w:rPr>
    </w:lvl>
    <w:lvl w:ilvl="2">
      <w:start w:val="1"/>
      <w:numFmt w:val="bullet"/>
      <w:lvlText w:val=""/>
      <w:lvlJc w:val="left"/>
      <w:pPr>
        <w:ind w:left="3232" w:hanging="360"/>
      </w:pPr>
      <w:rPr>
        <w:rFonts w:ascii="Wingdings" w:hAnsi="Wingdings" w:hint="default"/>
      </w:rPr>
    </w:lvl>
    <w:lvl w:ilvl="3">
      <w:start w:val="1"/>
      <w:numFmt w:val="bullet"/>
      <w:lvlText w:val=""/>
      <w:lvlJc w:val="left"/>
      <w:pPr>
        <w:ind w:left="3952" w:hanging="360"/>
      </w:pPr>
      <w:rPr>
        <w:rFonts w:ascii="Symbol" w:hAnsi="Symbol" w:hint="default"/>
      </w:rPr>
    </w:lvl>
    <w:lvl w:ilvl="4">
      <w:start w:val="1"/>
      <w:numFmt w:val="bullet"/>
      <w:lvlText w:val="o"/>
      <w:lvlJc w:val="left"/>
      <w:pPr>
        <w:ind w:left="4672" w:hanging="360"/>
      </w:pPr>
      <w:rPr>
        <w:rFonts w:ascii="Courier New" w:hAnsi="Courier New" w:cs="Courier New" w:hint="default"/>
      </w:rPr>
    </w:lvl>
    <w:lvl w:ilvl="5">
      <w:start w:val="1"/>
      <w:numFmt w:val="bullet"/>
      <w:lvlText w:val=""/>
      <w:lvlJc w:val="left"/>
      <w:pPr>
        <w:ind w:left="5392" w:hanging="360"/>
      </w:pPr>
      <w:rPr>
        <w:rFonts w:ascii="Wingdings" w:hAnsi="Wingdings" w:hint="default"/>
      </w:rPr>
    </w:lvl>
    <w:lvl w:ilvl="6">
      <w:start w:val="1"/>
      <w:numFmt w:val="bullet"/>
      <w:lvlText w:val=""/>
      <w:lvlJc w:val="left"/>
      <w:pPr>
        <w:ind w:left="6112" w:hanging="360"/>
      </w:pPr>
      <w:rPr>
        <w:rFonts w:ascii="Symbol" w:hAnsi="Symbol" w:hint="default"/>
      </w:rPr>
    </w:lvl>
    <w:lvl w:ilvl="7">
      <w:start w:val="1"/>
      <w:numFmt w:val="bullet"/>
      <w:lvlText w:val="o"/>
      <w:lvlJc w:val="left"/>
      <w:pPr>
        <w:ind w:left="6832" w:hanging="360"/>
      </w:pPr>
      <w:rPr>
        <w:rFonts w:ascii="Courier New" w:hAnsi="Courier New" w:cs="Courier New" w:hint="default"/>
      </w:rPr>
    </w:lvl>
    <w:lvl w:ilvl="8">
      <w:start w:val="1"/>
      <w:numFmt w:val="bullet"/>
      <w:lvlText w:val=""/>
      <w:lvlJc w:val="left"/>
      <w:pPr>
        <w:ind w:left="7552" w:hanging="360"/>
      </w:pPr>
      <w:rPr>
        <w:rFonts w:ascii="Wingdings" w:hAnsi="Wingdings" w:hint="default"/>
      </w:rPr>
    </w:lvl>
  </w:abstractNum>
  <w:abstractNum w:abstractNumId="38" w15:restartNumberingAfterBreak="0">
    <w:nsid w:val="681B2AAE"/>
    <w:multiLevelType w:val="hybridMultilevel"/>
    <w:tmpl w:val="D2EC6130"/>
    <w:lvl w:ilvl="0" w:tplc="E2B848D0">
      <w:start w:val="5"/>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39" w15:restartNumberingAfterBreak="0">
    <w:nsid w:val="6D297EF2"/>
    <w:multiLevelType w:val="hybridMultilevel"/>
    <w:tmpl w:val="1144C99E"/>
    <w:lvl w:ilvl="0" w:tplc="80C0CC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6E6C7A3A"/>
    <w:multiLevelType w:val="hybridMultilevel"/>
    <w:tmpl w:val="25EC172E"/>
    <w:lvl w:ilvl="0" w:tplc="044C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2183CF9"/>
    <w:multiLevelType w:val="multilevel"/>
    <w:tmpl w:val="72183CF9"/>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8"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222" w:hanging="185"/>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280" w:hanging="185"/>
      </w:pPr>
      <w:rPr>
        <w:rFonts w:hint="default"/>
        <w:lang w:eastAsia="en-US" w:bidi="ar-SA"/>
      </w:rPr>
    </w:lvl>
    <w:lvl w:ilvl="5">
      <w:numFmt w:val="bullet"/>
      <w:lvlText w:val="•"/>
      <w:lvlJc w:val="left"/>
      <w:pPr>
        <w:ind w:left="1480" w:hanging="185"/>
      </w:pPr>
      <w:rPr>
        <w:rFonts w:hint="default"/>
        <w:lang w:eastAsia="en-US" w:bidi="ar-SA"/>
      </w:rPr>
    </w:lvl>
    <w:lvl w:ilvl="6">
      <w:numFmt w:val="bullet"/>
      <w:lvlText w:val="•"/>
      <w:lvlJc w:val="left"/>
      <w:pPr>
        <w:ind w:left="3125" w:hanging="185"/>
      </w:pPr>
      <w:rPr>
        <w:rFonts w:hint="default"/>
        <w:lang w:eastAsia="en-US" w:bidi="ar-SA"/>
      </w:rPr>
    </w:lvl>
    <w:lvl w:ilvl="7">
      <w:numFmt w:val="bullet"/>
      <w:lvlText w:val="•"/>
      <w:lvlJc w:val="left"/>
      <w:pPr>
        <w:ind w:left="4770" w:hanging="185"/>
      </w:pPr>
      <w:rPr>
        <w:rFonts w:hint="default"/>
        <w:lang w:eastAsia="en-US" w:bidi="ar-SA"/>
      </w:rPr>
    </w:lvl>
    <w:lvl w:ilvl="8">
      <w:numFmt w:val="bullet"/>
      <w:lvlText w:val="•"/>
      <w:lvlJc w:val="left"/>
      <w:pPr>
        <w:ind w:left="6415" w:hanging="185"/>
      </w:pPr>
      <w:rPr>
        <w:rFonts w:hint="default"/>
        <w:lang w:eastAsia="en-US" w:bidi="ar-SA"/>
      </w:rPr>
    </w:lvl>
  </w:abstractNum>
  <w:abstractNum w:abstractNumId="42" w15:restartNumberingAfterBreak="0">
    <w:nsid w:val="73182F8C"/>
    <w:multiLevelType w:val="hybridMultilevel"/>
    <w:tmpl w:val="77CC435A"/>
    <w:lvl w:ilvl="0" w:tplc="876831F4">
      <w:start w:val="1"/>
      <w:numFmt w:val="bullet"/>
      <w:lvlText w:val=""/>
      <w:lvlJc w:val="left"/>
      <w:pPr>
        <w:ind w:left="786" w:hanging="360"/>
      </w:pPr>
      <w:rPr>
        <w:rFonts w:ascii="Symbol" w:hAnsi="Symbol" w:hint="default"/>
        <w:sz w:val="24"/>
      </w:rPr>
    </w:lvl>
    <w:lvl w:ilvl="1" w:tplc="04090003">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43" w15:restartNumberingAfterBreak="0">
    <w:nsid w:val="75F80E49"/>
    <w:multiLevelType w:val="hybridMultilevel"/>
    <w:tmpl w:val="C8D0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7A6351"/>
    <w:multiLevelType w:val="hybridMultilevel"/>
    <w:tmpl w:val="B55AD62E"/>
    <w:lvl w:ilvl="0" w:tplc="7FC8BF26">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2446" w:hanging="360"/>
      </w:pPr>
      <w:rPr>
        <w:rFonts w:ascii="Courier New" w:hAnsi="Courier New" w:cs="Courier New" w:hint="default"/>
      </w:rPr>
    </w:lvl>
    <w:lvl w:ilvl="2" w:tplc="04090005" w:tentative="1">
      <w:start w:val="1"/>
      <w:numFmt w:val="bullet"/>
      <w:lvlText w:val=""/>
      <w:lvlJc w:val="left"/>
      <w:pPr>
        <w:ind w:left="3166" w:hanging="360"/>
      </w:pPr>
      <w:rPr>
        <w:rFonts w:ascii="Wingdings" w:hAnsi="Wingdings" w:hint="default"/>
      </w:rPr>
    </w:lvl>
    <w:lvl w:ilvl="3" w:tplc="04090001" w:tentative="1">
      <w:start w:val="1"/>
      <w:numFmt w:val="bullet"/>
      <w:lvlText w:val=""/>
      <w:lvlJc w:val="left"/>
      <w:pPr>
        <w:ind w:left="3886" w:hanging="360"/>
      </w:pPr>
      <w:rPr>
        <w:rFonts w:ascii="Symbol" w:hAnsi="Symbol" w:hint="default"/>
      </w:rPr>
    </w:lvl>
    <w:lvl w:ilvl="4" w:tplc="04090003" w:tentative="1">
      <w:start w:val="1"/>
      <w:numFmt w:val="bullet"/>
      <w:lvlText w:val="o"/>
      <w:lvlJc w:val="left"/>
      <w:pPr>
        <w:ind w:left="4606" w:hanging="360"/>
      </w:pPr>
      <w:rPr>
        <w:rFonts w:ascii="Courier New" w:hAnsi="Courier New" w:cs="Courier New" w:hint="default"/>
      </w:rPr>
    </w:lvl>
    <w:lvl w:ilvl="5" w:tplc="04090005" w:tentative="1">
      <w:start w:val="1"/>
      <w:numFmt w:val="bullet"/>
      <w:lvlText w:val=""/>
      <w:lvlJc w:val="left"/>
      <w:pPr>
        <w:ind w:left="5326" w:hanging="360"/>
      </w:pPr>
      <w:rPr>
        <w:rFonts w:ascii="Wingdings" w:hAnsi="Wingdings" w:hint="default"/>
      </w:rPr>
    </w:lvl>
    <w:lvl w:ilvl="6" w:tplc="04090001" w:tentative="1">
      <w:start w:val="1"/>
      <w:numFmt w:val="bullet"/>
      <w:lvlText w:val=""/>
      <w:lvlJc w:val="left"/>
      <w:pPr>
        <w:ind w:left="6046" w:hanging="360"/>
      </w:pPr>
      <w:rPr>
        <w:rFonts w:ascii="Symbol" w:hAnsi="Symbol" w:hint="default"/>
      </w:rPr>
    </w:lvl>
    <w:lvl w:ilvl="7" w:tplc="04090003" w:tentative="1">
      <w:start w:val="1"/>
      <w:numFmt w:val="bullet"/>
      <w:lvlText w:val="o"/>
      <w:lvlJc w:val="left"/>
      <w:pPr>
        <w:ind w:left="6766" w:hanging="360"/>
      </w:pPr>
      <w:rPr>
        <w:rFonts w:ascii="Courier New" w:hAnsi="Courier New" w:cs="Courier New" w:hint="default"/>
      </w:rPr>
    </w:lvl>
    <w:lvl w:ilvl="8" w:tplc="04090005" w:tentative="1">
      <w:start w:val="1"/>
      <w:numFmt w:val="bullet"/>
      <w:lvlText w:val=""/>
      <w:lvlJc w:val="left"/>
      <w:pPr>
        <w:ind w:left="7486" w:hanging="360"/>
      </w:pPr>
      <w:rPr>
        <w:rFonts w:ascii="Wingdings" w:hAnsi="Wingdings" w:hint="default"/>
      </w:rPr>
    </w:lvl>
  </w:abstractNum>
  <w:abstractNum w:abstractNumId="45" w15:restartNumberingAfterBreak="0">
    <w:nsid w:val="7C246926"/>
    <w:multiLevelType w:val="multilevel"/>
    <w:tmpl w:val="7C246926"/>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46" w15:restartNumberingAfterBreak="0">
    <w:nsid w:val="7DD77096"/>
    <w:multiLevelType w:val="hybridMultilevel"/>
    <w:tmpl w:val="14CC25F6"/>
    <w:lvl w:ilvl="0" w:tplc="DFFC4486">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946037875">
    <w:abstractNumId w:val="10"/>
  </w:num>
  <w:num w:numId="2" w16cid:durableId="1798404845">
    <w:abstractNumId w:val="6"/>
  </w:num>
  <w:num w:numId="3" w16cid:durableId="174197888">
    <w:abstractNumId w:val="31"/>
  </w:num>
  <w:num w:numId="4" w16cid:durableId="240994504">
    <w:abstractNumId w:val="4"/>
  </w:num>
  <w:num w:numId="5" w16cid:durableId="1586376159">
    <w:abstractNumId w:val="3"/>
  </w:num>
  <w:num w:numId="6" w16cid:durableId="1265503900">
    <w:abstractNumId w:val="12"/>
  </w:num>
  <w:num w:numId="7" w16cid:durableId="1470248066">
    <w:abstractNumId w:val="20"/>
  </w:num>
  <w:num w:numId="8" w16cid:durableId="1772627374">
    <w:abstractNumId w:val="41"/>
  </w:num>
  <w:num w:numId="9" w16cid:durableId="1024863357">
    <w:abstractNumId w:val="11"/>
  </w:num>
  <w:num w:numId="10" w16cid:durableId="291373800">
    <w:abstractNumId w:val="0"/>
  </w:num>
  <w:num w:numId="11" w16cid:durableId="393286037">
    <w:abstractNumId w:val="21"/>
  </w:num>
  <w:num w:numId="12" w16cid:durableId="1178156478">
    <w:abstractNumId w:val="32"/>
  </w:num>
  <w:num w:numId="13" w16cid:durableId="1626886412">
    <w:abstractNumId w:val="5"/>
  </w:num>
  <w:num w:numId="14" w16cid:durableId="2127967979">
    <w:abstractNumId w:val="29"/>
  </w:num>
  <w:num w:numId="15" w16cid:durableId="1207449836">
    <w:abstractNumId w:val="9"/>
  </w:num>
  <w:num w:numId="16" w16cid:durableId="499583808">
    <w:abstractNumId w:val="19"/>
  </w:num>
  <w:num w:numId="17" w16cid:durableId="1620183506">
    <w:abstractNumId w:val="8"/>
  </w:num>
  <w:num w:numId="18" w16cid:durableId="1745495127">
    <w:abstractNumId w:val="7"/>
  </w:num>
  <w:num w:numId="19" w16cid:durableId="1031031943">
    <w:abstractNumId w:val="1"/>
  </w:num>
  <w:num w:numId="20" w16cid:durableId="348801733">
    <w:abstractNumId w:val="28"/>
  </w:num>
  <w:num w:numId="21" w16cid:durableId="590117499">
    <w:abstractNumId w:val="36"/>
  </w:num>
  <w:num w:numId="22" w16cid:durableId="1557398990">
    <w:abstractNumId w:val="16"/>
  </w:num>
  <w:num w:numId="23" w16cid:durableId="1300645851">
    <w:abstractNumId w:val="27"/>
  </w:num>
  <w:num w:numId="24" w16cid:durableId="1005546781">
    <w:abstractNumId w:val="2"/>
  </w:num>
  <w:num w:numId="25" w16cid:durableId="1963920090">
    <w:abstractNumId w:val="45"/>
  </w:num>
  <w:num w:numId="26" w16cid:durableId="1232273521">
    <w:abstractNumId w:val="18"/>
  </w:num>
  <w:num w:numId="27" w16cid:durableId="899680827">
    <w:abstractNumId w:val="14"/>
  </w:num>
  <w:num w:numId="28" w16cid:durableId="1519075291">
    <w:abstractNumId w:val="44"/>
  </w:num>
  <w:num w:numId="29" w16cid:durableId="206796480">
    <w:abstractNumId w:val="13"/>
  </w:num>
  <w:num w:numId="30" w16cid:durableId="459153804">
    <w:abstractNumId w:val="15"/>
  </w:num>
  <w:num w:numId="31" w16cid:durableId="1474981354">
    <w:abstractNumId w:val="24"/>
  </w:num>
  <w:num w:numId="32" w16cid:durableId="1267232491">
    <w:abstractNumId w:val="34"/>
  </w:num>
  <w:num w:numId="33" w16cid:durableId="603269526">
    <w:abstractNumId w:val="42"/>
  </w:num>
  <w:num w:numId="34" w16cid:durableId="1613324464">
    <w:abstractNumId w:val="23"/>
  </w:num>
  <w:num w:numId="35" w16cid:durableId="1503665888">
    <w:abstractNumId w:val="22"/>
  </w:num>
  <w:num w:numId="36" w16cid:durableId="1302930619">
    <w:abstractNumId w:val="37"/>
  </w:num>
  <w:num w:numId="37" w16cid:durableId="329140558">
    <w:abstractNumId w:val="30"/>
  </w:num>
  <w:num w:numId="38" w16cid:durableId="407385265">
    <w:abstractNumId w:val="35"/>
  </w:num>
  <w:num w:numId="39" w16cid:durableId="2066025626">
    <w:abstractNumId w:val="38"/>
  </w:num>
  <w:num w:numId="40" w16cid:durableId="693699094">
    <w:abstractNumId w:val="26"/>
  </w:num>
  <w:num w:numId="41" w16cid:durableId="1578706994">
    <w:abstractNumId w:val="33"/>
  </w:num>
  <w:num w:numId="42" w16cid:durableId="213395208">
    <w:abstractNumId w:val="46"/>
  </w:num>
  <w:num w:numId="43" w16cid:durableId="1896433042">
    <w:abstractNumId w:val="25"/>
  </w:num>
  <w:num w:numId="44" w16cid:durableId="761610113">
    <w:abstractNumId w:val="43"/>
  </w:num>
  <w:num w:numId="45" w16cid:durableId="858855419">
    <w:abstractNumId w:val="40"/>
  </w:num>
  <w:num w:numId="46" w16cid:durableId="184447996">
    <w:abstractNumId w:val="39"/>
  </w:num>
  <w:num w:numId="47" w16cid:durableId="14887448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257"/>
    <w:rsid w:val="000001C6"/>
    <w:rsid w:val="000003FD"/>
    <w:rsid w:val="000013F0"/>
    <w:rsid w:val="00004587"/>
    <w:rsid w:val="00005FBB"/>
    <w:rsid w:val="00014AFB"/>
    <w:rsid w:val="0001611A"/>
    <w:rsid w:val="00017D1B"/>
    <w:rsid w:val="00020412"/>
    <w:rsid w:val="000212DB"/>
    <w:rsid w:val="00022FAD"/>
    <w:rsid w:val="0002392C"/>
    <w:rsid w:val="000244C2"/>
    <w:rsid w:val="00026045"/>
    <w:rsid w:val="00030C03"/>
    <w:rsid w:val="00032417"/>
    <w:rsid w:val="00033A7A"/>
    <w:rsid w:val="000347E0"/>
    <w:rsid w:val="00034D0A"/>
    <w:rsid w:val="0003511B"/>
    <w:rsid w:val="00035A0B"/>
    <w:rsid w:val="0003609D"/>
    <w:rsid w:val="00036818"/>
    <w:rsid w:val="000409E7"/>
    <w:rsid w:val="00040F10"/>
    <w:rsid w:val="00043029"/>
    <w:rsid w:val="00044002"/>
    <w:rsid w:val="00044553"/>
    <w:rsid w:val="00046FF0"/>
    <w:rsid w:val="00047E97"/>
    <w:rsid w:val="00047E9C"/>
    <w:rsid w:val="00050CDD"/>
    <w:rsid w:val="0005286F"/>
    <w:rsid w:val="0005295C"/>
    <w:rsid w:val="00056780"/>
    <w:rsid w:val="000567CF"/>
    <w:rsid w:val="0005715F"/>
    <w:rsid w:val="00057FC5"/>
    <w:rsid w:val="00060CA8"/>
    <w:rsid w:val="00062AF5"/>
    <w:rsid w:val="00063B28"/>
    <w:rsid w:val="000641D7"/>
    <w:rsid w:val="0006433C"/>
    <w:rsid w:val="0006599A"/>
    <w:rsid w:val="0007039A"/>
    <w:rsid w:val="00070B6C"/>
    <w:rsid w:val="00070FA8"/>
    <w:rsid w:val="00077A40"/>
    <w:rsid w:val="00080748"/>
    <w:rsid w:val="00080F9E"/>
    <w:rsid w:val="000834F9"/>
    <w:rsid w:val="00086641"/>
    <w:rsid w:val="0008672C"/>
    <w:rsid w:val="00086CDA"/>
    <w:rsid w:val="00091DE0"/>
    <w:rsid w:val="00095735"/>
    <w:rsid w:val="00095E64"/>
    <w:rsid w:val="000966AB"/>
    <w:rsid w:val="000A1C20"/>
    <w:rsid w:val="000A264D"/>
    <w:rsid w:val="000A382E"/>
    <w:rsid w:val="000A3F40"/>
    <w:rsid w:val="000A4DF7"/>
    <w:rsid w:val="000A63F9"/>
    <w:rsid w:val="000A7226"/>
    <w:rsid w:val="000A7AD6"/>
    <w:rsid w:val="000B0347"/>
    <w:rsid w:val="000B27DE"/>
    <w:rsid w:val="000B4AF2"/>
    <w:rsid w:val="000B4C5A"/>
    <w:rsid w:val="000B4EC0"/>
    <w:rsid w:val="000B5319"/>
    <w:rsid w:val="000B6847"/>
    <w:rsid w:val="000C0B97"/>
    <w:rsid w:val="000C2725"/>
    <w:rsid w:val="000C2991"/>
    <w:rsid w:val="000C2B5A"/>
    <w:rsid w:val="000C3278"/>
    <w:rsid w:val="000C538C"/>
    <w:rsid w:val="000C6537"/>
    <w:rsid w:val="000C6EF3"/>
    <w:rsid w:val="000C72B8"/>
    <w:rsid w:val="000D02FA"/>
    <w:rsid w:val="000D0342"/>
    <w:rsid w:val="000D0FB9"/>
    <w:rsid w:val="000D136A"/>
    <w:rsid w:val="000D23CE"/>
    <w:rsid w:val="000D2436"/>
    <w:rsid w:val="000D2D03"/>
    <w:rsid w:val="000D56A4"/>
    <w:rsid w:val="000E074E"/>
    <w:rsid w:val="000E0C59"/>
    <w:rsid w:val="000E2018"/>
    <w:rsid w:val="000E2D0A"/>
    <w:rsid w:val="000E33DA"/>
    <w:rsid w:val="000E4650"/>
    <w:rsid w:val="000E5A50"/>
    <w:rsid w:val="000E72F7"/>
    <w:rsid w:val="000F17EA"/>
    <w:rsid w:val="000F1F35"/>
    <w:rsid w:val="000F25F1"/>
    <w:rsid w:val="000F5F0C"/>
    <w:rsid w:val="000F73EE"/>
    <w:rsid w:val="0010013F"/>
    <w:rsid w:val="00107C87"/>
    <w:rsid w:val="00113195"/>
    <w:rsid w:val="00114EB2"/>
    <w:rsid w:val="001177E0"/>
    <w:rsid w:val="001208FE"/>
    <w:rsid w:val="00120CAB"/>
    <w:rsid w:val="001256F2"/>
    <w:rsid w:val="00125EE1"/>
    <w:rsid w:val="00127339"/>
    <w:rsid w:val="00127AE3"/>
    <w:rsid w:val="00130434"/>
    <w:rsid w:val="00131324"/>
    <w:rsid w:val="0013236E"/>
    <w:rsid w:val="00132C2A"/>
    <w:rsid w:val="0013392E"/>
    <w:rsid w:val="00133BE5"/>
    <w:rsid w:val="001364B7"/>
    <w:rsid w:val="0014255F"/>
    <w:rsid w:val="00142A82"/>
    <w:rsid w:val="0014339A"/>
    <w:rsid w:val="00143FA0"/>
    <w:rsid w:val="00144734"/>
    <w:rsid w:val="0014582A"/>
    <w:rsid w:val="00146CE7"/>
    <w:rsid w:val="00151043"/>
    <w:rsid w:val="00153163"/>
    <w:rsid w:val="00153D38"/>
    <w:rsid w:val="001548A0"/>
    <w:rsid w:val="00155C15"/>
    <w:rsid w:val="001578CF"/>
    <w:rsid w:val="00160456"/>
    <w:rsid w:val="00160E23"/>
    <w:rsid w:val="001614B9"/>
    <w:rsid w:val="001633A6"/>
    <w:rsid w:val="00164B42"/>
    <w:rsid w:val="00165B28"/>
    <w:rsid w:val="00166845"/>
    <w:rsid w:val="001677EE"/>
    <w:rsid w:val="00167900"/>
    <w:rsid w:val="00167D39"/>
    <w:rsid w:val="001706EC"/>
    <w:rsid w:val="00171D9D"/>
    <w:rsid w:val="00172AC8"/>
    <w:rsid w:val="001736C6"/>
    <w:rsid w:val="001736E5"/>
    <w:rsid w:val="00175765"/>
    <w:rsid w:val="00175943"/>
    <w:rsid w:val="00181BEC"/>
    <w:rsid w:val="00184792"/>
    <w:rsid w:val="00184B4B"/>
    <w:rsid w:val="00184FCA"/>
    <w:rsid w:val="00187106"/>
    <w:rsid w:val="00195D1E"/>
    <w:rsid w:val="001969F8"/>
    <w:rsid w:val="00197143"/>
    <w:rsid w:val="00197738"/>
    <w:rsid w:val="001A062E"/>
    <w:rsid w:val="001A08A1"/>
    <w:rsid w:val="001A0DE9"/>
    <w:rsid w:val="001A1BD9"/>
    <w:rsid w:val="001A2EAF"/>
    <w:rsid w:val="001A49BC"/>
    <w:rsid w:val="001A49DD"/>
    <w:rsid w:val="001A5530"/>
    <w:rsid w:val="001A5C4B"/>
    <w:rsid w:val="001A65AD"/>
    <w:rsid w:val="001A76CB"/>
    <w:rsid w:val="001B4902"/>
    <w:rsid w:val="001B58DD"/>
    <w:rsid w:val="001B73FF"/>
    <w:rsid w:val="001C27F1"/>
    <w:rsid w:val="001C2B5E"/>
    <w:rsid w:val="001C342A"/>
    <w:rsid w:val="001C3542"/>
    <w:rsid w:val="001C4141"/>
    <w:rsid w:val="001C48E0"/>
    <w:rsid w:val="001C5576"/>
    <w:rsid w:val="001C640B"/>
    <w:rsid w:val="001D09A5"/>
    <w:rsid w:val="001D0EFD"/>
    <w:rsid w:val="001D1114"/>
    <w:rsid w:val="001D2784"/>
    <w:rsid w:val="001D3AA0"/>
    <w:rsid w:val="001D3B17"/>
    <w:rsid w:val="001D4CA1"/>
    <w:rsid w:val="001E02C5"/>
    <w:rsid w:val="001E4405"/>
    <w:rsid w:val="001E5BB9"/>
    <w:rsid w:val="001E7322"/>
    <w:rsid w:val="001F0D60"/>
    <w:rsid w:val="001F1AB4"/>
    <w:rsid w:val="001F2870"/>
    <w:rsid w:val="001F46D5"/>
    <w:rsid w:val="001F6CD8"/>
    <w:rsid w:val="00200410"/>
    <w:rsid w:val="00200873"/>
    <w:rsid w:val="002014C0"/>
    <w:rsid w:val="00201D50"/>
    <w:rsid w:val="002024D1"/>
    <w:rsid w:val="002031C9"/>
    <w:rsid w:val="00203288"/>
    <w:rsid w:val="0020362F"/>
    <w:rsid w:val="00205651"/>
    <w:rsid w:val="00205B26"/>
    <w:rsid w:val="00205B97"/>
    <w:rsid w:val="002065A2"/>
    <w:rsid w:val="00206BE2"/>
    <w:rsid w:val="00210499"/>
    <w:rsid w:val="00210782"/>
    <w:rsid w:val="00210D6E"/>
    <w:rsid w:val="00212FD6"/>
    <w:rsid w:val="0021528F"/>
    <w:rsid w:val="00216525"/>
    <w:rsid w:val="002167D8"/>
    <w:rsid w:val="002173E9"/>
    <w:rsid w:val="00221BC6"/>
    <w:rsid w:val="002220CA"/>
    <w:rsid w:val="002249C6"/>
    <w:rsid w:val="00224F69"/>
    <w:rsid w:val="00226205"/>
    <w:rsid w:val="00231676"/>
    <w:rsid w:val="00231BA9"/>
    <w:rsid w:val="00231E19"/>
    <w:rsid w:val="00233F14"/>
    <w:rsid w:val="0023476E"/>
    <w:rsid w:val="00234CA9"/>
    <w:rsid w:val="00234D8A"/>
    <w:rsid w:val="00240F1E"/>
    <w:rsid w:val="00241FA5"/>
    <w:rsid w:val="002428C7"/>
    <w:rsid w:val="002435C0"/>
    <w:rsid w:val="00243F95"/>
    <w:rsid w:val="0024415F"/>
    <w:rsid w:val="00244456"/>
    <w:rsid w:val="00244FDD"/>
    <w:rsid w:val="00246095"/>
    <w:rsid w:val="002462E0"/>
    <w:rsid w:val="002519E7"/>
    <w:rsid w:val="00251A82"/>
    <w:rsid w:val="0025201A"/>
    <w:rsid w:val="00253D67"/>
    <w:rsid w:val="00264D26"/>
    <w:rsid w:val="00264EB1"/>
    <w:rsid w:val="00266EB7"/>
    <w:rsid w:val="00267B14"/>
    <w:rsid w:val="00271E1F"/>
    <w:rsid w:val="00272E66"/>
    <w:rsid w:val="00275248"/>
    <w:rsid w:val="00277084"/>
    <w:rsid w:val="0027742B"/>
    <w:rsid w:val="00281281"/>
    <w:rsid w:val="00282910"/>
    <w:rsid w:val="00285AF1"/>
    <w:rsid w:val="0029178D"/>
    <w:rsid w:val="00293F3F"/>
    <w:rsid w:val="0029516A"/>
    <w:rsid w:val="002964FE"/>
    <w:rsid w:val="002A40AA"/>
    <w:rsid w:val="002A4615"/>
    <w:rsid w:val="002A5D73"/>
    <w:rsid w:val="002B0ABD"/>
    <w:rsid w:val="002B11B9"/>
    <w:rsid w:val="002B1443"/>
    <w:rsid w:val="002B188A"/>
    <w:rsid w:val="002B29EB"/>
    <w:rsid w:val="002B3238"/>
    <w:rsid w:val="002B574E"/>
    <w:rsid w:val="002B6C68"/>
    <w:rsid w:val="002C07EB"/>
    <w:rsid w:val="002C0A98"/>
    <w:rsid w:val="002C0E92"/>
    <w:rsid w:val="002C1379"/>
    <w:rsid w:val="002C1E01"/>
    <w:rsid w:val="002C5DFA"/>
    <w:rsid w:val="002C68C5"/>
    <w:rsid w:val="002D1AB1"/>
    <w:rsid w:val="002D25AF"/>
    <w:rsid w:val="002D2EB0"/>
    <w:rsid w:val="002D4DF3"/>
    <w:rsid w:val="002D54E2"/>
    <w:rsid w:val="002D6373"/>
    <w:rsid w:val="002D7055"/>
    <w:rsid w:val="002E0001"/>
    <w:rsid w:val="002E3656"/>
    <w:rsid w:val="002E4A47"/>
    <w:rsid w:val="002E534B"/>
    <w:rsid w:val="002E699A"/>
    <w:rsid w:val="002F1861"/>
    <w:rsid w:val="002F1DC9"/>
    <w:rsid w:val="002F2919"/>
    <w:rsid w:val="002F4318"/>
    <w:rsid w:val="002F5210"/>
    <w:rsid w:val="002F6199"/>
    <w:rsid w:val="00300413"/>
    <w:rsid w:val="003035F2"/>
    <w:rsid w:val="00305890"/>
    <w:rsid w:val="00305949"/>
    <w:rsid w:val="0030676A"/>
    <w:rsid w:val="00306BD7"/>
    <w:rsid w:val="003073C0"/>
    <w:rsid w:val="00310559"/>
    <w:rsid w:val="0031094F"/>
    <w:rsid w:val="003114AA"/>
    <w:rsid w:val="003146A7"/>
    <w:rsid w:val="00314A5C"/>
    <w:rsid w:val="0031519C"/>
    <w:rsid w:val="0031534E"/>
    <w:rsid w:val="0031577B"/>
    <w:rsid w:val="00316139"/>
    <w:rsid w:val="00317114"/>
    <w:rsid w:val="003201CA"/>
    <w:rsid w:val="00331F10"/>
    <w:rsid w:val="00335FAE"/>
    <w:rsid w:val="00336445"/>
    <w:rsid w:val="00336A9A"/>
    <w:rsid w:val="003377E8"/>
    <w:rsid w:val="00340350"/>
    <w:rsid w:val="00341FE3"/>
    <w:rsid w:val="00342C76"/>
    <w:rsid w:val="003439D5"/>
    <w:rsid w:val="0034487D"/>
    <w:rsid w:val="00345837"/>
    <w:rsid w:val="003520CD"/>
    <w:rsid w:val="00353D25"/>
    <w:rsid w:val="003548F5"/>
    <w:rsid w:val="00355005"/>
    <w:rsid w:val="003550B9"/>
    <w:rsid w:val="00355DEE"/>
    <w:rsid w:val="0035646C"/>
    <w:rsid w:val="00357EA6"/>
    <w:rsid w:val="00360AF0"/>
    <w:rsid w:val="00363B64"/>
    <w:rsid w:val="00365DF1"/>
    <w:rsid w:val="003665D1"/>
    <w:rsid w:val="00366D36"/>
    <w:rsid w:val="00366F95"/>
    <w:rsid w:val="003673B1"/>
    <w:rsid w:val="00367C5A"/>
    <w:rsid w:val="00370959"/>
    <w:rsid w:val="00373256"/>
    <w:rsid w:val="00375076"/>
    <w:rsid w:val="00377293"/>
    <w:rsid w:val="003801BE"/>
    <w:rsid w:val="003802C7"/>
    <w:rsid w:val="003832BE"/>
    <w:rsid w:val="00383ED9"/>
    <w:rsid w:val="003869F4"/>
    <w:rsid w:val="00390C06"/>
    <w:rsid w:val="003921A9"/>
    <w:rsid w:val="00392FF1"/>
    <w:rsid w:val="00393FB5"/>
    <w:rsid w:val="0039540C"/>
    <w:rsid w:val="00396E81"/>
    <w:rsid w:val="003A1494"/>
    <w:rsid w:val="003A2F22"/>
    <w:rsid w:val="003A3780"/>
    <w:rsid w:val="003A59CE"/>
    <w:rsid w:val="003A631B"/>
    <w:rsid w:val="003B0B1F"/>
    <w:rsid w:val="003B1A8F"/>
    <w:rsid w:val="003B2667"/>
    <w:rsid w:val="003B3FFF"/>
    <w:rsid w:val="003C016A"/>
    <w:rsid w:val="003C0E4A"/>
    <w:rsid w:val="003C1586"/>
    <w:rsid w:val="003C1DF3"/>
    <w:rsid w:val="003C3006"/>
    <w:rsid w:val="003C396A"/>
    <w:rsid w:val="003C64FE"/>
    <w:rsid w:val="003C6730"/>
    <w:rsid w:val="003C773F"/>
    <w:rsid w:val="003D209C"/>
    <w:rsid w:val="003D3D2D"/>
    <w:rsid w:val="003D412F"/>
    <w:rsid w:val="003D6AC3"/>
    <w:rsid w:val="003D7568"/>
    <w:rsid w:val="003D7A32"/>
    <w:rsid w:val="003E4A08"/>
    <w:rsid w:val="003E53A0"/>
    <w:rsid w:val="003E576D"/>
    <w:rsid w:val="003E6D4B"/>
    <w:rsid w:val="003F201B"/>
    <w:rsid w:val="003F23B8"/>
    <w:rsid w:val="003F2908"/>
    <w:rsid w:val="003F387E"/>
    <w:rsid w:val="003F748A"/>
    <w:rsid w:val="003F7622"/>
    <w:rsid w:val="00404FFB"/>
    <w:rsid w:val="004102FE"/>
    <w:rsid w:val="00410A9F"/>
    <w:rsid w:val="00411CAF"/>
    <w:rsid w:val="00412BD6"/>
    <w:rsid w:val="00413298"/>
    <w:rsid w:val="0041471E"/>
    <w:rsid w:val="004151AD"/>
    <w:rsid w:val="004166C5"/>
    <w:rsid w:val="00421522"/>
    <w:rsid w:val="0042461C"/>
    <w:rsid w:val="00424900"/>
    <w:rsid w:val="004255B0"/>
    <w:rsid w:val="0042596B"/>
    <w:rsid w:val="00425E30"/>
    <w:rsid w:val="00426400"/>
    <w:rsid w:val="00426715"/>
    <w:rsid w:val="0043062D"/>
    <w:rsid w:val="0043175B"/>
    <w:rsid w:val="00431E0B"/>
    <w:rsid w:val="0043288A"/>
    <w:rsid w:val="0043343B"/>
    <w:rsid w:val="00435160"/>
    <w:rsid w:val="0043593D"/>
    <w:rsid w:val="004365B4"/>
    <w:rsid w:val="00436E73"/>
    <w:rsid w:val="00436E7C"/>
    <w:rsid w:val="004413A4"/>
    <w:rsid w:val="00442073"/>
    <w:rsid w:val="00442D51"/>
    <w:rsid w:val="004466E0"/>
    <w:rsid w:val="00447B5D"/>
    <w:rsid w:val="004500E8"/>
    <w:rsid w:val="0045152E"/>
    <w:rsid w:val="0045210F"/>
    <w:rsid w:val="00457EBB"/>
    <w:rsid w:val="004602D6"/>
    <w:rsid w:val="004602F3"/>
    <w:rsid w:val="00460D1B"/>
    <w:rsid w:val="00461901"/>
    <w:rsid w:val="004619FA"/>
    <w:rsid w:val="0046453F"/>
    <w:rsid w:val="0046531E"/>
    <w:rsid w:val="00465F19"/>
    <w:rsid w:val="00467AE8"/>
    <w:rsid w:val="004728BE"/>
    <w:rsid w:val="004734E7"/>
    <w:rsid w:val="00474051"/>
    <w:rsid w:val="00474EF3"/>
    <w:rsid w:val="004750B2"/>
    <w:rsid w:val="0047539A"/>
    <w:rsid w:val="00476FAF"/>
    <w:rsid w:val="00480BE1"/>
    <w:rsid w:val="00481DB7"/>
    <w:rsid w:val="004828CF"/>
    <w:rsid w:val="00483BF5"/>
    <w:rsid w:val="00483E86"/>
    <w:rsid w:val="00484746"/>
    <w:rsid w:val="00486509"/>
    <w:rsid w:val="004869B8"/>
    <w:rsid w:val="00486C48"/>
    <w:rsid w:val="004873B9"/>
    <w:rsid w:val="004875EE"/>
    <w:rsid w:val="00487789"/>
    <w:rsid w:val="00487BA8"/>
    <w:rsid w:val="004916F3"/>
    <w:rsid w:val="00492777"/>
    <w:rsid w:val="00493762"/>
    <w:rsid w:val="00493E65"/>
    <w:rsid w:val="00494F3A"/>
    <w:rsid w:val="0049507B"/>
    <w:rsid w:val="004974FF"/>
    <w:rsid w:val="004A0632"/>
    <w:rsid w:val="004A065C"/>
    <w:rsid w:val="004A07D3"/>
    <w:rsid w:val="004A0DB8"/>
    <w:rsid w:val="004A2796"/>
    <w:rsid w:val="004A3822"/>
    <w:rsid w:val="004A3FD6"/>
    <w:rsid w:val="004A4566"/>
    <w:rsid w:val="004A52C7"/>
    <w:rsid w:val="004A5430"/>
    <w:rsid w:val="004A7A98"/>
    <w:rsid w:val="004B41AA"/>
    <w:rsid w:val="004B5943"/>
    <w:rsid w:val="004B657E"/>
    <w:rsid w:val="004C20AA"/>
    <w:rsid w:val="004C2A94"/>
    <w:rsid w:val="004C348A"/>
    <w:rsid w:val="004C3EE7"/>
    <w:rsid w:val="004C4B70"/>
    <w:rsid w:val="004C52F3"/>
    <w:rsid w:val="004C5FC6"/>
    <w:rsid w:val="004D0D51"/>
    <w:rsid w:val="004D3645"/>
    <w:rsid w:val="004D54AE"/>
    <w:rsid w:val="004E0458"/>
    <w:rsid w:val="004E22DD"/>
    <w:rsid w:val="004E307E"/>
    <w:rsid w:val="004E30E7"/>
    <w:rsid w:val="004E428D"/>
    <w:rsid w:val="004F224F"/>
    <w:rsid w:val="004F53C3"/>
    <w:rsid w:val="004F710D"/>
    <w:rsid w:val="005000D0"/>
    <w:rsid w:val="0050190C"/>
    <w:rsid w:val="0050320F"/>
    <w:rsid w:val="00503DDF"/>
    <w:rsid w:val="005044E7"/>
    <w:rsid w:val="00504B17"/>
    <w:rsid w:val="005064FB"/>
    <w:rsid w:val="00510080"/>
    <w:rsid w:val="00510C55"/>
    <w:rsid w:val="00515B37"/>
    <w:rsid w:val="0051799B"/>
    <w:rsid w:val="00524FE5"/>
    <w:rsid w:val="005260B2"/>
    <w:rsid w:val="005268F7"/>
    <w:rsid w:val="00530658"/>
    <w:rsid w:val="00531AD0"/>
    <w:rsid w:val="00532D7D"/>
    <w:rsid w:val="0053326C"/>
    <w:rsid w:val="005344FE"/>
    <w:rsid w:val="00534AC0"/>
    <w:rsid w:val="00535B83"/>
    <w:rsid w:val="0053665D"/>
    <w:rsid w:val="005373A5"/>
    <w:rsid w:val="005375BB"/>
    <w:rsid w:val="00537A04"/>
    <w:rsid w:val="00540316"/>
    <w:rsid w:val="00540B26"/>
    <w:rsid w:val="005419F1"/>
    <w:rsid w:val="00542F4B"/>
    <w:rsid w:val="00544CE8"/>
    <w:rsid w:val="00546524"/>
    <w:rsid w:val="005474C1"/>
    <w:rsid w:val="00547511"/>
    <w:rsid w:val="00552AAD"/>
    <w:rsid w:val="005537B7"/>
    <w:rsid w:val="005546E8"/>
    <w:rsid w:val="005606C2"/>
    <w:rsid w:val="005609F4"/>
    <w:rsid w:val="00560D73"/>
    <w:rsid w:val="00560E52"/>
    <w:rsid w:val="0056312D"/>
    <w:rsid w:val="005642E0"/>
    <w:rsid w:val="005643ED"/>
    <w:rsid w:val="00564669"/>
    <w:rsid w:val="00564A03"/>
    <w:rsid w:val="00564A30"/>
    <w:rsid w:val="00564EC9"/>
    <w:rsid w:val="005658F5"/>
    <w:rsid w:val="0056656F"/>
    <w:rsid w:val="00567194"/>
    <w:rsid w:val="00570F6D"/>
    <w:rsid w:val="0057214A"/>
    <w:rsid w:val="00572A79"/>
    <w:rsid w:val="00574A69"/>
    <w:rsid w:val="00576E48"/>
    <w:rsid w:val="00580809"/>
    <w:rsid w:val="00583E15"/>
    <w:rsid w:val="0058421E"/>
    <w:rsid w:val="0058450F"/>
    <w:rsid w:val="00586636"/>
    <w:rsid w:val="00591800"/>
    <w:rsid w:val="00592E54"/>
    <w:rsid w:val="005937FC"/>
    <w:rsid w:val="005947CB"/>
    <w:rsid w:val="00596439"/>
    <w:rsid w:val="005968B5"/>
    <w:rsid w:val="005A0D8D"/>
    <w:rsid w:val="005A0DD9"/>
    <w:rsid w:val="005A3D41"/>
    <w:rsid w:val="005A3DD1"/>
    <w:rsid w:val="005A4325"/>
    <w:rsid w:val="005A538F"/>
    <w:rsid w:val="005A70F3"/>
    <w:rsid w:val="005B0316"/>
    <w:rsid w:val="005B31DD"/>
    <w:rsid w:val="005B39A8"/>
    <w:rsid w:val="005B3C7E"/>
    <w:rsid w:val="005B45B8"/>
    <w:rsid w:val="005B5837"/>
    <w:rsid w:val="005B5A94"/>
    <w:rsid w:val="005B6074"/>
    <w:rsid w:val="005B6093"/>
    <w:rsid w:val="005B687F"/>
    <w:rsid w:val="005C3574"/>
    <w:rsid w:val="005C5A32"/>
    <w:rsid w:val="005C5CFC"/>
    <w:rsid w:val="005C6027"/>
    <w:rsid w:val="005D0245"/>
    <w:rsid w:val="005D0371"/>
    <w:rsid w:val="005D1B99"/>
    <w:rsid w:val="005D29CC"/>
    <w:rsid w:val="005D3322"/>
    <w:rsid w:val="005D3A72"/>
    <w:rsid w:val="005D51C0"/>
    <w:rsid w:val="005D56A4"/>
    <w:rsid w:val="005D6A37"/>
    <w:rsid w:val="005D75A4"/>
    <w:rsid w:val="005E0E40"/>
    <w:rsid w:val="005E213C"/>
    <w:rsid w:val="005E25A9"/>
    <w:rsid w:val="005E3383"/>
    <w:rsid w:val="005E6AF9"/>
    <w:rsid w:val="005E6DF2"/>
    <w:rsid w:val="005E7241"/>
    <w:rsid w:val="005F0118"/>
    <w:rsid w:val="005F0481"/>
    <w:rsid w:val="005F11E8"/>
    <w:rsid w:val="005F32A1"/>
    <w:rsid w:val="005F6379"/>
    <w:rsid w:val="005F75F2"/>
    <w:rsid w:val="00600323"/>
    <w:rsid w:val="0060049D"/>
    <w:rsid w:val="00602CC6"/>
    <w:rsid w:val="00603CD2"/>
    <w:rsid w:val="00603E99"/>
    <w:rsid w:val="00605545"/>
    <w:rsid w:val="00607955"/>
    <w:rsid w:val="00610258"/>
    <w:rsid w:val="00612424"/>
    <w:rsid w:val="006132D6"/>
    <w:rsid w:val="00615411"/>
    <w:rsid w:val="00616E07"/>
    <w:rsid w:val="0061798F"/>
    <w:rsid w:val="00617E79"/>
    <w:rsid w:val="00621329"/>
    <w:rsid w:val="006214DA"/>
    <w:rsid w:val="0062336B"/>
    <w:rsid w:val="00626084"/>
    <w:rsid w:val="0062710E"/>
    <w:rsid w:val="00627EFC"/>
    <w:rsid w:val="00630A60"/>
    <w:rsid w:val="006334B7"/>
    <w:rsid w:val="00633707"/>
    <w:rsid w:val="00634D6A"/>
    <w:rsid w:val="0063623D"/>
    <w:rsid w:val="00636E0F"/>
    <w:rsid w:val="0064161F"/>
    <w:rsid w:val="00641A04"/>
    <w:rsid w:val="00641E3B"/>
    <w:rsid w:val="006422F1"/>
    <w:rsid w:val="00643945"/>
    <w:rsid w:val="0064433B"/>
    <w:rsid w:val="0064484C"/>
    <w:rsid w:val="006449ED"/>
    <w:rsid w:val="00645773"/>
    <w:rsid w:val="00647BDF"/>
    <w:rsid w:val="00650778"/>
    <w:rsid w:val="00650E97"/>
    <w:rsid w:val="00652153"/>
    <w:rsid w:val="0065350E"/>
    <w:rsid w:val="00661AB3"/>
    <w:rsid w:val="006627D9"/>
    <w:rsid w:val="0066301C"/>
    <w:rsid w:val="006631A7"/>
    <w:rsid w:val="00663E2C"/>
    <w:rsid w:val="0066671C"/>
    <w:rsid w:val="0066692A"/>
    <w:rsid w:val="00666930"/>
    <w:rsid w:val="00667532"/>
    <w:rsid w:val="0067050B"/>
    <w:rsid w:val="00670790"/>
    <w:rsid w:val="00672801"/>
    <w:rsid w:val="0067351D"/>
    <w:rsid w:val="00676175"/>
    <w:rsid w:val="00677F12"/>
    <w:rsid w:val="006808FF"/>
    <w:rsid w:val="00682670"/>
    <w:rsid w:val="006827BC"/>
    <w:rsid w:val="00683770"/>
    <w:rsid w:val="00683781"/>
    <w:rsid w:val="0068412A"/>
    <w:rsid w:val="00684857"/>
    <w:rsid w:val="00684915"/>
    <w:rsid w:val="00684E44"/>
    <w:rsid w:val="00686011"/>
    <w:rsid w:val="00687C73"/>
    <w:rsid w:val="006912B6"/>
    <w:rsid w:val="00691300"/>
    <w:rsid w:val="00691A50"/>
    <w:rsid w:val="00692C49"/>
    <w:rsid w:val="00692ECE"/>
    <w:rsid w:val="0069433C"/>
    <w:rsid w:val="006944BD"/>
    <w:rsid w:val="006A2B73"/>
    <w:rsid w:val="006A2ED3"/>
    <w:rsid w:val="006A3ACE"/>
    <w:rsid w:val="006A476A"/>
    <w:rsid w:val="006A5EBC"/>
    <w:rsid w:val="006A6AFA"/>
    <w:rsid w:val="006A7F0C"/>
    <w:rsid w:val="006B6F3F"/>
    <w:rsid w:val="006C07EA"/>
    <w:rsid w:val="006C31D6"/>
    <w:rsid w:val="006C4488"/>
    <w:rsid w:val="006C5354"/>
    <w:rsid w:val="006C6DC4"/>
    <w:rsid w:val="006D078B"/>
    <w:rsid w:val="006D2235"/>
    <w:rsid w:val="006D227F"/>
    <w:rsid w:val="006D2EE0"/>
    <w:rsid w:val="006D3AFD"/>
    <w:rsid w:val="006D4588"/>
    <w:rsid w:val="006D5BAE"/>
    <w:rsid w:val="006D7AB6"/>
    <w:rsid w:val="006E0153"/>
    <w:rsid w:val="006E0446"/>
    <w:rsid w:val="006E09E2"/>
    <w:rsid w:val="006E0EFD"/>
    <w:rsid w:val="006E1728"/>
    <w:rsid w:val="006E4A85"/>
    <w:rsid w:val="006E53CE"/>
    <w:rsid w:val="006E6886"/>
    <w:rsid w:val="006F2748"/>
    <w:rsid w:val="006F3163"/>
    <w:rsid w:val="006F3213"/>
    <w:rsid w:val="006F3D58"/>
    <w:rsid w:val="006F5480"/>
    <w:rsid w:val="006F5EDE"/>
    <w:rsid w:val="0070129E"/>
    <w:rsid w:val="00702834"/>
    <w:rsid w:val="00702D02"/>
    <w:rsid w:val="00704190"/>
    <w:rsid w:val="00705D4E"/>
    <w:rsid w:val="00707FBF"/>
    <w:rsid w:val="00710031"/>
    <w:rsid w:val="00711151"/>
    <w:rsid w:val="007119AB"/>
    <w:rsid w:val="00712F7A"/>
    <w:rsid w:val="00715014"/>
    <w:rsid w:val="0071545D"/>
    <w:rsid w:val="00716EDD"/>
    <w:rsid w:val="0071765A"/>
    <w:rsid w:val="00721D63"/>
    <w:rsid w:val="007311EF"/>
    <w:rsid w:val="00731AE5"/>
    <w:rsid w:val="007341C3"/>
    <w:rsid w:val="00737C9C"/>
    <w:rsid w:val="00737DC9"/>
    <w:rsid w:val="00740BC4"/>
    <w:rsid w:val="00740E0A"/>
    <w:rsid w:val="00741FD1"/>
    <w:rsid w:val="00742720"/>
    <w:rsid w:val="00743C29"/>
    <w:rsid w:val="00744793"/>
    <w:rsid w:val="007473ED"/>
    <w:rsid w:val="00747741"/>
    <w:rsid w:val="00751186"/>
    <w:rsid w:val="00753ACE"/>
    <w:rsid w:val="007548CD"/>
    <w:rsid w:val="00755B6C"/>
    <w:rsid w:val="00757626"/>
    <w:rsid w:val="00757CDC"/>
    <w:rsid w:val="00760C13"/>
    <w:rsid w:val="00761DC6"/>
    <w:rsid w:val="00761E2F"/>
    <w:rsid w:val="00761E86"/>
    <w:rsid w:val="007652DB"/>
    <w:rsid w:val="00765F8B"/>
    <w:rsid w:val="00767290"/>
    <w:rsid w:val="00767FAE"/>
    <w:rsid w:val="00770EAF"/>
    <w:rsid w:val="0077334F"/>
    <w:rsid w:val="00773CFF"/>
    <w:rsid w:val="00773EC0"/>
    <w:rsid w:val="00773F3E"/>
    <w:rsid w:val="00775448"/>
    <w:rsid w:val="00783D26"/>
    <w:rsid w:val="00784EC4"/>
    <w:rsid w:val="0078685C"/>
    <w:rsid w:val="00787C9C"/>
    <w:rsid w:val="007901AC"/>
    <w:rsid w:val="007912BC"/>
    <w:rsid w:val="0079211F"/>
    <w:rsid w:val="00792B18"/>
    <w:rsid w:val="00794365"/>
    <w:rsid w:val="00794BB1"/>
    <w:rsid w:val="00795543"/>
    <w:rsid w:val="00796ED5"/>
    <w:rsid w:val="00797021"/>
    <w:rsid w:val="007970F7"/>
    <w:rsid w:val="007A0EEE"/>
    <w:rsid w:val="007A0FEB"/>
    <w:rsid w:val="007A1AA8"/>
    <w:rsid w:val="007A1BA3"/>
    <w:rsid w:val="007A428C"/>
    <w:rsid w:val="007A7468"/>
    <w:rsid w:val="007B2632"/>
    <w:rsid w:val="007B2F0F"/>
    <w:rsid w:val="007B3019"/>
    <w:rsid w:val="007B32B2"/>
    <w:rsid w:val="007B3C50"/>
    <w:rsid w:val="007B4FA2"/>
    <w:rsid w:val="007B7112"/>
    <w:rsid w:val="007B73A3"/>
    <w:rsid w:val="007B746B"/>
    <w:rsid w:val="007C0869"/>
    <w:rsid w:val="007C21B0"/>
    <w:rsid w:val="007C556F"/>
    <w:rsid w:val="007C7AE2"/>
    <w:rsid w:val="007D4185"/>
    <w:rsid w:val="007D4322"/>
    <w:rsid w:val="007D4B5F"/>
    <w:rsid w:val="007D4D91"/>
    <w:rsid w:val="007D4E03"/>
    <w:rsid w:val="007D548F"/>
    <w:rsid w:val="007D6581"/>
    <w:rsid w:val="007D6FE7"/>
    <w:rsid w:val="007E1D7D"/>
    <w:rsid w:val="007E214D"/>
    <w:rsid w:val="007E2213"/>
    <w:rsid w:val="007E3118"/>
    <w:rsid w:val="007E5600"/>
    <w:rsid w:val="007E64CE"/>
    <w:rsid w:val="007E6B7D"/>
    <w:rsid w:val="007E6C40"/>
    <w:rsid w:val="007F02AF"/>
    <w:rsid w:val="007F0B52"/>
    <w:rsid w:val="007F139E"/>
    <w:rsid w:val="007F33F5"/>
    <w:rsid w:val="007F3625"/>
    <w:rsid w:val="007F37C1"/>
    <w:rsid w:val="007F3E5C"/>
    <w:rsid w:val="007F72F3"/>
    <w:rsid w:val="00801173"/>
    <w:rsid w:val="00802FD8"/>
    <w:rsid w:val="0080330C"/>
    <w:rsid w:val="008041FB"/>
    <w:rsid w:val="00804EFE"/>
    <w:rsid w:val="00806D74"/>
    <w:rsid w:val="0081123B"/>
    <w:rsid w:val="00814B71"/>
    <w:rsid w:val="0081625D"/>
    <w:rsid w:val="008176D3"/>
    <w:rsid w:val="0082067B"/>
    <w:rsid w:val="00820E76"/>
    <w:rsid w:val="00821F66"/>
    <w:rsid w:val="008279AF"/>
    <w:rsid w:val="0083106E"/>
    <w:rsid w:val="00832605"/>
    <w:rsid w:val="00832A37"/>
    <w:rsid w:val="008335C5"/>
    <w:rsid w:val="0083387F"/>
    <w:rsid w:val="0083393A"/>
    <w:rsid w:val="0083513C"/>
    <w:rsid w:val="00837B76"/>
    <w:rsid w:val="00846966"/>
    <w:rsid w:val="008473EC"/>
    <w:rsid w:val="00853653"/>
    <w:rsid w:val="00855DE4"/>
    <w:rsid w:val="008561E0"/>
    <w:rsid w:val="00860B85"/>
    <w:rsid w:val="008619B6"/>
    <w:rsid w:val="0086306F"/>
    <w:rsid w:val="00865159"/>
    <w:rsid w:val="008659A3"/>
    <w:rsid w:val="00866640"/>
    <w:rsid w:val="0087091B"/>
    <w:rsid w:val="008723D1"/>
    <w:rsid w:val="00874872"/>
    <w:rsid w:val="00876F22"/>
    <w:rsid w:val="00883AF0"/>
    <w:rsid w:val="00883D58"/>
    <w:rsid w:val="00883F0D"/>
    <w:rsid w:val="008847B6"/>
    <w:rsid w:val="0088519F"/>
    <w:rsid w:val="00885D42"/>
    <w:rsid w:val="00892FED"/>
    <w:rsid w:val="00893BD5"/>
    <w:rsid w:val="00895BF7"/>
    <w:rsid w:val="008A0A12"/>
    <w:rsid w:val="008A0B7B"/>
    <w:rsid w:val="008A34D7"/>
    <w:rsid w:val="008A6DCC"/>
    <w:rsid w:val="008B0112"/>
    <w:rsid w:val="008B2FC0"/>
    <w:rsid w:val="008B4CF9"/>
    <w:rsid w:val="008B4D3A"/>
    <w:rsid w:val="008B5E6F"/>
    <w:rsid w:val="008C1BC0"/>
    <w:rsid w:val="008C1F02"/>
    <w:rsid w:val="008C2B7E"/>
    <w:rsid w:val="008C3309"/>
    <w:rsid w:val="008C368D"/>
    <w:rsid w:val="008C4153"/>
    <w:rsid w:val="008C5DF6"/>
    <w:rsid w:val="008D0A4D"/>
    <w:rsid w:val="008D0F3F"/>
    <w:rsid w:val="008D1A6D"/>
    <w:rsid w:val="008D2375"/>
    <w:rsid w:val="008D45BB"/>
    <w:rsid w:val="008D4B1B"/>
    <w:rsid w:val="008D7330"/>
    <w:rsid w:val="008D7EFA"/>
    <w:rsid w:val="008E419A"/>
    <w:rsid w:val="008E4DF2"/>
    <w:rsid w:val="008F079C"/>
    <w:rsid w:val="008F0CD4"/>
    <w:rsid w:val="008F3354"/>
    <w:rsid w:val="008F474A"/>
    <w:rsid w:val="008F4A9C"/>
    <w:rsid w:val="00900136"/>
    <w:rsid w:val="00902361"/>
    <w:rsid w:val="00902989"/>
    <w:rsid w:val="009039C4"/>
    <w:rsid w:val="00903B7D"/>
    <w:rsid w:val="00907086"/>
    <w:rsid w:val="009103B9"/>
    <w:rsid w:val="0091130F"/>
    <w:rsid w:val="00914445"/>
    <w:rsid w:val="00914877"/>
    <w:rsid w:val="0091587B"/>
    <w:rsid w:val="0091718C"/>
    <w:rsid w:val="009175F7"/>
    <w:rsid w:val="009238B4"/>
    <w:rsid w:val="009243DC"/>
    <w:rsid w:val="00926985"/>
    <w:rsid w:val="00926F02"/>
    <w:rsid w:val="00927A08"/>
    <w:rsid w:val="00927C46"/>
    <w:rsid w:val="00934708"/>
    <w:rsid w:val="009350BA"/>
    <w:rsid w:val="009355C8"/>
    <w:rsid w:val="0093649B"/>
    <w:rsid w:val="00941226"/>
    <w:rsid w:val="00943EE6"/>
    <w:rsid w:val="009451B4"/>
    <w:rsid w:val="009458B8"/>
    <w:rsid w:val="00947494"/>
    <w:rsid w:val="009533B1"/>
    <w:rsid w:val="00953E5C"/>
    <w:rsid w:val="00956E43"/>
    <w:rsid w:val="009607CD"/>
    <w:rsid w:val="00961871"/>
    <w:rsid w:val="0096296A"/>
    <w:rsid w:val="0096635C"/>
    <w:rsid w:val="00970B39"/>
    <w:rsid w:val="0097211F"/>
    <w:rsid w:val="00972ECF"/>
    <w:rsid w:val="009749FF"/>
    <w:rsid w:val="00975AEF"/>
    <w:rsid w:val="009762F0"/>
    <w:rsid w:val="0097638A"/>
    <w:rsid w:val="00976BCD"/>
    <w:rsid w:val="009777B5"/>
    <w:rsid w:val="009825BE"/>
    <w:rsid w:val="0098342E"/>
    <w:rsid w:val="009835A6"/>
    <w:rsid w:val="009852D7"/>
    <w:rsid w:val="0098530A"/>
    <w:rsid w:val="00985D44"/>
    <w:rsid w:val="00987B9E"/>
    <w:rsid w:val="00990375"/>
    <w:rsid w:val="00992249"/>
    <w:rsid w:val="009923CA"/>
    <w:rsid w:val="00994F6E"/>
    <w:rsid w:val="009A0655"/>
    <w:rsid w:val="009A1760"/>
    <w:rsid w:val="009A23FC"/>
    <w:rsid w:val="009A259C"/>
    <w:rsid w:val="009A26CB"/>
    <w:rsid w:val="009A2881"/>
    <w:rsid w:val="009A306B"/>
    <w:rsid w:val="009A4633"/>
    <w:rsid w:val="009A6475"/>
    <w:rsid w:val="009A783B"/>
    <w:rsid w:val="009B2A8E"/>
    <w:rsid w:val="009B5262"/>
    <w:rsid w:val="009B5AB9"/>
    <w:rsid w:val="009B5E86"/>
    <w:rsid w:val="009C1101"/>
    <w:rsid w:val="009C3EC1"/>
    <w:rsid w:val="009C43D0"/>
    <w:rsid w:val="009C590F"/>
    <w:rsid w:val="009D06D1"/>
    <w:rsid w:val="009D211D"/>
    <w:rsid w:val="009D2C00"/>
    <w:rsid w:val="009D412C"/>
    <w:rsid w:val="009D48D3"/>
    <w:rsid w:val="009D4ACE"/>
    <w:rsid w:val="009D6D25"/>
    <w:rsid w:val="009E0543"/>
    <w:rsid w:val="009E27E1"/>
    <w:rsid w:val="009E2B27"/>
    <w:rsid w:val="009E375F"/>
    <w:rsid w:val="009E3B09"/>
    <w:rsid w:val="009E4615"/>
    <w:rsid w:val="009E4765"/>
    <w:rsid w:val="009E5BE3"/>
    <w:rsid w:val="009E6926"/>
    <w:rsid w:val="009E6D7B"/>
    <w:rsid w:val="009E76C1"/>
    <w:rsid w:val="009E7EDE"/>
    <w:rsid w:val="009F047B"/>
    <w:rsid w:val="009F04C2"/>
    <w:rsid w:val="009F303C"/>
    <w:rsid w:val="009F3D26"/>
    <w:rsid w:val="009F6CA4"/>
    <w:rsid w:val="009F71C8"/>
    <w:rsid w:val="009F7E25"/>
    <w:rsid w:val="00A03C29"/>
    <w:rsid w:val="00A0642C"/>
    <w:rsid w:val="00A0750D"/>
    <w:rsid w:val="00A07A8D"/>
    <w:rsid w:val="00A07BF6"/>
    <w:rsid w:val="00A10975"/>
    <w:rsid w:val="00A11FFB"/>
    <w:rsid w:val="00A1626D"/>
    <w:rsid w:val="00A1697F"/>
    <w:rsid w:val="00A22011"/>
    <w:rsid w:val="00A22327"/>
    <w:rsid w:val="00A233AD"/>
    <w:rsid w:val="00A23CB0"/>
    <w:rsid w:val="00A23E0C"/>
    <w:rsid w:val="00A24189"/>
    <w:rsid w:val="00A24601"/>
    <w:rsid w:val="00A24715"/>
    <w:rsid w:val="00A31CBE"/>
    <w:rsid w:val="00A32A87"/>
    <w:rsid w:val="00A3431B"/>
    <w:rsid w:val="00A35E89"/>
    <w:rsid w:val="00A36004"/>
    <w:rsid w:val="00A37284"/>
    <w:rsid w:val="00A37479"/>
    <w:rsid w:val="00A37765"/>
    <w:rsid w:val="00A40F88"/>
    <w:rsid w:val="00A42766"/>
    <w:rsid w:val="00A43085"/>
    <w:rsid w:val="00A434E3"/>
    <w:rsid w:val="00A43B6E"/>
    <w:rsid w:val="00A43E30"/>
    <w:rsid w:val="00A441E3"/>
    <w:rsid w:val="00A44505"/>
    <w:rsid w:val="00A46CDD"/>
    <w:rsid w:val="00A50790"/>
    <w:rsid w:val="00A51B04"/>
    <w:rsid w:val="00A51BD9"/>
    <w:rsid w:val="00A53892"/>
    <w:rsid w:val="00A55DA4"/>
    <w:rsid w:val="00A61FD6"/>
    <w:rsid w:val="00A62049"/>
    <w:rsid w:val="00A6377E"/>
    <w:rsid w:val="00A65D30"/>
    <w:rsid w:val="00A666A7"/>
    <w:rsid w:val="00A70AE8"/>
    <w:rsid w:val="00A7101A"/>
    <w:rsid w:val="00A7372F"/>
    <w:rsid w:val="00A74A44"/>
    <w:rsid w:val="00A8222E"/>
    <w:rsid w:val="00A84147"/>
    <w:rsid w:val="00A84185"/>
    <w:rsid w:val="00A84F60"/>
    <w:rsid w:val="00A86CAA"/>
    <w:rsid w:val="00A870F8"/>
    <w:rsid w:val="00A90DF6"/>
    <w:rsid w:val="00A922D6"/>
    <w:rsid w:val="00A955D8"/>
    <w:rsid w:val="00A962E3"/>
    <w:rsid w:val="00AA10A4"/>
    <w:rsid w:val="00AA3510"/>
    <w:rsid w:val="00AA5076"/>
    <w:rsid w:val="00AA536A"/>
    <w:rsid w:val="00AB0E1A"/>
    <w:rsid w:val="00AB154A"/>
    <w:rsid w:val="00AB2570"/>
    <w:rsid w:val="00AB3908"/>
    <w:rsid w:val="00AB3AFC"/>
    <w:rsid w:val="00AB3CF6"/>
    <w:rsid w:val="00AB3FD0"/>
    <w:rsid w:val="00AB40CD"/>
    <w:rsid w:val="00AB63BA"/>
    <w:rsid w:val="00AC033A"/>
    <w:rsid w:val="00AC14A7"/>
    <w:rsid w:val="00AC2329"/>
    <w:rsid w:val="00AC2F91"/>
    <w:rsid w:val="00AC4F30"/>
    <w:rsid w:val="00AC6857"/>
    <w:rsid w:val="00AD1255"/>
    <w:rsid w:val="00AD145E"/>
    <w:rsid w:val="00AD24A7"/>
    <w:rsid w:val="00AD323B"/>
    <w:rsid w:val="00AD35DE"/>
    <w:rsid w:val="00AD3F38"/>
    <w:rsid w:val="00AD5334"/>
    <w:rsid w:val="00AD5C12"/>
    <w:rsid w:val="00AD63CF"/>
    <w:rsid w:val="00AE15FE"/>
    <w:rsid w:val="00AE3CF2"/>
    <w:rsid w:val="00AE5744"/>
    <w:rsid w:val="00AE5DFF"/>
    <w:rsid w:val="00AE70DD"/>
    <w:rsid w:val="00AF0755"/>
    <w:rsid w:val="00B002EE"/>
    <w:rsid w:val="00B008A1"/>
    <w:rsid w:val="00B02B4C"/>
    <w:rsid w:val="00B02EDE"/>
    <w:rsid w:val="00B04043"/>
    <w:rsid w:val="00B05082"/>
    <w:rsid w:val="00B0551B"/>
    <w:rsid w:val="00B058F6"/>
    <w:rsid w:val="00B06759"/>
    <w:rsid w:val="00B11167"/>
    <w:rsid w:val="00B1310C"/>
    <w:rsid w:val="00B13B87"/>
    <w:rsid w:val="00B13E76"/>
    <w:rsid w:val="00B13FD5"/>
    <w:rsid w:val="00B141CA"/>
    <w:rsid w:val="00B15CAE"/>
    <w:rsid w:val="00B16532"/>
    <w:rsid w:val="00B16944"/>
    <w:rsid w:val="00B16D27"/>
    <w:rsid w:val="00B20A88"/>
    <w:rsid w:val="00B22C5C"/>
    <w:rsid w:val="00B22F26"/>
    <w:rsid w:val="00B23454"/>
    <w:rsid w:val="00B24A02"/>
    <w:rsid w:val="00B25DFA"/>
    <w:rsid w:val="00B27454"/>
    <w:rsid w:val="00B3066D"/>
    <w:rsid w:val="00B32B37"/>
    <w:rsid w:val="00B356B9"/>
    <w:rsid w:val="00B356FE"/>
    <w:rsid w:val="00B40619"/>
    <w:rsid w:val="00B41F02"/>
    <w:rsid w:val="00B459D2"/>
    <w:rsid w:val="00B475B9"/>
    <w:rsid w:val="00B50EFF"/>
    <w:rsid w:val="00B51A0C"/>
    <w:rsid w:val="00B5472B"/>
    <w:rsid w:val="00B54F3E"/>
    <w:rsid w:val="00B56182"/>
    <w:rsid w:val="00B60E29"/>
    <w:rsid w:val="00B61636"/>
    <w:rsid w:val="00B61701"/>
    <w:rsid w:val="00B62E59"/>
    <w:rsid w:val="00B65248"/>
    <w:rsid w:val="00B6555A"/>
    <w:rsid w:val="00B66678"/>
    <w:rsid w:val="00B67FB8"/>
    <w:rsid w:val="00B700D7"/>
    <w:rsid w:val="00B70982"/>
    <w:rsid w:val="00B72DF0"/>
    <w:rsid w:val="00B74566"/>
    <w:rsid w:val="00B75973"/>
    <w:rsid w:val="00B80E00"/>
    <w:rsid w:val="00B8143B"/>
    <w:rsid w:val="00B8145B"/>
    <w:rsid w:val="00B81A49"/>
    <w:rsid w:val="00B81B7C"/>
    <w:rsid w:val="00B81E86"/>
    <w:rsid w:val="00B8529E"/>
    <w:rsid w:val="00B86710"/>
    <w:rsid w:val="00B86F10"/>
    <w:rsid w:val="00B90E33"/>
    <w:rsid w:val="00B90F03"/>
    <w:rsid w:val="00B93081"/>
    <w:rsid w:val="00BA1AB5"/>
    <w:rsid w:val="00BA335A"/>
    <w:rsid w:val="00BA380C"/>
    <w:rsid w:val="00BA3F97"/>
    <w:rsid w:val="00BA4529"/>
    <w:rsid w:val="00BA4D46"/>
    <w:rsid w:val="00BA5918"/>
    <w:rsid w:val="00BB0646"/>
    <w:rsid w:val="00BB069C"/>
    <w:rsid w:val="00BB07A1"/>
    <w:rsid w:val="00BB38D9"/>
    <w:rsid w:val="00BB4175"/>
    <w:rsid w:val="00BB45AF"/>
    <w:rsid w:val="00BB6940"/>
    <w:rsid w:val="00BB6B80"/>
    <w:rsid w:val="00BC0EFB"/>
    <w:rsid w:val="00BC1D72"/>
    <w:rsid w:val="00BC4438"/>
    <w:rsid w:val="00BC4AC5"/>
    <w:rsid w:val="00BD353A"/>
    <w:rsid w:val="00BD3C49"/>
    <w:rsid w:val="00BD3D7B"/>
    <w:rsid w:val="00BD650D"/>
    <w:rsid w:val="00BE0B2F"/>
    <w:rsid w:val="00BE150B"/>
    <w:rsid w:val="00BE3CAC"/>
    <w:rsid w:val="00BE4490"/>
    <w:rsid w:val="00BE4DD5"/>
    <w:rsid w:val="00BE4EA3"/>
    <w:rsid w:val="00BE5EE0"/>
    <w:rsid w:val="00BE7D24"/>
    <w:rsid w:val="00BF3C65"/>
    <w:rsid w:val="00BF4CCB"/>
    <w:rsid w:val="00BF545E"/>
    <w:rsid w:val="00BF6C61"/>
    <w:rsid w:val="00C01150"/>
    <w:rsid w:val="00C01AB7"/>
    <w:rsid w:val="00C01AD2"/>
    <w:rsid w:val="00C0332A"/>
    <w:rsid w:val="00C06B69"/>
    <w:rsid w:val="00C0731C"/>
    <w:rsid w:val="00C07A04"/>
    <w:rsid w:val="00C07BFC"/>
    <w:rsid w:val="00C102DF"/>
    <w:rsid w:val="00C1073B"/>
    <w:rsid w:val="00C113A5"/>
    <w:rsid w:val="00C1598F"/>
    <w:rsid w:val="00C24FF0"/>
    <w:rsid w:val="00C27F4E"/>
    <w:rsid w:val="00C322E3"/>
    <w:rsid w:val="00C3358C"/>
    <w:rsid w:val="00C34E70"/>
    <w:rsid w:val="00C355B0"/>
    <w:rsid w:val="00C3746D"/>
    <w:rsid w:val="00C404B7"/>
    <w:rsid w:val="00C4077C"/>
    <w:rsid w:val="00C40A99"/>
    <w:rsid w:val="00C42602"/>
    <w:rsid w:val="00C42F7D"/>
    <w:rsid w:val="00C438AD"/>
    <w:rsid w:val="00C446BD"/>
    <w:rsid w:val="00C44E27"/>
    <w:rsid w:val="00C46C76"/>
    <w:rsid w:val="00C47EA5"/>
    <w:rsid w:val="00C51AD3"/>
    <w:rsid w:val="00C51D5A"/>
    <w:rsid w:val="00C53A48"/>
    <w:rsid w:val="00C5618B"/>
    <w:rsid w:val="00C60180"/>
    <w:rsid w:val="00C60640"/>
    <w:rsid w:val="00C62912"/>
    <w:rsid w:val="00C658D5"/>
    <w:rsid w:val="00C666E5"/>
    <w:rsid w:val="00C7142C"/>
    <w:rsid w:val="00C74B69"/>
    <w:rsid w:val="00C81AD1"/>
    <w:rsid w:val="00C828A0"/>
    <w:rsid w:val="00C82AC4"/>
    <w:rsid w:val="00C82D24"/>
    <w:rsid w:val="00C839A7"/>
    <w:rsid w:val="00C83B11"/>
    <w:rsid w:val="00C861CD"/>
    <w:rsid w:val="00C87ED8"/>
    <w:rsid w:val="00C90843"/>
    <w:rsid w:val="00C91AE3"/>
    <w:rsid w:val="00C96206"/>
    <w:rsid w:val="00CA0359"/>
    <w:rsid w:val="00CA13A7"/>
    <w:rsid w:val="00CA3719"/>
    <w:rsid w:val="00CA4AD4"/>
    <w:rsid w:val="00CA57E3"/>
    <w:rsid w:val="00CA5D45"/>
    <w:rsid w:val="00CA5E87"/>
    <w:rsid w:val="00CA673B"/>
    <w:rsid w:val="00CA7808"/>
    <w:rsid w:val="00CA7D69"/>
    <w:rsid w:val="00CB22D2"/>
    <w:rsid w:val="00CB248C"/>
    <w:rsid w:val="00CB44AE"/>
    <w:rsid w:val="00CB46F7"/>
    <w:rsid w:val="00CB5A8B"/>
    <w:rsid w:val="00CC034F"/>
    <w:rsid w:val="00CC66EC"/>
    <w:rsid w:val="00CD0911"/>
    <w:rsid w:val="00CD2042"/>
    <w:rsid w:val="00CD4D7E"/>
    <w:rsid w:val="00CD4E50"/>
    <w:rsid w:val="00CD4EB7"/>
    <w:rsid w:val="00CD5872"/>
    <w:rsid w:val="00CD66AD"/>
    <w:rsid w:val="00CE01CD"/>
    <w:rsid w:val="00CE2671"/>
    <w:rsid w:val="00CE4C89"/>
    <w:rsid w:val="00CE68C2"/>
    <w:rsid w:val="00CE70C9"/>
    <w:rsid w:val="00CE72FC"/>
    <w:rsid w:val="00CF0629"/>
    <w:rsid w:val="00CF0979"/>
    <w:rsid w:val="00CF2C64"/>
    <w:rsid w:val="00CF30C9"/>
    <w:rsid w:val="00CF3EDB"/>
    <w:rsid w:val="00CF5B06"/>
    <w:rsid w:val="00CF6C32"/>
    <w:rsid w:val="00D000BC"/>
    <w:rsid w:val="00D01E35"/>
    <w:rsid w:val="00D037C7"/>
    <w:rsid w:val="00D03D23"/>
    <w:rsid w:val="00D05B7E"/>
    <w:rsid w:val="00D07038"/>
    <w:rsid w:val="00D0777F"/>
    <w:rsid w:val="00D07F16"/>
    <w:rsid w:val="00D104AE"/>
    <w:rsid w:val="00D10809"/>
    <w:rsid w:val="00D11661"/>
    <w:rsid w:val="00D118CE"/>
    <w:rsid w:val="00D12BCD"/>
    <w:rsid w:val="00D15113"/>
    <w:rsid w:val="00D1527B"/>
    <w:rsid w:val="00D15555"/>
    <w:rsid w:val="00D16935"/>
    <w:rsid w:val="00D2265D"/>
    <w:rsid w:val="00D226A8"/>
    <w:rsid w:val="00D23131"/>
    <w:rsid w:val="00D237D7"/>
    <w:rsid w:val="00D23A30"/>
    <w:rsid w:val="00D24BB1"/>
    <w:rsid w:val="00D26556"/>
    <w:rsid w:val="00D27779"/>
    <w:rsid w:val="00D314BD"/>
    <w:rsid w:val="00D3208C"/>
    <w:rsid w:val="00D32EE8"/>
    <w:rsid w:val="00D34847"/>
    <w:rsid w:val="00D35708"/>
    <w:rsid w:val="00D35854"/>
    <w:rsid w:val="00D35BAE"/>
    <w:rsid w:val="00D3633F"/>
    <w:rsid w:val="00D40D29"/>
    <w:rsid w:val="00D43FDF"/>
    <w:rsid w:val="00D44257"/>
    <w:rsid w:val="00D450FF"/>
    <w:rsid w:val="00D47635"/>
    <w:rsid w:val="00D47E9C"/>
    <w:rsid w:val="00D50C79"/>
    <w:rsid w:val="00D518E3"/>
    <w:rsid w:val="00D51FE0"/>
    <w:rsid w:val="00D53A12"/>
    <w:rsid w:val="00D5513D"/>
    <w:rsid w:val="00D555D6"/>
    <w:rsid w:val="00D639E6"/>
    <w:rsid w:val="00D63ADE"/>
    <w:rsid w:val="00D64C0F"/>
    <w:rsid w:val="00D651A8"/>
    <w:rsid w:val="00D6604A"/>
    <w:rsid w:val="00D66203"/>
    <w:rsid w:val="00D67EA8"/>
    <w:rsid w:val="00D763B6"/>
    <w:rsid w:val="00D76E56"/>
    <w:rsid w:val="00D86767"/>
    <w:rsid w:val="00D869C0"/>
    <w:rsid w:val="00D94194"/>
    <w:rsid w:val="00D9664E"/>
    <w:rsid w:val="00DA04D2"/>
    <w:rsid w:val="00DA2B38"/>
    <w:rsid w:val="00DA3539"/>
    <w:rsid w:val="00DA4A66"/>
    <w:rsid w:val="00DA5599"/>
    <w:rsid w:val="00DA68CE"/>
    <w:rsid w:val="00DA72D3"/>
    <w:rsid w:val="00DA73DF"/>
    <w:rsid w:val="00DB1F9A"/>
    <w:rsid w:val="00DB2A27"/>
    <w:rsid w:val="00DB35C8"/>
    <w:rsid w:val="00DB3870"/>
    <w:rsid w:val="00DB3FCA"/>
    <w:rsid w:val="00DB4ADA"/>
    <w:rsid w:val="00DB54F9"/>
    <w:rsid w:val="00DB5BD1"/>
    <w:rsid w:val="00DC0488"/>
    <w:rsid w:val="00DC0C95"/>
    <w:rsid w:val="00DC0E7D"/>
    <w:rsid w:val="00DC277B"/>
    <w:rsid w:val="00DC35FF"/>
    <w:rsid w:val="00DC3649"/>
    <w:rsid w:val="00DC5975"/>
    <w:rsid w:val="00DC5AB5"/>
    <w:rsid w:val="00DC7C4F"/>
    <w:rsid w:val="00DD159C"/>
    <w:rsid w:val="00DD1A28"/>
    <w:rsid w:val="00DD201D"/>
    <w:rsid w:val="00DD320E"/>
    <w:rsid w:val="00DD3CCD"/>
    <w:rsid w:val="00DD5F1F"/>
    <w:rsid w:val="00DE27D9"/>
    <w:rsid w:val="00DE50F0"/>
    <w:rsid w:val="00DE5651"/>
    <w:rsid w:val="00DE5BA5"/>
    <w:rsid w:val="00DE743F"/>
    <w:rsid w:val="00DF5108"/>
    <w:rsid w:val="00DF52B8"/>
    <w:rsid w:val="00DF5538"/>
    <w:rsid w:val="00DF58FE"/>
    <w:rsid w:val="00E0161B"/>
    <w:rsid w:val="00E01728"/>
    <w:rsid w:val="00E01C9B"/>
    <w:rsid w:val="00E032A8"/>
    <w:rsid w:val="00E07148"/>
    <w:rsid w:val="00E10028"/>
    <w:rsid w:val="00E1080D"/>
    <w:rsid w:val="00E15371"/>
    <w:rsid w:val="00E20298"/>
    <w:rsid w:val="00E20593"/>
    <w:rsid w:val="00E206CE"/>
    <w:rsid w:val="00E25C36"/>
    <w:rsid w:val="00E26B90"/>
    <w:rsid w:val="00E277A1"/>
    <w:rsid w:val="00E27D2C"/>
    <w:rsid w:val="00E30BC7"/>
    <w:rsid w:val="00E336C7"/>
    <w:rsid w:val="00E33896"/>
    <w:rsid w:val="00E34EAE"/>
    <w:rsid w:val="00E36B0B"/>
    <w:rsid w:val="00E37299"/>
    <w:rsid w:val="00E42E79"/>
    <w:rsid w:val="00E42F09"/>
    <w:rsid w:val="00E4361A"/>
    <w:rsid w:val="00E467EC"/>
    <w:rsid w:val="00E4760B"/>
    <w:rsid w:val="00E60EAD"/>
    <w:rsid w:val="00E63378"/>
    <w:rsid w:val="00E633F8"/>
    <w:rsid w:val="00E64826"/>
    <w:rsid w:val="00E652E3"/>
    <w:rsid w:val="00E66613"/>
    <w:rsid w:val="00E70D56"/>
    <w:rsid w:val="00E71864"/>
    <w:rsid w:val="00E71E0C"/>
    <w:rsid w:val="00E71FA2"/>
    <w:rsid w:val="00E72DEB"/>
    <w:rsid w:val="00E7485E"/>
    <w:rsid w:val="00E75E3B"/>
    <w:rsid w:val="00E76309"/>
    <w:rsid w:val="00E7761A"/>
    <w:rsid w:val="00E8184D"/>
    <w:rsid w:val="00E82151"/>
    <w:rsid w:val="00E82E8B"/>
    <w:rsid w:val="00E83050"/>
    <w:rsid w:val="00E845A4"/>
    <w:rsid w:val="00E86A73"/>
    <w:rsid w:val="00E87B84"/>
    <w:rsid w:val="00E87C58"/>
    <w:rsid w:val="00E87D27"/>
    <w:rsid w:val="00E9086B"/>
    <w:rsid w:val="00E90B26"/>
    <w:rsid w:val="00E90E0E"/>
    <w:rsid w:val="00E929B5"/>
    <w:rsid w:val="00E9623C"/>
    <w:rsid w:val="00E9638B"/>
    <w:rsid w:val="00E9715A"/>
    <w:rsid w:val="00E97B35"/>
    <w:rsid w:val="00E97B9C"/>
    <w:rsid w:val="00EA2493"/>
    <w:rsid w:val="00EA289A"/>
    <w:rsid w:val="00EA591D"/>
    <w:rsid w:val="00EA6D6B"/>
    <w:rsid w:val="00EB1F0C"/>
    <w:rsid w:val="00EB3222"/>
    <w:rsid w:val="00EB4A6C"/>
    <w:rsid w:val="00EB5A36"/>
    <w:rsid w:val="00EB5AC9"/>
    <w:rsid w:val="00EB625A"/>
    <w:rsid w:val="00EC00CD"/>
    <w:rsid w:val="00EC036A"/>
    <w:rsid w:val="00EC1682"/>
    <w:rsid w:val="00EC1D55"/>
    <w:rsid w:val="00EC2E74"/>
    <w:rsid w:val="00EC439A"/>
    <w:rsid w:val="00EC5A75"/>
    <w:rsid w:val="00EC71B3"/>
    <w:rsid w:val="00EC72DE"/>
    <w:rsid w:val="00EC7A54"/>
    <w:rsid w:val="00ED00F8"/>
    <w:rsid w:val="00ED2131"/>
    <w:rsid w:val="00ED2DFA"/>
    <w:rsid w:val="00ED35CB"/>
    <w:rsid w:val="00ED3696"/>
    <w:rsid w:val="00ED5A54"/>
    <w:rsid w:val="00ED7278"/>
    <w:rsid w:val="00ED74C5"/>
    <w:rsid w:val="00ED7B3F"/>
    <w:rsid w:val="00EE07D9"/>
    <w:rsid w:val="00EE0A33"/>
    <w:rsid w:val="00EE19DE"/>
    <w:rsid w:val="00EE2E95"/>
    <w:rsid w:val="00EE4211"/>
    <w:rsid w:val="00EE721E"/>
    <w:rsid w:val="00EF28D0"/>
    <w:rsid w:val="00EF38B7"/>
    <w:rsid w:val="00EF3CCD"/>
    <w:rsid w:val="00EF556A"/>
    <w:rsid w:val="00EF7396"/>
    <w:rsid w:val="00EF79BA"/>
    <w:rsid w:val="00EF7F47"/>
    <w:rsid w:val="00F00F60"/>
    <w:rsid w:val="00F01231"/>
    <w:rsid w:val="00F01852"/>
    <w:rsid w:val="00F02582"/>
    <w:rsid w:val="00F03940"/>
    <w:rsid w:val="00F04309"/>
    <w:rsid w:val="00F04F29"/>
    <w:rsid w:val="00F052CE"/>
    <w:rsid w:val="00F065D6"/>
    <w:rsid w:val="00F125A8"/>
    <w:rsid w:val="00F13049"/>
    <w:rsid w:val="00F13099"/>
    <w:rsid w:val="00F15B53"/>
    <w:rsid w:val="00F2046C"/>
    <w:rsid w:val="00F20925"/>
    <w:rsid w:val="00F21E37"/>
    <w:rsid w:val="00F25146"/>
    <w:rsid w:val="00F2576C"/>
    <w:rsid w:val="00F25CDE"/>
    <w:rsid w:val="00F2629D"/>
    <w:rsid w:val="00F26ABC"/>
    <w:rsid w:val="00F329BD"/>
    <w:rsid w:val="00F32FC0"/>
    <w:rsid w:val="00F35CA1"/>
    <w:rsid w:val="00F36678"/>
    <w:rsid w:val="00F43CD5"/>
    <w:rsid w:val="00F4452E"/>
    <w:rsid w:val="00F446B7"/>
    <w:rsid w:val="00F44970"/>
    <w:rsid w:val="00F45B1D"/>
    <w:rsid w:val="00F5219A"/>
    <w:rsid w:val="00F52A4B"/>
    <w:rsid w:val="00F54208"/>
    <w:rsid w:val="00F54354"/>
    <w:rsid w:val="00F546F1"/>
    <w:rsid w:val="00F558EB"/>
    <w:rsid w:val="00F620E2"/>
    <w:rsid w:val="00F62A40"/>
    <w:rsid w:val="00F62D11"/>
    <w:rsid w:val="00F6317A"/>
    <w:rsid w:val="00F6336E"/>
    <w:rsid w:val="00F654DB"/>
    <w:rsid w:val="00F70845"/>
    <w:rsid w:val="00F71102"/>
    <w:rsid w:val="00F746A9"/>
    <w:rsid w:val="00F75EAD"/>
    <w:rsid w:val="00F7730E"/>
    <w:rsid w:val="00F7746F"/>
    <w:rsid w:val="00F77DCD"/>
    <w:rsid w:val="00F84AAC"/>
    <w:rsid w:val="00F86894"/>
    <w:rsid w:val="00F90F01"/>
    <w:rsid w:val="00F9176B"/>
    <w:rsid w:val="00F929A8"/>
    <w:rsid w:val="00F9305F"/>
    <w:rsid w:val="00F934FE"/>
    <w:rsid w:val="00F93D54"/>
    <w:rsid w:val="00F948B7"/>
    <w:rsid w:val="00F95E68"/>
    <w:rsid w:val="00F96039"/>
    <w:rsid w:val="00F966E5"/>
    <w:rsid w:val="00F979D0"/>
    <w:rsid w:val="00FA00BB"/>
    <w:rsid w:val="00FA025D"/>
    <w:rsid w:val="00FA167D"/>
    <w:rsid w:val="00FA1977"/>
    <w:rsid w:val="00FA3547"/>
    <w:rsid w:val="00FA62E6"/>
    <w:rsid w:val="00FA65B1"/>
    <w:rsid w:val="00FA6C92"/>
    <w:rsid w:val="00FA71EC"/>
    <w:rsid w:val="00FA7AE7"/>
    <w:rsid w:val="00FB3808"/>
    <w:rsid w:val="00FB52EF"/>
    <w:rsid w:val="00FB6957"/>
    <w:rsid w:val="00FB70DF"/>
    <w:rsid w:val="00FB767D"/>
    <w:rsid w:val="00FC05BE"/>
    <w:rsid w:val="00FC0EDA"/>
    <w:rsid w:val="00FC29F8"/>
    <w:rsid w:val="00FC2B6C"/>
    <w:rsid w:val="00FC559D"/>
    <w:rsid w:val="00FC724F"/>
    <w:rsid w:val="00FC75F9"/>
    <w:rsid w:val="00FD0549"/>
    <w:rsid w:val="00FD0A2B"/>
    <w:rsid w:val="00FD0FC5"/>
    <w:rsid w:val="00FD2878"/>
    <w:rsid w:val="00FD372A"/>
    <w:rsid w:val="00FD3FAD"/>
    <w:rsid w:val="00FD452C"/>
    <w:rsid w:val="00FD5388"/>
    <w:rsid w:val="00FD5A76"/>
    <w:rsid w:val="00FD6629"/>
    <w:rsid w:val="00FE1FD9"/>
    <w:rsid w:val="00FE287B"/>
    <w:rsid w:val="00FE4F30"/>
    <w:rsid w:val="00FE6A79"/>
    <w:rsid w:val="00FF0574"/>
    <w:rsid w:val="00FF2CBD"/>
    <w:rsid w:val="00FF3823"/>
    <w:rsid w:val="00FF433F"/>
    <w:rsid w:val="00FF5A3F"/>
    <w:rsid w:val="00FF5B25"/>
    <w:rsid w:val="00FF6B4C"/>
  </w:rsids>
  <m:mathPr>
    <m:mathFont m:val="Cambria Math"/>
    <m:brkBin m:val="before"/>
    <m:brkBinSub m:val="--"/>
    <m:smallFrac/>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D1F75C"/>
  <w15:docId w15:val="{6926AA18-3004-473A-832A-4EC45FAC1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iPriority="0"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qFormat/>
    <w:rsid w:val="002E534B"/>
    <w:pPr>
      <w:keepNext/>
      <w:outlineLvl w:val="0"/>
    </w:pPr>
    <w:rPr>
      <w:rFonts w:ascii=".VnTimeH" w:hAnsi=".VnTimeH"/>
      <w:b/>
      <w:bCs/>
      <w:sz w:val="28"/>
    </w:rPr>
  </w:style>
  <w:style w:type="paragraph" w:styleId="Heading2">
    <w:name w:val="heading 2"/>
    <w:basedOn w:val="Normal"/>
    <w:next w:val="Normal"/>
    <w:link w:val="Heading2Char"/>
    <w:uiPriority w:val="9"/>
    <w:unhideWhenUsed/>
    <w:qFormat/>
    <w:rsid w:val="009D412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1969F8"/>
    <w:pPr>
      <w:keepNext/>
      <w:jc w:val="right"/>
      <w:outlineLvl w:val="2"/>
    </w:pPr>
    <w:rPr>
      <w:rFonts w:ascii=".VnTime" w:hAnsi=".VnTime"/>
      <w:i/>
      <w:iCs/>
      <w:sz w:val="28"/>
    </w:rPr>
  </w:style>
  <w:style w:type="paragraph" w:styleId="Heading5">
    <w:name w:val="heading 5"/>
    <w:basedOn w:val="Normal"/>
    <w:next w:val="Normal"/>
    <w:link w:val="Heading5Char"/>
    <w:qFormat/>
    <w:rsid w:val="001969F8"/>
    <w:pPr>
      <w:keepNext/>
      <w:autoSpaceDE w:val="0"/>
      <w:autoSpaceDN w:val="0"/>
      <w:spacing w:before="120"/>
      <w:jc w:val="center"/>
      <w:outlineLvl w:val="4"/>
    </w:pPr>
    <w:rPr>
      <w:rFonts w:ascii=".VnTime" w:hAnsi=".VnTime"/>
      <w:b/>
      <w:bCs/>
      <w:sz w:val="28"/>
      <w:szCs w:val="28"/>
    </w:rPr>
  </w:style>
  <w:style w:type="paragraph" w:styleId="Heading7">
    <w:name w:val="heading 7"/>
    <w:basedOn w:val="Normal"/>
    <w:next w:val="Normal"/>
    <w:link w:val="Heading7Char"/>
    <w:qFormat/>
    <w:rsid w:val="001969F8"/>
    <w:pPr>
      <w:keepNext/>
      <w:autoSpaceDE w:val="0"/>
      <w:autoSpaceDN w:val="0"/>
      <w:spacing w:before="120"/>
      <w:ind w:firstLine="720"/>
      <w:jc w:val="center"/>
      <w:outlineLvl w:val="6"/>
    </w:pPr>
    <w:rPr>
      <w:rFonts w:ascii=".VnTime" w:hAnsi=".VnTime"/>
      <w:b/>
      <w:bCs/>
      <w:sz w:val="28"/>
      <w:szCs w:val="28"/>
    </w:rPr>
  </w:style>
  <w:style w:type="paragraph" w:styleId="Heading8">
    <w:name w:val="heading 8"/>
    <w:basedOn w:val="Normal"/>
    <w:next w:val="Normal"/>
    <w:link w:val="Heading8Char"/>
    <w:qFormat/>
    <w:rsid w:val="001969F8"/>
    <w:pPr>
      <w:keepNext/>
      <w:autoSpaceDE w:val="0"/>
      <w:autoSpaceDN w:val="0"/>
      <w:jc w:val="center"/>
      <w:outlineLvl w:val="7"/>
    </w:pPr>
    <w:rPr>
      <w:rFonts w:ascii=".VnTime" w:hAnsi=".VnTime"/>
      <w:i/>
      <w:iCs/>
    </w:rPr>
  </w:style>
  <w:style w:type="paragraph" w:styleId="Heading9">
    <w:name w:val="heading 9"/>
    <w:basedOn w:val="Normal"/>
    <w:next w:val="Normal"/>
    <w:link w:val="Heading9Char"/>
    <w:qFormat/>
    <w:rsid w:val="001969F8"/>
    <w:pPr>
      <w:keepNext/>
      <w:autoSpaceDE w:val="0"/>
      <w:autoSpaceDN w:val="0"/>
      <w:jc w:val="center"/>
      <w:outlineLvl w:val="8"/>
    </w:pPr>
    <w:rPr>
      <w:rFonts w:ascii=".VnTime" w:hAnsi=".VnTime"/>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E534B"/>
    <w:rPr>
      <w:rFonts w:ascii=".VnTimeH" w:hAnsi=".VnTimeH"/>
      <w:b/>
      <w:bCs/>
      <w:sz w:val="28"/>
      <w:szCs w:val="24"/>
    </w:rPr>
  </w:style>
  <w:style w:type="character" w:customStyle="1" w:styleId="Heading2Char">
    <w:name w:val="Heading 2 Char"/>
    <w:basedOn w:val="DefaultParagraphFont"/>
    <w:link w:val="Heading2"/>
    <w:uiPriority w:val="9"/>
    <w:rsid w:val="009D412C"/>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6132D6"/>
    <w:pPr>
      <w:tabs>
        <w:tab w:val="center" w:pos="4680"/>
        <w:tab w:val="right" w:pos="9360"/>
      </w:tabs>
    </w:pPr>
  </w:style>
  <w:style w:type="character" w:customStyle="1" w:styleId="HeaderChar">
    <w:name w:val="Header Char"/>
    <w:link w:val="Header"/>
    <w:uiPriority w:val="99"/>
    <w:rsid w:val="006132D6"/>
    <w:rPr>
      <w:sz w:val="24"/>
      <w:szCs w:val="24"/>
    </w:rPr>
  </w:style>
  <w:style w:type="paragraph" w:styleId="Footer">
    <w:name w:val="footer"/>
    <w:basedOn w:val="Normal"/>
    <w:link w:val="FooterChar"/>
    <w:uiPriority w:val="99"/>
    <w:unhideWhenUsed/>
    <w:rsid w:val="006132D6"/>
    <w:pPr>
      <w:tabs>
        <w:tab w:val="center" w:pos="4680"/>
        <w:tab w:val="right" w:pos="9360"/>
      </w:tabs>
    </w:pPr>
  </w:style>
  <w:style w:type="character" w:customStyle="1" w:styleId="FooterChar">
    <w:name w:val="Footer Char"/>
    <w:link w:val="Footer"/>
    <w:uiPriority w:val="99"/>
    <w:rsid w:val="006132D6"/>
    <w:rPr>
      <w:sz w:val="24"/>
      <w:szCs w:val="24"/>
    </w:rPr>
  </w:style>
  <w:style w:type="paragraph" w:styleId="BalloonText">
    <w:name w:val="Balloon Text"/>
    <w:basedOn w:val="Normal"/>
    <w:link w:val="BalloonTextChar"/>
    <w:semiHidden/>
    <w:unhideWhenUsed/>
    <w:rsid w:val="00643945"/>
    <w:rPr>
      <w:rFonts w:ascii="Segoe UI" w:hAnsi="Segoe UI" w:cs="Segoe UI"/>
      <w:sz w:val="18"/>
      <w:szCs w:val="18"/>
    </w:rPr>
  </w:style>
  <w:style w:type="character" w:customStyle="1" w:styleId="BalloonTextChar">
    <w:name w:val="Balloon Text Char"/>
    <w:link w:val="BalloonText"/>
    <w:uiPriority w:val="99"/>
    <w:semiHidden/>
    <w:rsid w:val="00643945"/>
    <w:rPr>
      <w:rFonts w:ascii="Segoe UI" w:hAnsi="Segoe UI" w:cs="Segoe UI"/>
      <w:sz w:val="18"/>
      <w:szCs w:val="18"/>
    </w:rPr>
  </w:style>
  <w:style w:type="character" w:customStyle="1" w:styleId="fontstyle01">
    <w:name w:val="fontstyle01"/>
    <w:rsid w:val="00493762"/>
    <w:rPr>
      <w:rFonts w:ascii="TimesNewRomanPSMT" w:hAnsi="TimesNewRomanPSMT" w:hint="default"/>
      <w:b w:val="0"/>
      <w:bCs w:val="0"/>
      <w:i w:val="0"/>
      <w:iCs w:val="0"/>
      <w:color w:val="000000"/>
      <w:sz w:val="28"/>
      <w:szCs w:val="28"/>
    </w:rPr>
  </w:style>
  <w:style w:type="character" w:customStyle="1" w:styleId="BodyTextChar">
    <w:name w:val="Body Text Char"/>
    <w:link w:val="BodyText"/>
    <w:uiPriority w:val="99"/>
    <w:rsid w:val="002E534B"/>
    <w:rPr>
      <w:sz w:val="26"/>
      <w:szCs w:val="26"/>
      <w:shd w:val="clear" w:color="auto" w:fill="FFFFFF"/>
    </w:rPr>
  </w:style>
  <w:style w:type="paragraph" w:styleId="BodyText">
    <w:name w:val="Body Text"/>
    <w:basedOn w:val="Normal"/>
    <w:link w:val="BodyTextChar"/>
    <w:uiPriority w:val="1"/>
    <w:qFormat/>
    <w:rsid w:val="002E534B"/>
    <w:pPr>
      <w:widowControl w:val="0"/>
      <w:shd w:val="clear" w:color="auto" w:fill="FFFFFF"/>
      <w:spacing w:after="220" w:line="259" w:lineRule="auto"/>
      <w:ind w:firstLine="400"/>
    </w:pPr>
    <w:rPr>
      <w:sz w:val="26"/>
      <w:szCs w:val="26"/>
    </w:rPr>
  </w:style>
  <w:style w:type="character" w:customStyle="1" w:styleId="BodyTextChar1">
    <w:name w:val="Body Text Char1"/>
    <w:uiPriority w:val="99"/>
    <w:semiHidden/>
    <w:rsid w:val="002E534B"/>
    <w:rPr>
      <w:sz w:val="24"/>
      <w:szCs w:val="24"/>
    </w:rPr>
  </w:style>
  <w:style w:type="paragraph" w:styleId="NormalWeb">
    <w:name w:val="Normal (Web)"/>
    <w:aliases w:val="Normal (Web) Char"/>
    <w:basedOn w:val="Normal"/>
    <w:uiPriority w:val="99"/>
    <w:rsid w:val="002E534B"/>
    <w:pPr>
      <w:spacing w:before="100" w:beforeAutospacing="1" w:after="100" w:afterAutospacing="1"/>
    </w:pPr>
  </w:style>
  <w:style w:type="table" w:styleId="TableGrid">
    <w:name w:val="Table Grid"/>
    <w:basedOn w:val="TableNormal"/>
    <w:unhideWhenUsed/>
    <w:rsid w:val="00336A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9D412C"/>
    <w:pPr>
      <w:widowControl w:val="0"/>
      <w:autoSpaceDE w:val="0"/>
      <w:autoSpaceDN w:val="0"/>
      <w:spacing w:before="116"/>
      <w:ind w:left="222" w:firstLine="566"/>
      <w:jc w:val="both"/>
    </w:pPr>
    <w:rPr>
      <w:sz w:val="22"/>
      <w:szCs w:val="22"/>
    </w:rPr>
  </w:style>
  <w:style w:type="paragraph" w:customStyle="1" w:styleId="TableParagraph">
    <w:name w:val="Table Paragraph"/>
    <w:basedOn w:val="Normal"/>
    <w:uiPriority w:val="1"/>
    <w:qFormat/>
    <w:rsid w:val="009D412C"/>
    <w:pPr>
      <w:widowControl w:val="0"/>
      <w:autoSpaceDE w:val="0"/>
      <w:autoSpaceDN w:val="0"/>
    </w:pPr>
    <w:rPr>
      <w:sz w:val="22"/>
      <w:szCs w:val="22"/>
    </w:rPr>
  </w:style>
  <w:style w:type="paragraph" w:styleId="FootnoteText">
    <w:name w:val="footnote text"/>
    <w:basedOn w:val="Normal"/>
    <w:link w:val="FootnoteTextChar"/>
    <w:rsid w:val="00E20593"/>
    <w:rPr>
      <w:rFonts w:ascii=".VnTime" w:hAnsi=".VnTime"/>
      <w:sz w:val="20"/>
      <w:szCs w:val="20"/>
    </w:rPr>
  </w:style>
  <w:style w:type="character" w:customStyle="1" w:styleId="FootnoteTextChar">
    <w:name w:val="Footnote Text Char"/>
    <w:basedOn w:val="DefaultParagraphFont"/>
    <w:link w:val="FootnoteText"/>
    <w:rsid w:val="00E20593"/>
    <w:rPr>
      <w:rFonts w:ascii=".VnTime" w:hAnsi=".VnTime"/>
    </w:rPr>
  </w:style>
  <w:style w:type="character" w:styleId="Hyperlink">
    <w:name w:val="Hyperlink"/>
    <w:unhideWhenUsed/>
    <w:rsid w:val="0050190C"/>
    <w:rPr>
      <w:color w:val="0000FF"/>
      <w:u w:val="single"/>
    </w:rPr>
  </w:style>
  <w:style w:type="paragraph" w:styleId="BodyTextIndent">
    <w:name w:val="Body Text Indent"/>
    <w:aliases w:val="Char1"/>
    <w:basedOn w:val="Normal"/>
    <w:link w:val="BodyTextIndentChar"/>
    <w:unhideWhenUsed/>
    <w:rsid w:val="001C342A"/>
    <w:pPr>
      <w:spacing w:after="120"/>
      <w:ind w:left="360"/>
    </w:pPr>
  </w:style>
  <w:style w:type="character" w:customStyle="1" w:styleId="BodyTextIndentChar">
    <w:name w:val="Body Text Indent Char"/>
    <w:aliases w:val="Char1 Char"/>
    <w:basedOn w:val="DefaultParagraphFont"/>
    <w:link w:val="BodyTextIndent"/>
    <w:rsid w:val="001C342A"/>
    <w:rPr>
      <w:sz w:val="24"/>
      <w:szCs w:val="24"/>
    </w:rPr>
  </w:style>
  <w:style w:type="character" w:customStyle="1" w:styleId="Heading3Char">
    <w:name w:val="Heading 3 Char"/>
    <w:basedOn w:val="DefaultParagraphFont"/>
    <w:link w:val="Heading3"/>
    <w:rsid w:val="001969F8"/>
    <w:rPr>
      <w:rFonts w:ascii=".VnTime" w:hAnsi=".VnTime"/>
      <w:i/>
      <w:iCs/>
      <w:sz w:val="28"/>
      <w:szCs w:val="24"/>
    </w:rPr>
  </w:style>
  <w:style w:type="character" w:customStyle="1" w:styleId="Heading5Char">
    <w:name w:val="Heading 5 Char"/>
    <w:basedOn w:val="DefaultParagraphFont"/>
    <w:link w:val="Heading5"/>
    <w:rsid w:val="001969F8"/>
    <w:rPr>
      <w:rFonts w:ascii=".VnTime" w:hAnsi=".VnTime"/>
      <w:b/>
      <w:bCs/>
      <w:sz w:val="28"/>
      <w:szCs w:val="28"/>
    </w:rPr>
  </w:style>
  <w:style w:type="character" w:customStyle="1" w:styleId="Heading7Char">
    <w:name w:val="Heading 7 Char"/>
    <w:basedOn w:val="DefaultParagraphFont"/>
    <w:link w:val="Heading7"/>
    <w:rsid w:val="001969F8"/>
    <w:rPr>
      <w:rFonts w:ascii=".VnTime" w:hAnsi=".VnTime"/>
      <w:b/>
      <w:bCs/>
      <w:sz w:val="28"/>
      <w:szCs w:val="28"/>
    </w:rPr>
  </w:style>
  <w:style w:type="character" w:customStyle="1" w:styleId="Heading8Char">
    <w:name w:val="Heading 8 Char"/>
    <w:basedOn w:val="DefaultParagraphFont"/>
    <w:link w:val="Heading8"/>
    <w:rsid w:val="001969F8"/>
    <w:rPr>
      <w:rFonts w:ascii=".VnTime" w:hAnsi=".VnTime"/>
      <w:i/>
      <w:iCs/>
      <w:sz w:val="24"/>
      <w:szCs w:val="24"/>
    </w:rPr>
  </w:style>
  <w:style w:type="character" w:customStyle="1" w:styleId="Heading9Char">
    <w:name w:val="Heading 9 Char"/>
    <w:basedOn w:val="DefaultParagraphFont"/>
    <w:link w:val="Heading9"/>
    <w:rsid w:val="001969F8"/>
    <w:rPr>
      <w:rFonts w:ascii=".VnTime" w:hAnsi=".VnTime"/>
      <w:i/>
      <w:iCs/>
      <w:sz w:val="28"/>
      <w:szCs w:val="28"/>
    </w:rPr>
  </w:style>
  <w:style w:type="character" w:styleId="PageNumber">
    <w:name w:val="page number"/>
    <w:basedOn w:val="DefaultParagraphFont"/>
    <w:rsid w:val="001969F8"/>
  </w:style>
  <w:style w:type="paragraph" w:customStyle="1" w:styleId="n-dieund">
    <w:name w:val="n-dieund"/>
    <w:basedOn w:val="Normal"/>
    <w:rsid w:val="001969F8"/>
    <w:pPr>
      <w:spacing w:after="120"/>
      <w:ind w:firstLine="709"/>
      <w:jc w:val="both"/>
    </w:pPr>
    <w:rPr>
      <w:rFonts w:ascii=".VnTime" w:hAnsi=".VnTime" w:cs=".VnTime"/>
      <w:b/>
      <w:bCs/>
      <w:sz w:val="28"/>
      <w:szCs w:val="28"/>
    </w:rPr>
  </w:style>
  <w:style w:type="paragraph" w:styleId="BodyTextIndent2">
    <w:name w:val="Body Text Indent 2"/>
    <w:basedOn w:val="Normal"/>
    <w:link w:val="BodyTextIndent2Char"/>
    <w:rsid w:val="001969F8"/>
    <w:pPr>
      <w:autoSpaceDE w:val="0"/>
      <w:autoSpaceDN w:val="0"/>
      <w:ind w:firstLine="720"/>
      <w:jc w:val="both"/>
    </w:pPr>
    <w:rPr>
      <w:rFonts w:ascii=".VnTime" w:hAnsi=".VnTime"/>
      <w:sz w:val="28"/>
      <w:szCs w:val="28"/>
    </w:rPr>
  </w:style>
  <w:style w:type="character" w:customStyle="1" w:styleId="BodyTextIndent2Char">
    <w:name w:val="Body Text Indent 2 Char"/>
    <w:basedOn w:val="DefaultParagraphFont"/>
    <w:link w:val="BodyTextIndent2"/>
    <w:rsid w:val="001969F8"/>
    <w:rPr>
      <w:rFonts w:ascii=".VnTime" w:hAnsi=".VnTime"/>
      <w:sz w:val="28"/>
      <w:szCs w:val="28"/>
    </w:rPr>
  </w:style>
  <w:style w:type="paragraph" w:styleId="BodyText3">
    <w:name w:val="Body Text 3"/>
    <w:basedOn w:val="Normal"/>
    <w:link w:val="BodyText3Char"/>
    <w:rsid w:val="001969F8"/>
    <w:pPr>
      <w:autoSpaceDE w:val="0"/>
      <w:autoSpaceDN w:val="0"/>
      <w:jc w:val="both"/>
    </w:pPr>
    <w:rPr>
      <w:rFonts w:ascii=".VnTime" w:hAnsi=".VnTime"/>
      <w:sz w:val="28"/>
      <w:szCs w:val="28"/>
    </w:rPr>
  </w:style>
  <w:style w:type="character" w:customStyle="1" w:styleId="BodyText3Char">
    <w:name w:val="Body Text 3 Char"/>
    <w:basedOn w:val="DefaultParagraphFont"/>
    <w:link w:val="BodyText3"/>
    <w:rsid w:val="001969F8"/>
    <w:rPr>
      <w:rFonts w:ascii=".VnTime" w:hAnsi=".VnTime"/>
      <w:sz w:val="28"/>
      <w:szCs w:val="28"/>
    </w:rPr>
  </w:style>
  <w:style w:type="paragraph" w:styleId="BodyTextIndent3">
    <w:name w:val="Body Text Indent 3"/>
    <w:basedOn w:val="Normal"/>
    <w:link w:val="BodyTextIndent3Char"/>
    <w:rsid w:val="001969F8"/>
    <w:pPr>
      <w:spacing w:before="120"/>
      <w:ind w:firstLine="540"/>
      <w:jc w:val="both"/>
    </w:pPr>
    <w:rPr>
      <w:rFonts w:ascii=".VnTime" w:hAnsi=".VnTime"/>
      <w:color w:val="FF0000"/>
      <w:sz w:val="28"/>
      <w:lang w:val="fr-FR"/>
    </w:rPr>
  </w:style>
  <w:style w:type="character" w:customStyle="1" w:styleId="BodyTextIndent3Char">
    <w:name w:val="Body Text Indent 3 Char"/>
    <w:basedOn w:val="DefaultParagraphFont"/>
    <w:link w:val="BodyTextIndent3"/>
    <w:rsid w:val="001969F8"/>
    <w:rPr>
      <w:rFonts w:ascii=".VnTime" w:hAnsi=".VnTime"/>
      <w:color w:val="FF0000"/>
      <w:sz w:val="28"/>
      <w:szCs w:val="24"/>
      <w:lang w:val="fr-FR"/>
    </w:rPr>
  </w:style>
  <w:style w:type="paragraph" w:styleId="BodyText2">
    <w:name w:val="Body Text 2"/>
    <w:basedOn w:val="Normal"/>
    <w:link w:val="BodyText2Char"/>
    <w:rsid w:val="001969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88" w:lineRule="auto"/>
      <w:jc w:val="center"/>
    </w:pPr>
    <w:rPr>
      <w:b/>
      <w:sz w:val="26"/>
      <w:lang w:val="nl-NL"/>
    </w:rPr>
  </w:style>
  <w:style w:type="character" w:customStyle="1" w:styleId="BodyText2Char">
    <w:name w:val="Body Text 2 Char"/>
    <w:basedOn w:val="DefaultParagraphFont"/>
    <w:link w:val="BodyText2"/>
    <w:rsid w:val="001969F8"/>
    <w:rPr>
      <w:b/>
      <w:sz w:val="26"/>
      <w:szCs w:val="24"/>
      <w:lang w:val="nl-NL"/>
    </w:rPr>
  </w:style>
  <w:style w:type="paragraph" w:customStyle="1" w:styleId="Style2">
    <w:name w:val="Style2"/>
    <w:basedOn w:val="Heading2"/>
    <w:autoRedefine/>
    <w:rsid w:val="001969F8"/>
    <w:pPr>
      <w:keepLines w:val="0"/>
      <w:spacing w:before="0" w:line="360" w:lineRule="auto"/>
      <w:ind w:right="285"/>
      <w:jc w:val="right"/>
    </w:pPr>
    <w:rPr>
      <w:rFonts w:ascii=".VnTime" w:eastAsia="Times New Roman" w:hAnsi=".VnTime" w:cs="Times New Roman"/>
      <w:bCs w:val="0"/>
      <w:color w:val="auto"/>
      <w:sz w:val="28"/>
      <w:szCs w:val="28"/>
    </w:rPr>
  </w:style>
  <w:style w:type="character" w:styleId="Strong">
    <w:name w:val="Strong"/>
    <w:uiPriority w:val="22"/>
    <w:qFormat/>
    <w:rsid w:val="001969F8"/>
    <w:rPr>
      <w:b/>
      <w:bCs/>
    </w:rPr>
  </w:style>
  <w:style w:type="character" w:styleId="Emphasis">
    <w:name w:val="Emphasis"/>
    <w:qFormat/>
    <w:rsid w:val="001969F8"/>
    <w:rPr>
      <w:i/>
      <w:iCs/>
    </w:rPr>
  </w:style>
  <w:style w:type="character" w:styleId="FollowedHyperlink">
    <w:name w:val="FollowedHyperlink"/>
    <w:rsid w:val="001969F8"/>
    <w:rPr>
      <w:color w:val="800080"/>
      <w:u w:val="single"/>
    </w:rPr>
  </w:style>
  <w:style w:type="paragraph" w:customStyle="1" w:styleId="Tenvb">
    <w:name w:val="Tenvb"/>
    <w:basedOn w:val="Normal"/>
    <w:autoRedefine/>
    <w:rsid w:val="001969F8"/>
    <w:pPr>
      <w:spacing w:before="120" w:after="120"/>
      <w:jc w:val="center"/>
    </w:pPr>
    <w:rPr>
      <w:caps/>
      <w:spacing w:val="-2"/>
      <w:sz w:val="28"/>
      <w:szCs w:val="28"/>
    </w:rPr>
  </w:style>
  <w:style w:type="paragraph" w:customStyle="1" w:styleId="Char1">
    <w:name w:val="Char1"/>
    <w:next w:val="Normal"/>
    <w:autoRedefine/>
    <w:semiHidden/>
    <w:rsid w:val="001969F8"/>
    <w:pPr>
      <w:spacing w:after="160" w:line="240" w:lineRule="exact"/>
      <w:jc w:val="both"/>
    </w:pPr>
    <w:rPr>
      <w:sz w:val="28"/>
      <w:szCs w:val="22"/>
    </w:rPr>
  </w:style>
  <w:style w:type="paragraph" w:customStyle="1" w:styleId="Char">
    <w:name w:val="Char"/>
    <w:next w:val="Normal"/>
    <w:autoRedefine/>
    <w:semiHidden/>
    <w:rsid w:val="001969F8"/>
    <w:pPr>
      <w:spacing w:after="160" w:line="240" w:lineRule="exact"/>
      <w:jc w:val="both"/>
    </w:pPr>
    <w:rPr>
      <w:sz w:val="28"/>
      <w:szCs w:val="22"/>
    </w:rPr>
  </w:style>
  <w:style w:type="paragraph" w:customStyle="1" w:styleId="Giua">
    <w:name w:val="Giua"/>
    <w:basedOn w:val="Normal"/>
    <w:autoRedefine/>
    <w:rsid w:val="001969F8"/>
    <w:pPr>
      <w:widowControl w:val="0"/>
      <w:spacing w:before="120" w:line="360" w:lineRule="exact"/>
      <w:ind w:firstLine="720"/>
      <w:jc w:val="both"/>
    </w:pPr>
    <w:rPr>
      <w:spacing w:val="-4"/>
      <w:sz w:val="28"/>
      <w:szCs w:val="28"/>
      <w:lang w:val="nl-NL"/>
    </w:rPr>
  </w:style>
  <w:style w:type="paragraph" w:customStyle="1" w:styleId="Char1CharChar">
    <w:name w:val="Char1 Char Char"/>
    <w:basedOn w:val="Normal"/>
    <w:semiHidden/>
    <w:rsid w:val="001969F8"/>
    <w:pPr>
      <w:spacing w:after="160" w:line="240" w:lineRule="exact"/>
    </w:pPr>
    <w:rPr>
      <w:rFonts w:ascii="Arial" w:hAnsi="Arial"/>
      <w:sz w:val="22"/>
      <w:szCs w:val="22"/>
    </w:rPr>
  </w:style>
  <w:style w:type="paragraph" w:customStyle="1" w:styleId="1Char">
    <w:name w:val="1 Char"/>
    <w:basedOn w:val="DocumentMap"/>
    <w:autoRedefine/>
    <w:rsid w:val="001969F8"/>
    <w:pPr>
      <w:widowControl w:val="0"/>
      <w:jc w:val="both"/>
    </w:pPr>
    <w:rPr>
      <w:rFonts w:eastAsia="SimSun" w:cs="Times New Roman"/>
      <w:kern w:val="2"/>
      <w:sz w:val="24"/>
      <w:szCs w:val="24"/>
      <w:lang w:eastAsia="zh-CN"/>
    </w:rPr>
  </w:style>
  <w:style w:type="paragraph" w:styleId="DocumentMap">
    <w:name w:val="Document Map"/>
    <w:basedOn w:val="Normal"/>
    <w:link w:val="DocumentMapChar"/>
    <w:semiHidden/>
    <w:rsid w:val="001969F8"/>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1969F8"/>
    <w:rPr>
      <w:rFonts w:ascii="Tahoma" w:hAnsi="Tahoma" w:cs="Tahoma"/>
      <w:shd w:val="clear" w:color="auto" w:fill="000080"/>
    </w:rPr>
  </w:style>
  <w:style w:type="paragraph" w:customStyle="1" w:styleId="CharCharChar">
    <w:name w:val="Char Char Char"/>
    <w:basedOn w:val="Normal"/>
    <w:semiHidden/>
    <w:rsid w:val="001969F8"/>
    <w:pPr>
      <w:spacing w:after="160" w:line="240" w:lineRule="exact"/>
    </w:pPr>
    <w:rPr>
      <w:rFonts w:ascii="Arial" w:hAnsi="Arial"/>
      <w:sz w:val="22"/>
      <w:szCs w:val="22"/>
    </w:rPr>
  </w:style>
  <w:style w:type="paragraph" w:customStyle="1" w:styleId="Default">
    <w:name w:val="Default"/>
    <w:rsid w:val="001969F8"/>
    <w:pPr>
      <w:widowControl w:val="0"/>
      <w:autoSpaceDE w:val="0"/>
      <w:autoSpaceDN w:val="0"/>
      <w:adjustRightInd w:val="0"/>
    </w:pPr>
    <w:rPr>
      <w:color w:val="000000"/>
      <w:sz w:val="24"/>
      <w:szCs w:val="24"/>
    </w:rPr>
  </w:style>
  <w:style w:type="character" w:customStyle="1" w:styleId="bodytextindent3-h1">
    <w:name w:val="bodytextindent3-h1"/>
    <w:rsid w:val="001969F8"/>
    <w:rPr>
      <w:rFonts w:ascii="Times New Roman" w:hAnsi="Times New Roman" w:cs="Times New Roman" w:hint="default"/>
      <w:b/>
      <w:bCs/>
      <w:color w:val="000000"/>
      <w:sz w:val="24"/>
      <w:szCs w:val="24"/>
    </w:rPr>
  </w:style>
  <w:style w:type="paragraph" w:customStyle="1" w:styleId="bodytextindent3-p">
    <w:name w:val="bodytextindent3-p"/>
    <w:basedOn w:val="Normal"/>
    <w:rsid w:val="001969F8"/>
    <w:pPr>
      <w:jc w:val="both"/>
    </w:pPr>
    <w:rPr>
      <w:sz w:val="20"/>
      <w:szCs w:val="20"/>
    </w:rPr>
  </w:style>
  <w:style w:type="character" w:customStyle="1" w:styleId="normal-h1">
    <w:name w:val="normal-h1"/>
    <w:rsid w:val="001969F8"/>
    <w:rPr>
      <w:rFonts w:ascii="Times New Roman" w:hAnsi="Times New Roman" w:cs="Times New Roman" w:hint="default"/>
      <w:sz w:val="24"/>
      <w:szCs w:val="24"/>
    </w:rPr>
  </w:style>
  <w:style w:type="paragraph" w:customStyle="1" w:styleId="T">
    <w:name w:val="T"/>
    <w:basedOn w:val="Normal"/>
    <w:rsid w:val="001969F8"/>
    <w:rPr>
      <w:rFonts w:ascii=".VnTime" w:hAnsi=".VnTime"/>
      <w:sz w:val="28"/>
      <w:szCs w:val="20"/>
      <w:lang w:val="vi-VN"/>
    </w:rPr>
  </w:style>
  <w:style w:type="character" w:styleId="CommentReference">
    <w:name w:val="annotation reference"/>
    <w:basedOn w:val="DefaultParagraphFont"/>
    <w:uiPriority w:val="99"/>
    <w:semiHidden/>
    <w:unhideWhenUsed/>
    <w:rsid w:val="00050CDD"/>
    <w:rPr>
      <w:sz w:val="16"/>
      <w:szCs w:val="16"/>
    </w:rPr>
  </w:style>
  <w:style w:type="paragraph" w:styleId="CommentText">
    <w:name w:val="annotation text"/>
    <w:basedOn w:val="Normal"/>
    <w:link w:val="CommentTextChar"/>
    <w:uiPriority w:val="99"/>
    <w:semiHidden/>
    <w:unhideWhenUsed/>
    <w:rsid w:val="00050CDD"/>
    <w:rPr>
      <w:sz w:val="20"/>
      <w:szCs w:val="20"/>
    </w:rPr>
  </w:style>
  <w:style w:type="character" w:customStyle="1" w:styleId="CommentTextChar">
    <w:name w:val="Comment Text Char"/>
    <w:basedOn w:val="DefaultParagraphFont"/>
    <w:link w:val="CommentText"/>
    <w:uiPriority w:val="99"/>
    <w:semiHidden/>
    <w:rsid w:val="00050CDD"/>
  </w:style>
  <w:style w:type="paragraph" w:styleId="CommentSubject">
    <w:name w:val="annotation subject"/>
    <w:basedOn w:val="CommentText"/>
    <w:next w:val="CommentText"/>
    <w:link w:val="CommentSubjectChar"/>
    <w:uiPriority w:val="99"/>
    <w:semiHidden/>
    <w:unhideWhenUsed/>
    <w:rsid w:val="00050CDD"/>
    <w:rPr>
      <w:b/>
      <w:bCs/>
    </w:rPr>
  </w:style>
  <w:style w:type="character" w:customStyle="1" w:styleId="CommentSubjectChar">
    <w:name w:val="Comment Subject Char"/>
    <w:basedOn w:val="CommentTextChar"/>
    <w:link w:val="CommentSubject"/>
    <w:uiPriority w:val="99"/>
    <w:semiHidden/>
    <w:rsid w:val="00050CDD"/>
    <w:rPr>
      <w:b/>
      <w:bCs/>
    </w:rPr>
  </w:style>
  <w:style w:type="character" w:customStyle="1" w:styleId="UnresolvedMention1">
    <w:name w:val="Unresolved Mention1"/>
    <w:basedOn w:val="DefaultParagraphFont"/>
    <w:uiPriority w:val="99"/>
    <w:semiHidden/>
    <w:unhideWhenUsed/>
    <w:rsid w:val="00FC72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63865">
      <w:bodyDiv w:val="1"/>
      <w:marLeft w:val="0"/>
      <w:marRight w:val="0"/>
      <w:marTop w:val="0"/>
      <w:marBottom w:val="0"/>
      <w:divBdr>
        <w:top w:val="none" w:sz="0" w:space="0" w:color="auto"/>
        <w:left w:val="none" w:sz="0" w:space="0" w:color="auto"/>
        <w:bottom w:val="none" w:sz="0" w:space="0" w:color="auto"/>
        <w:right w:val="none" w:sz="0" w:space="0" w:color="auto"/>
      </w:divBdr>
    </w:div>
    <w:div w:id="974409355">
      <w:bodyDiv w:val="1"/>
      <w:marLeft w:val="0"/>
      <w:marRight w:val="0"/>
      <w:marTop w:val="0"/>
      <w:marBottom w:val="0"/>
      <w:divBdr>
        <w:top w:val="none" w:sz="0" w:space="0" w:color="auto"/>
        <w:left w:val="none" w:sz="0" w:space="0" w:color="auto"/>
        <w:bottom w:val="none" w:sz="0" w:space="0" w:color="auto"/>
        <w:right w:val="none" w:sz="0" w:space="0" w:color="auto"/>
      </w:divBdr>
    </w:div>
    <w:div w:id="1194656694">
      <w:bodyDiv w:val="1"/>
      <w:marLeft w:val="0"/>
      <w:marRight w:val="0"/>
      <w:marTop w:val="0"/>
      <w:marBottom w:val="0"/>
      <w:divBdr>
        <w:top w:val="none" w:sz="0" w:space="0" w:color="auto"/>
        <w:left w:val="none" w:sz="0" w:space="0" w:color="auto"/>
        <w:bottom w:val="none" w:sz="0" w:space="0" w:color="auto"/>
        <w:right w:val="none" w:sz="0" w:space="0" w:color="auto"/>
      </w:divBdr>
    </w:div>
    <w:div w:id="1465928115">
      <w:bodyDiv w:val="1"/>
      <w:marLeft w:val="0"/>
      <w:marRight w:val="0"/>
      <w:marTop w:val="0"/>
      <w:marBottom w:val="0"/>
      <w:divBdr>
        <w:top w:val="none" w:sz="0" w:space="0" w:color="auto"/>
        <w:left w:val="none" w:sz="0" w:space="0" w:color="auto"/>
        <w:bottom w:val="none" w:sz="0" w:space="0" w:color="auto"/>
        <w:right w:val="none" w:sz="0" w:space="0" w:color="auto"/>
      </w:divBdr>
    </w:div>
    <w:div w:id="1923293306">
      <w:bodyDiv w:val="1"/>
      <w:marLeft w:val="0"/>
      <w:marRight w:val="0"/>
      <w:marTop w:val="0"/>
      <w:marBottom w:val="0"/>
      <w:divBdr>
        <w:top w:val="none" w:sz="0" w:space="0" w:color="auto"/>
        <w:left w:val="none" w:sz="0" w:space="0" w:color="auto"/>
        <w:bottom w:val="none" w:sz="0" w:space="0" w:color="auto"/>
        <w:right w:val="none" w:sz="0" w:space="0" w:color="auto"/>
      </w:divBdr>
    </w:div>
    <w:div w:id="1932853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952E6-50CA-4A81-BAC9-80EBBB69A798}">
  <ds:schemaRefs>
    <ds:schemaRef ds:uri="http://schemas.openxmlformats.org/officeDocument/2006/bibliography"/>
  </ds:schemaRefs>
</ds:datastoreItem>
</file>

<file path=docMetadata/LabelInfo.xml><?xml version="1.0" encoding="utf-8"?>
<clbl:labelList xmlns:clbl="http://schemas.microsoft.com/office/2020/mipLabelMetadata">
  <clbl:label id="{6b8fd645-e468-4239-9c47-332e67bbe4ea}" enabled="1" method="Standard" siteId="{43a92d1d-98ce-4726-bec3-32955dbb6944}" contentBits="0" removed="0"/>
</clbl:labelList>
</file>

<file path=docProps/app.xml><?xml version="1.0" encoding="utf-8"?>
<Properties xmlns="http://schemas.openxmlformats.org/officeDocument/2006/extended-properties" xmlns:vt="http://schemas.openxmlformats.org/officeDocument/2006/docPropsVTypes">
  <Template>Normal</Template>
  <TotalTime>564</TotalTime>
  <Pages>17</Pages>
  <Words>3590</Words>
  <Characters>20463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24005</CharactersWithSpaces>
  <SharedDoc>false</SharedDoc>
  <HLinks>
    <vt:vector size="6" baseType="variant">
      <vt:variant>
        <vt:i4>8257648</vt:i4>
      </vt:variant>
      <vt:variant>
        <vt:i4>0</vt:i4>
      </vt:variant>
      <vt:variant>
        <vt:i4>0</vt:i4>
      </vt:variant>
      <vt:variant>
        <vt:i4>5</vt:i4>
      </vt:variant>
      <vt:variant>
        <vt:lpwstr>https://thuvienphapluat.vn/van-ban/tai-nguyen-moi-truong/thong-tu-16-2021-tt-btnmt-xay-dung-dinh-muc-kinh-te-thuoc-bo-tai-nguyen-moi-truong-489280.aspx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Administrator</cp:lastModifiedBy>
  <cp:revision>64</cp:revision>
  <cp:lastPrinted>2026-05-08T10:15:00Z</cp:lastPrinted>
  <dcterms:created xsi:type="dcterms:W3CDTF">2026-03-05T01:17:00Z</dcterms:created>
  <dcterms:modified xsi:type="dcterms:W3CDTF">2026-05-13T00:43:00Z</dcterms:modified>
</cp:coreProperties>
</file>